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4474E">
      <w:pPr>
        <w:pStyle w:val="3"/>
      </w:pPr>
      <w:r>
        <w:rPr>
          <w:rFonts w:eastAsia="仿宋_GB2312"/>
        </w:rPr>
        <w:t>AI与智能体服务管理平台</w:t>
      </w:r>
    </w:p>
    <w:p w14:paraId="19906CEE">
      <w:pPr>
        <w:pStyle w:val="4"/>
      </w:pPr>
      <w:r>
        <w:rPr>
          <w:rFonts w:eastAsia="仿宋_GB2312"/>
        </w:rPr>
        <w:t>建设需求</w:t>
      </w:r>
    </w:p>
    <w:p w14:paraId="54AFA806">
      <w:pPr>
        <w:pStyle w:val="5"/>
      </w:pPr>
      <w:r>
        <w:t>服务资源统一纳管需求</w:t>
      </w:r>
    </w:p>
    <w:p w14:paraId="71CDC58B">
      <w:r>
        <w:t>随着医保AI模型、智能体服务和词元经济相关工作逐步推进，各类模型服务、智能体应用、数据资源、知识资源和平台工具开始进入医保业务场景。相关资源来源多元、类型复杂、应用边界差异较大，需要形成统一的管理入口和管理口径，对服务目录、资源底账、准入状态和使用范围进行规范管理，支撑医保局对AI服务体系的统筹掌握。</w:t>
      </w:r>
    </w:p>
    <w:p w14:paraId="7E205DC1">
      <w:pPr>
        <w:pStyle w:val="5"/>
      </w:pPr>
      <w:r>
        <w:t>服务准入运营管理需求</w:t>
      </w:r>
    </w:p>
    <w:p w14:paraId="7015DC00">
      <w:r>
        <w:t>AI模型和智能体服务进入医保场景后，不仅涉及服务上架和调用使用，还涉及供给主体资质、产品材料、测试评估、试用反馈、运行质量、安全审计和退出处置等持续管理事项。为保障服务供给质量和运行风险可控，需要建立贯穿准入、运营、评价和退出的管理链条，使服务管理过程可留痕、可核验、可追溯。</w:t>
      </w:r>
    </w:p>
    <w:p w14:paraId="7EC194F3">
      <w:pPr>
        <w:pStyle w:val="5"/>
      </w:pPr>
      <w:r>
        <w:t>词元计量闭环管理需求</w:t>
      </w:r>
    </w:p>
    <w:p w14:paraId="637C245D">
      <w:r>
        <w:t>词元经济在医保AI服务中的落地，需要从概念设计转向实际运行管理。服务调用、词元计量、额度分配、消耗监测、账单核验、异常对账和绩效评价等环节，需要形成统一规则和闭环管理能力，支撑AI服务使用情况可计量、成本消耗可核算、运营结果可评价。</w:t>
      </w:r>
    </w:p>
    <w:p w14:paraId="2C8BE7D1">
      <w:pPr>
        <w:pStyle w:val="5"/>
      </w:pPr>
      <w:r>
        <w:t>多主体协同管理需求</w:t>
      </w:r>
    </w:p>
    <w:p w14:paraId="0E490336">
      <w:r>
        <w:t>平台运行涉及医保部门、医疗机构、运营单位、AI企业、科研机构和医院自研团队等多类主体，需要明确不同主体的接入边界、服务授权、操作权限和责任留痕。通过统一的用户、开发者和权限管理，规范多主体协同关系，保障AI服务在授权范围内有序使用。</w:t>
      </w:r>
    </w:p>
    <w:p w14:paraId="220CF0A2">
      <w:pPr>
        <w:pStyle w:val="4"/>
      </w:pPr>
      <w:r>
        <w:rPr>
          <w:rFonts w:eastAsia="仿宋_GB2312"/>
        </w:rPr>
        <w:t>系统概述</w:t>
      </w:r>
    </w:p>
    <w:p w14:paraId="50280805">
      <w:r>
        <w:t>AI与智能体服务管理平台面向医保局AI服务统筹管理、资源纳管、准入审核、词元计量、运行监管和成效评价等业务工作，提供模型、智能体、数据资源、知识资源、平台工具及相关供给主体的统一管理能力。系统支撑AI服务从服务编目、资质核验、授权使用、调用计量、对账查询到运行监测的全过程管理，推动AI能力在医保监管、基金管理、临床辅助、健康服务、科研支撑等场景中规范接入、有序使用和持续运营。</w:t>
      </w:r>
    </w:p>
    <w:p w14:paraId="4E220881">
      <w:pPr>
        <w:pStyle w:val="4"/>
      </w:pPr>
      <w:r>
        <w:rPr>
          <w:rFonts w:eastAsia="仿宋_GB2312"/>
        </w:rPr>
        <w:t>系统架构</w:t>
      </w:r>
    </w:p>
    <w:p w14:paraId="0AAD2D69">
      <w:pPr>
        <w:spacing w:before="120" w:after="120" w:line="240" w:lineRule="auto"/>
        <w:ind w:firstLine="0" w:firstLineChars="0"/>
      </w:pPr>
      <w:r>
        <w:drawing>
          <wp:inline distT="0" distB="0" distL="0" distR="0">
            <wp:extent cx="5831840" cy="328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832000" cy="3282244"/>
                    </a:xfrm>
                    <a:prstGeom prst="rect">
                      <a:avLst/>
                    </a:prstGeom>
                  </pic:spPr>
                </pic:pic>
              </a:graphicData>
            </a:graphic>
          </wp:inline>
        </w:drawing>
      </w:r>
    </w:p>
    <w:p w14:paraId="30B3C1E1">
      <w:pPr>
        <w:spacing w:before="40" w:after="160" w:line="240" w:lineRule="auto"/>
        <w:ind w:firstLine="420"/>
        <w:jc w:val="center"/>
      </w:pPr>
      <w:r>
        <w:rPr>
          <w:sz w:val="21"/>
        </w:rPr>
        <w:t xml:space="preserve">图1 </w:t>
      </w:r>
      <w:r>
        <w:rPr>
          <w:rFonts w:hint="eastAsia"/>
          <w:sz w:val="21"/>
        </w:rPr>
        <w:t xml:space="preserve"> </w:t>
      </w:r>
      <w:r>
        <w:rPr>
          <w:sz w:val="21"/>
        </w:rPr>
        <w:t>AI与智能体服务管理平台系统架构图</w:t>
      </w:r>
    </w:p>
    <w:p w14:paraId="7B219912">
      <w:r>
        <w:t>系统架构围绕“数据资源层、平台能力层、服务应用层”展开：数据资源层沉淀服务目录、模型与智能体服务资产、知识与工具资源、词元消耗、用户机构、开发者信息和评价结果等管理数据；平台能力层承载模型编目、资产总览、词元计费、对账查询、运营管理、服务排行、开发者管理、用户管理和系统管理等核心能力；服务应用层面向医保AI资源统筹、服务准入审核、词元运营管理、运行监管分析、服务评价退出和多主体协同管理等业务工作。外部协同对象和管理规则支撑贯穿平台运行全过程，保障AI服务规范接入、有序使用和持续监管。</w:t>
      </w:r>
    </w:p>
    <w:p w14:paraId="52FA3A8E">
      <w:pPr>
        <w:pStyle w:val="4"/>
      </w:pPr>
      <w:r>
        <w:rPr>
          <w:rFonts w:hint="eastAsia" w:eastAsia="仿宋_GB2312"/>
        </w:rPr>
        <w:t>功能</w:t>
      </w:r>
      <w:r>
        <w:rPr>
          <w:rFonts w:eastAsia="仿宋_GB2312"/>
        </w:rPr>
        <w:t>描述</w:t>
      </w:r>
    </w:p>
    <w:p w14:paraId="6DC03906">
      <w:r>
        <w:rPr>
          <w:b/>
          <w:color w:val="FF0000"/>
          <w:sz w:val="28"/>
        </w:rPr>
        <w:t>（一）运营中心-前台门户</w:t>
      </w:r>
    </w:p>
    <w:p w14:paraId="775D2DFE">
      <w:pPr>
        <w:pStyle w:val="5"/>
      </w:pPr>
      <w:r>
        <w:rPr>
          <w:color w:val="FF0000"/>
        </w:rPr>
        <w:t>门户首页</w:t>
      </w:r>
    </w:p>
    <w:p w14:paraId="18AA28AC">
      <w:r>
        <w:rPr>
          <w:color w:val="FF0000"/>
        </w:rPr>
        <w:t>门户首页作为平台统一对外展示和入口引导窗口，面向平台各类用户提供平台介绍、公告动态、快捷导航和开发者注册等服务，便于用户快速了解平台情况、完成开发者接入并进入对应工作区开展工作。</w:t>
      </w:r>
    </w:p>
    <w:p w14:paraId="3351BCF5">
      <w:pPr>
        <w:pStyle w:val="6"/>
      </w:pPr>
      <w:r>
        <w:rPr>
          <w:color w:val="FF0000"/>
        </w:rPr>
        <w:t>平台介绍展示</w:t>
      </w:r>
    </w:p>
    <w:p w14:paraId="2786699B">
      <w:r>
        <w:rPr>
          <w:color w:val="FF0000"/>
        </w:rPr>
        <w:t>集中展示平台定位、核心能力、服务范围、建设成效和各方主体等基本信息，帮助各类用户快速建立对平台总体情况的认知。介绍内容随平台建设进展动态更新。</w:t>
      </w:r>
    </w:p>
    <w:p w14:paraId="63A9D6DD">
      <w:pPr>
        <w:pStyle w:val="6"/>
      </w:pPr>
      <w:r>
        <w:rPr>
          <w:color w:val="FF0000"/>
        </w:rPr>
        <w:t>公告动态发布</w:t>
      </w:r>
    </w:p>
    <w:p w14:paraId="6459ACCA">
      <w:r>
        <w:rPr>
          <w:color w:val="FF0000"/>
        </w:rPr>
        <w:t>发布平台通知、政策更新、模型上下架、系统维护、试点进展等管理公告，按公告类型和紧急程度分类管理。关键管理事项按业务节点及时触达相关主体，减少过程遗漏。</w:t>
      </w:r>
    </w:p>
    <w:p w14:paraId="5ED5880F">
      <w:pPr>
        <w:pStyle w:val="6"/>
      </w:pPr>
      <w:r>
        <w:rPr>
          <w:color w:val="FF0000"/>
        </w:rPr>
        <w:t>快捷入口导航</w:t>
      </w:r>
    </w:p>
    <w:p w14:paraId="2E769137">
      <w:r>
        <w:rPr>
          <w:color w:val="FF0000"/>
        </w:rPr>
        <w:t>提供AI服务市场、机构工作台、开发者中心、运营管理后台等各业务门户的统一导航入口，按用户角色智能推荐常用功能。不同岗位人员可快速进入对应工作区，降低使用门槛。</w:t>
      </w:r>
    </w:p>
    <w:p w14:paraId="1E926DDE">
      <w:pPr>
        <w:pStyle w:val="6"/>
      </w:pPr>
      <w:r>
        <w:rPr>
          <w:color w:val="FF0000"/>
        </w:rPr>
        <w:t>开发者</w:t>
      </w:r>
      <w:r>
        <w:rPr>
          <w:rFonts w:hint="eastAsia"/>
          <w:color w:val="FF0000"/>
          <w:lang w:val="en-US" w:eastAsia="zh-CN"/>
        </w:rPr>
        <w:t>入驻</w:t>
      </w:r>
    </w:p>
    <w:p w14:paraId="7590280E">
      <w:r>
        <w:rPr>
          <w:rFonts w:hint="eastAsia"/>
          <w:color w:val="FF0000"/>
        </w:rPr>
        <w:t>供给主体</w:t>
      </w:r>
      <w:r>
        <w:rPr>
          <w:color w:val="FF0000"/>
        </w:rPr>
        <w:t>（AI企业、科研机构等）通过门户首页完成注册，提交企业资质、医疗器械注册证或备案凭证、算法备案等材料，通过资质核验后获得平台接入资格，进入对应工作区开展业务。资质到期自动提醒续证，保障开发者持续合规。</w:t>
      </w:r>
    </w:p>
    <w:p w14:paraId="742D8BF5">
      <w:pPr>
        <w:pStyle w:val="5"/>
      </w:pPr>
      <w:r>
        <w:rPr>
          <w:color w:val="FF0000"/>
        </w:rPr>
        <w:t>AI服务市场</w:t>
      </w:r>
    </w:p>
    <w:p w14:paraId="734EE099">
      <w:r>
        <w:rPr>
          <w:color w:val="FF0000"/>
        </w:rPr>
        <w:t>AI服务市场作为平台服务货架，集中展示经统一评审准入后上架的AI模型与智能体，面向机构用户和开发者提供模型浏览、检索、详情查看和订阅申请等市场化服务能力，支撑合规AI服务规范上架、按需选购和统一词元计费。</w:t>
      </w:r>
    </w:p>
    <w:p w14:paraId="2C861111">
      <w:pPr>
        <w:pStyle w:val="6"/>
      </w:pPr>
      <w:r>
        <w:rPr>
          <w:color w:val="FF0000"/>
        </w:rPr>
        <w:t>服务分类浏览</w:t>
      </w:r>
    </w:p>
    <w:p w14:paraId="55AA1E6C">
      <w:r>
        <w:rPr>
          <w:color w:val="FF0000"/>
        </w:rPr>
        <w:t>按模型类别（通用基础大模型、医保自研专属大模型、基金监管共建模型、医院共建垂直模型、市场化合规生态产品）、应用场景、服务对象、开发者等维度组织已上架AI服务的统一展示，便于用户掌握平台可用服务资源。</w:t>
      </w:r>
    </w:p>
    <w:p w14:paraId="763A3F5E">
      <w:pPr>
        <w:pStyle w:val="6"/>
      </w:pPr>
      <w:r>
        <w:rPr>
          <w:color w:val="FF0000"/>
        </w:rPr>
        <w:t>服务检索匹配</w:t>
      </w:r>
    </w:p>
    <w:p w14:paraId="28D018BA">
      <w:r>
        <w:rPr>
          <w:color w:val="FF0000"/>
        </w:rPr>
        <w:t>支持按关键词、供给方、能力类型、适用场景、风险等级等条件组合检索AI服务，提高服务匹配效率。检索结果支持多维度排序，便于用户快速定位所需服务。</w:t>
      </w:r>
    </w:p>
    <w:p w14:paraId="04D77B3E">
      <w:pPr>
        <w:pStyle w:val="6"/>
      </w:pPr>
      <w:r>
        <w:rPr>
          <w:color w:val="FF0000"/>
        </w:rPr>
        <w:t>服务详情展示</w:t>
      </w:r>
    </w:p>
    <w:p w14:paraId="1C7CB56A">
      <w:r>
        <w:rPr>
          <w:color w:val="FF0000"/>
        </w:rPr>
        <w:t>展示服务能力说明、适用场景、能力边界、输入输出要求、词元计量规则、供给方信息、资质依据和试点案例等，形成完整服务档案视图。详情信息支撑服务适配性判断和选购决策。</w:t>
      </w:r>
    </w:p>
    <w:p w14:paraId="1706BB38">
      <w:pPr>
        <w:pStyle w:val="6"/>
      </w:pPr>
      <w:r>
        <w:rPr>
          <w:color w:val="FF0000"/>
        </w:rPr>
        <w:t>服务订阅申请</w:t>
      </w:r>
    </w:p>
    <w:p w14:paraId="268235C3">
      <w:r>
        <w:rPr>
          <w:color w:val="FF0000"/>
        </w:rPr>
        <w:t>机构用户在AI服务市场对所需AI服务发起订阅申请，关联院内使用范围、使用主体、额度预算和预期使用场景，订阅申请进入审批流程。审批通过后订阅状态纳入统一管理，作为院内服务开通和额度分配的依据。</w:t>
      </w:r>
    </w:p>
    <w:p w14:paraId="66B85D12">
      <w:pPr>
        <w:pStyle w:val="5"/>
      </w:pPr>
      <w:r>
        <w:rPr>
          <w:color w:val="FF0000"/>
        </w:rPr>
        <w:t>机构工作台</w:t>
      </w:r>
    </w:p>
    <w:p w14:paraId="5A4DC887">
      <w:r>
        <w:rPr>
          <w:color w:val="FF0000"/>
        </w:rPr>
        <w:t>机构工作台面向医疗机构信息管理员，依托综合管理入口提供本机构AI服务订阅管理、用量配额管控、调用权限申请、费用结算查询、院内用户管理和评价反馈等机构侧管理能力，支撑医疗机构规范化选购、使用和核算平台AI服务，对接机构信息化经费、科室专项经费等预算来源，形成机构侧AI服务闭环管理。</w:t>
      </w:r>
    </w:p>
    <w:p w14:paraId="3011B71C">
      <w:pPr>
        <w:pStyle w:val="6"/>
      </w:pPr>
      <w:r>
        <w:rPr>
          <w:color w:val="FF0000"/>
        </w:rPr>
        <w:t>服务订阅管理</w:t>
      </w:r>
    </w:p>
    <w:p w14:paraId="3E50AFE1">
      <w:r>
        <w:rPr>
          <w:color w:val="FF0000"/>
        </w:rPr>
        <w:t>集中查看本机构已订阅的AI模型与智能体服务清单、订阅状态、有效期和使用范围，支持续订或退订申请。订阅过程对接机构信息化经费、科室专项经费等预算来源，订阅结果作为院内服务开通和额度分配的依据。</w:t>
      </w:r>
    </w:p>
    <w:p w14:paraId="6C91FB62">
      <w:pPr>
        <w:pStyle w:val="6"/>
      </w:pPr>
      <w:r>
        <w:rPr>
          <w:color w:val="FF0000"/>
        </w:rPr>
        <w:t>用量配额管理</w:t>
      </w:r>
    </w:p>
    <w:p w14:paraId="2BCF059C">
      <w:r>
        <w:rPr>
          <w:color w:val="FF0000"/>
        </w:rPr>
        <w:t>对本机构订阅的AI服务进行词元额度分配、调整和管控，支持按科室、项目、场景、时间段等维度分配额度。配额规则与院内用户授权联动，保障服务使用范围清晰可控，超配额使用纳入预警和拦截。</w:t>
      </w:r>
    </w:p>
    <w:p w14:paraId="59BB9571">
      <w:pPr>
        <w:pStyle w:val="6"/>
      </w:pPr>
      <w:r>
        <w:rPr>
          <w:color w:val="FF0000"/>
        </w:rPr>
        <w:t>模型调用权限申请</w:t>
      </w:r>
    </w:p>
    <w:p w14:paraId="048E1AB6">
      <w:r>
        <w:rPr>
          <w:color w:val="FF0000"/>
        </w:rPr>
        <w:t>机构针对已订阅AI服务，为院内具体使用主体（科室、人员、系统）申请模型调用权限，明确调用范围、使用场景和额度约束。权限申请经审核后生效，作为院内服务开通和权限管控的依据。</w:t>
      </w:r>
    </w:p>
    <w:p w14:paraId="11287940">
      <w:pPr>
        <w:pStyle w:val="6"/>
      </w:pPr>
      <w:r>
        <w:rPr>
          <w:color w:val="FF0000"/>
        </w:rPr>
        <w:t>费用结算查询</w:t>
      </w:r>
    </w:p>
    <w:p w14:paraId="509F181E">
      <w:r>
        <w:rPr>
          <w:color w:val="FF0000"/>
        </w:rPr>
        <w:t>查看本机构词元消耗明细、周期费用账单和对账记录，支持按周期、服务、科室、项目等维度查询和核对。结算数据为机构信息化经费核算、科室成本分摊和续订预算编制提供依据，异常消耗可发起核验申请。</w:t>
      </w:r>
    </w:p>
    <w:p w14:paraId="156D5912">
      <w:pPr>
        <w:pStyle w:val="6"/>
      </w:pPr>
      <w:r>
        <w:rPr>
          <w:color w:val="FF0000"/>
        </w:rPr>
        <w:t>服务评价反馈</w:t>
      </w:r>
    </w:p>
    <w:p w14:paraId="3CE9A619">
      <w:r>
        <w:rPr>
          <w:color w:val="FF0000"/>
        </w:rPr>
        <w:t>机构用户针对已订阅AI服务的使用体验、响应准确性、稳定性和业务适配性进行评价反馈，反馈结果纳入平台服务质量评价体系，作为服务续用、整改或下架的参考依据，促进开发者持续优化产品能力。</w:t>
      </w:r>
    </w:p>
    <w:p w14:paraId="50B995DF">
      <w:pPr>
        <w:pStyle w:val="5"/>
      </w:pPr>
      <w:r>
        <w:rPr>
          <w:color w:val="FF0000"/>
        </w:rPr>
        <w:t>开发者中心</w:t>
      </w:r>
    </w:p>
    <w:p w14:paraId="0524A0F7">
      <w:r>
        <w:rPr>
          <w:color w:val="FF0000"/>
        </w:rPr>
        <w:t>开发者中心面向已注册的AI产品供给方，涵盖医疗AI厂商、高校、医疗机构等研发主体，提供上架申请、测试协同、版本迭代和收益对账等一站式供给侧管理能力，支撑AI厂商规范接入平台、持续维护产品质量并依据服务调用词元消耗获取对应收益。</w:t>
      </w:r>
    </w:p>
    <w:p w14:paraId="025840BD">
      <w:pPr>
        <w:pStyle w:val="6"/>
      </w:pPr>
      <w:r>
        <w:rPr>
          <w:color w:val="FF0000"/>
        </w:rPr>
        <w:t>上架申请管理</w:t>
      </w:r>
    </w:p>
    <w:p w14:paraId="47ECEB6E">
      <w:r>
        <w:rPr>
          <w:color w:val="FF0000"/>
        </w:rPr>
        <w:t>引导开发者按统一口径提交服务说明、适用场景、能力边界、输入输出要求、测试材料、计量建议和部署要求等，形成完整上架申报档案。审核通过后完成服务发布，管理服务信息、可用范围、适用机构和运行状态，上架状态变更同步至AI服务市场前端展示。统一提交与发布机制减少线下反复沟通，提高受理、流转和反馈效率。</w:t>
      </w:r>
    </w:p>
    <w:p w14:paraId="07BA87B3">
      <w:pPr>
        <w:pStyle w:val="6"/>
      </w:pPr>
      <w:r>
        <w:rPr>
          <w:color w:val="FF0000"/>
        </w:rPr>
        <w:t>测试协同管理</w:t>
      </w:r>
    </w:p>
    <w:p w14:paraId="774B287B">
      <w:r>
        <w:rPr>
          <w:color w:val="FF0000"/>
        </w:rPr>
        <w:t>开发者配合平台开展技术安全测评和临床场景落地验收，提交测试数据、测试环境和配合人员等资源。测试过程和结果在开发者中心统一查看，测试发现的问题纳入整改闭环。</w:t>
      </w:r>
    </w:p>
    <w:p w14:paraId="15A2CAC5">
      <w:pPr>
        <w:pStyle w:val="6"/>
      </w:pPr>
      <w:r>
        <w:rPr>
          <w:color w:val="FF0000"/>
        </w:rPr>
        <w:t>版本迭代管理</w:t>
      </w:r>
    </w:p>
    <w:p w14:paraId="74F410B0">
      <w:r>
        <w:rPr>
          <w:color w:val="FF0000"/>
        </w:rPr>
        <w:t>已上架服务的版本更新、能力变更和模型迭代纳入统一管理，开发者提交版本变更说明和变更影响评估。版本迭代按风险等级决定是否触发复审，保障线上服务质量稳定。</w:t>
      </w:r>
    </w:p>
    <w:p w14:paraId="7751BC79">
      <w:pPr>
        <w:pStyle w:val="6"/>
      </w:pPr>
      <w:r>
        <w:rPr>
          <w:color w:val="FF0000"/>
        </w:rPr>
        <w:t>收益对账查询</w:t>
      </w:r>
    </w:p>
    <w:p w14:paraId="02097376">
      <w:r>
        <w:rPr>
          <w:color w:val="FF0000"/>
        </w:rPr>
        <w:t>查看开发者所提供服务的调用词元消耗、收益分成、结算记录和到账情况，依据服务调用词元消耗获取对应收益。收益分配规则透明可查，对账结果可导出用于企业内部核算。</w:t>
      </w:r>
    </w:p>
    <w:p w14:paraId="0696539E">
      <w:r>
        <w:rPr>
          <w:b/>
          <w:color w:val="FF0000"/>
          <w:sz w:val="28"/>
        </w:rPr>
        <w:t>（二）管理中心-后台管理</w:t>
      </w:r>
    </w:p>
    <w:p w14:paraId="64A52C88">
      <w:pPr>
        <w:pStyle w:val="5"/>
      </w:pPr>
      <w:r>
        <w:t>模型编目管理</w:t>
      </w:r>
    </w:p>
    <w:p w14:paraId="2FAA3A2B">
      <w:r>
        <w:rPr>
          <w:color w:val="FF0000"/>
        </w:rPr>
        <w:t>模型编目管理用于把各类AI模型和智能体服务纳入统一目录体系，形成清晰的服务分类、业务档案、资质依据等管理口径，便于医保局掌握可用服务资源，支撑后续准入审核、场景匹配、试点推广和运行管理。</w:t>
      </w:r>
    </w:p>
    <w:p w14:paraId="30865884">
      <w:pPr>
        <w:pStyle w:val="6"/>
      </w:pPr>
      <w:r>
        <w:t>模型分类管理</w:t>
      </w:r>
    </w:p>
    <w:p w14:paraId="2CFE9213">
      <w:r>
        <w:t>围绕基础大模型、专用模型、智能体等服务形态，形成统一的AI服务分类管理体系，覆盖服务来源、应用场景、服务对象、成熟程度和准入状态等管理口径。通过统一分类，规范不同类型AI能力的目录管理、准入审核、场景匹配和推广应用。</w:t>
      </w:r>
    </w:p>
    <w:p w14:paraId="0E65D7AE">
      <w:r>
        <w:rPr>
          <w:color w:val="FF0000"/>
        </w:rPr>
        <w:t>平台AI服务按开发者和风险属性分为五类实行分类管理：通用基础大模型、医保自研专属大模型、医保基金监管共建模型、省头部医疗机构共建垂直模型、市场化合规生态AI产品，不同类别适用差异化的准入管控要求和词元计量规则。</w:t>
      </w:r>
    </w:p>
    <w:p w14:paraId="3D36BFBD">
      <w:pPr>
        <w:pStyle w:val="6"/>
      </w:pPr>
      <w:r>
        <w:t>模型信息管理</w:t>
      </w:r>
    </w:p>
    <w:p w14:paraId="78669185">
      <w:r>
        <w:t>以模型和智能体服务业务档案为基础，完整记录服务名称、供给单位、适用场景、能力边界、输入输出要求、使用条件和责任主体等信息。通过标准化档案管理，支撑服务适配性判断、试点遴选、推广评估和运行责任界定。</w:t>
      </w:r>
    </w:p>
    <w:p w14:paraId="11E98FAF">
      <w:pPr>
        <w:pStyle w:val="6"/>
      </w:pPr>
      <w:r>
        <w:t>资质材料管理</w:t>
      </w:r>
    </w:p>
    <w:p w14:paraId="4839E37F">
      <w:r>
        <w:t>服务准入所需的证照、备案、测试报告、合作材料等依据实行集中归集和核验。对临床辅助、疾病筛查、处方审核等敏感场景服务，形成上线前资质核验、合规判断和风险识别依据。</w:t>
      </w:r>
    </w:p>
    <w:p w14:paraId="54C62D41">
      <w:pPr>
        <w:pStyle w:val="5"/>
      </w:pPr>
      <w:r>
        <w:t>资产总览管理</w:t>
      </w:r>
    </w:p>
    <w:p w14:paraId="64AAEA82">
      <w:r>
        <w:t>资产总览管理侧重形成全省AI服务资源底账，将模型、智能体、数据资源、知识资源和平台工具等统一纳入可视化管理范围，帮助管理部门掌握资源布局、使用活跃度和能力缺口，为资源统筹、建设优化和重复投入控制提供依据。</w:t>
      </w:r>
    </w:p>
    <w:p w14:paraId="41F66817">
      <w:pPr>
        <w:pStyle w:val="6"/>
      </w:pPr>
      <w:r>
        <w:t>资产台账管理</w:t>
      </w:r>
    </w:p>
    <w:p w14:paraId="25041D0A">
      <w:r>
        <w:t>形成全省AI服务资产底账，将模型、智能体、数据资源、知识资源和平台工具等纳入统一资产视图，记录资源来源、建设主体、服务对象和可用状态。通过资产台账摸清资源底数，减少重复建设、重复采购和资源闲置。</w:t>
      </w:r>
    </w:p>
    <w:p w14:paraId="29DAC494">
      <w:pPr>
        <w:pStyle w:val="6"/>
      </w:pPr>
      <w:r>
        <w:t>资产分类总览</w:t>
      </w:r>
    </w:p>
    <w:p w14:paraId="1F2CABE0">
      <w:r>
        <w:t>资产分布视图按地区、机构、场景、供给主体和运行状态等维度组织，用于掌握AI资源总体布局、能力覆盖范围和薄弱环节。相关结果可服务于资源统筹、试点选择和后续建设重点研判。</w:t>
      </w:r>
    </w:p>
    <w:p w14:paraId="416BA881">
      <w:pPr>
        <w:pStyle w:val="6"/>
      </w:pPr>
      <w:r>
        <w:t>资产使用概览</w:t>
      </w:r>
    </w:p>
    <w:p w14:paraId="61B939AB">
      <w:r>
        <w:t>沉淀资产使用情况综合分析，重点反映各类资源的调用频次、覆盖机构、活跃用户、词元消耗和服务热度。通过使用情况分析，识别高价值资源、低效资源和重复资源，为优化整合、暂停使用和退出管理提供依据。</w:t>
      </w:r>
    </w:p>
    <w:p w14:paraId="6C163640">
      <w:pPr>
        <w:pStyle w:val="5"/>
      </w:pPr>
      <w:r>
        <w:t>词元计费管理</w:t>
      </w:r>
    </w:p>
    <w:p w14:paraId="2B2C335B">
      <w:r>
        <w:t>词元计费管理围绕AI服务调用后的计量、额度和规则管理展开，将不同类型AI服务转化为可核算、可对账、可评价的词元消耗记录，支撑服务资源有序分配、使用过程可控和词元经济规则落地。</w:t>
      </w:r>
    </w:p>
    <w:p w14:paraId="78CF10E8">
      <w:r>
        <w:rPr>
          <w:color w:val="FF0000"/>
        </w:rPr>
        <w:t>词元计费管理与对账查询管理前后衔接：计费管理聚焦服务调用前的计量规则制定、额度配置和消耗监测，对账查询管理聚焦服务调用后的明细核验、账单核对和异常处置，共同形成AI服务计量计费闭环。</w:t>
      </w:r>
    </w:p>
    <w:p w14:paraId="59BAF882">
      <w:pPr>
        <w:pStyle w:val="6"/>
      </w:pPr>
      <w:r>
        <w:t>词元计量管理</w:t>
      </w:r>
    </w:p>
    <w:p w14:paraId="74DC73E2">
      <w:r>
        <w:t>构建AI服务词元计量体系，将模型推理、智能体执行、知识检索、数据处理等不同类型服务转化为统一可核算的消耗记录。词元计量用于解决AI服务使用后难以量化、难以对账、难以评价的问题。</w:t>
      </w:r>
    </w:p>
    <w:p w14:paraId="48568B14">
      <w:pPr>
        <w:pStyle w:val="6"/>
      </w:pPr>
      <w:r>
        <w:t>额度配置管理</w:t>
      </w:r>
    </w:p>
    <w:p w14:paraId="3B226059">
      <w:r>
        <w:t>按照地区、机构、项目、服务和场景分配词元额度，明确服务使用主体、使用范围、可用额度和有效期限。额度配置用于统筹试点资源、重点场景和服务授权，保障AI服务有序使用。</w:t>
      </w:r>
    </w:p>
    <w:p w14:paraId="30D70741">
      <w:pPr>
        <w:pStyle w:val="6"/>
      </w:pPr>
      <w:r>
        <w:t>消耗监测管理</w:t>
      </w:r>
    </w:p>
    <w:p w14:paraId="443E290C">
      <w:r>
        <w:t>词元余额变化、阶段消耗、重点服务消耗占比和异常集中调用等情况纳入跟踪监测。监测结果用于掌握资源使用节奏，支撑额度调整、服务授权优化和异常风险处置。</w:t>
      </w:r>
    </w:p>
    <w:p w14:paraId="1FB9826F">
      <w:pPr>
        <w:pStyle w:val="6"/>
      </w:pPr>
      <w:r>
        <w:t>计费规则管理</w:t>
      </w:r>
    </w:p>
    <w:p w14:paraId="2ACDA455">
      <w:r>
        <w:t>形成差异化词元计量规则，结合服务类型、调用复杂度、应用场景、使用主体和试点政策确定计量口径。公益性服务、试点服务、科研服务和常规业务服务可按照不同业务属性形成相应管理规则。</w:t>
      </w:r>
    </w:p>
    <w:p w14:paraId="518E5FFF">
      <w:r>
        <w:rPr>
          <w:color w:val="FF0000"/>
        </w:rPr>
        <w:t>计费规则按服务类型和应用主体实行差异化管理，涵盖分品类差异化计量（大模型按Token、影像筛查按检查例次）、多主体灵活付费（套餐预购、财政统购、专项经费、医保补贴等）和多方分润闭环（医保、运营主体、AI厂商收益清算分成）三方面。</w:t>
      </w:r>
    </w:p>
    <w:p w14:paraId="2E2619B6">
      <w:pPr>
        <w:pStyle w:val="5"/>
      </w:pPr>
      <w:r>
        <w:t>对账查询管理</w:t>
      </w:r>
    </w:p>
    <w:p w14:paraId="06B523E0">
      <w:r>
        <w:t>对账查询管理面向AI服务调用后的核验和追溯工作，贯通调用明细、周期账单、异常核验和结果输出，确保服务使用过程、词元消耗情况和对账结果能够查得清、核得准、留得下。</w:t>
      </w:r>
    </w:p>
    <w:p w14:paraId="50A727FB">
      <w:r>
        <w:rPr>
          <w:color w:val="FF0000"/>
        </w:rPr>
        <w:t>对账查询管理与词元计费管理前后衔接：对账查询聚焦服务调用后的明细追溯、账单核对和异常处置，验证计费管理中设定的计量规则、额度配置和消耗监测的执行结果，共同形成AI服务计量计费闭环。</w:t>
      </w:r>
    </w:p>
    <w:p w14:paraId="6E2E0A29">
      <w:pPr>
        <w:pStyle w:val="6"/>
      </w:pPr>
      <w:r>
        <w:t>调用明细查询</w:t>
      </w:r>
    </w:p>
    <w:p w14:paraId="7748B32A">
      <w:r>
        <w:t>完善AI服务调用明细追溯机制，记录调用时间、调用主体、服务名称、词元消耗、处理状态和异常信息。明细记录用于还原服务使用过程，支撑问题核查、服务评估和责任追溯。</w:t>
      </w:r>
    </w:p>
    <w:p w14:paraId="3B0E3E3B">
      <w:pPr>
        <w:pStyle w:val="6"/>
      </w:pPr>
      <w:r>
        <w:t>周期账单管理</w:t>
      </w:r>
    </w:p>
    <w:p w14:paraId="2C762D89">
      <w:r>
        <w:t>按周期归集词元消耗情况，形成地区、机构、项目和服务维度的使用账单。账单结果用于掌握阶段性资源使用结构，分析资源投入与业务重点、试点安排和服务成效之间的匹配关系。</w:t>
      </w:r>
    </w:p>
    <w:p w14:paraId="4CBD9AEA">
      <w:pPr>
        <w:pStyle w:val="6"/>
      </w:pPr>
      <w:r>
        <w:t>异常对账管理</w:t>
      </w:r>
    </w:p>
    <w:p w14:paraId="20ECDB0D">
      <w:r>
        <w:t>重复调用、异常高频调用、超授权使用、失败扣费、跨机构异常使用等情况纳入异常识别和核验范围。异常对账用于减少糊涂账，保障AI服务消耗记录可核对、可说明、可审计。</w:t>
      </w:r>
    </w:p>
    <w:p w14:paraId="399C459C">
      <w:pPr>
        <w:pStyle w:val="6"/>
      </w:pPr>
      <w:r>
        <w:t>对账结果导出</w:t>
      </w:r>
    </w:p>
    <w:p w14:paraId="3B273AE1">
      <w:r>
        <w:t>面向内部管理、运营核对、绩效评价和审计留痕需要，形成对账结果输出能力，提供机构、服务、项目和明细层面的统计结果。输出内容应保留统计口径、生成时间和必要的追溯信息。</w:t>
      </w:r>
    </w:p>
    <w:p w14:paraId="6B0A8EF8">
      <w:pPr>
        <w:pStyle w:val="5"/>
      </w:pPr>
      <w:r>
        <w:t>运营管理</w:t>
      </w:r>
    </w:p>
    <w:p w14:paraId="64B5E6F4">
      <w:r>
        <w:t>运营管理聚焦AI服务从准入到退出的持续管理过程，覆盖服务审核、上架下架、运行监测、质量评价和安全审计等关键环节，保障已接入服务能够规范运行、动态评价、及时处置。</w:t>
      </w:r>
    </w:p>
    <w:p w14:paraId="1CDC750B">
      <w:pPr>
        <w:pStyle w:val="6"/>
      </w:pPr>
      <w:r>
        <w:t>服务准入管理</w:t>
      </w:r>
    </w:p>
    <w:p w14:paraId="2A9052EA">
      <w:r>
        <w:t>构建AI服务统一准入管理机制，对服务提交、材料核验、测试评估、合规审核、试用确认和上线申请等环节进行规范管理。准入过程重点关注资质合规、场景适配、效果稳定、安全风险和试用反馈。</w:t>
      </w:r>
    </w:p>
    <w:p w14:paraId="4FEA10E8">
      <w:r>
        <w:rPr>
          <w:color w:val="FF0000"/>
        </w:rPr>
        <w:t>准入管理按临床应用风险实行三级差异化审核：高风险诊断类模型执行资质核验、技术测评、临床验收全流程，中风险辅助类模型简化技术测试环节，低风险查询类产品仅完成备案即可上架。</w:t>
      </w:r>
    </w:p>
    <w:p w14:paraId="37D375F2">
      <w:pPr>
        <w:pStyle w:val="6"/>
      </w:pPr>
      <w:r>
        <w:t>上架下架管理</w:t>
      </w:r>
    </w:p>
    <w:p w14:paraId="46608607">
      <w:r>
        <w:t>服务上架、暂停、恢复和退出实行统一管理，明确服务可用范围、适用机构、状态调整原因和处理依据。对资质到期、质量下降或存在安全风险的服务，形成及时处置和退出机制。</w:t>
      </w:r>
    </w:p>
    <w:p w14:paraId="00028E78">
      <w:pPr>
        <w:pStyle w:val="6"/>
      </w:pPr>
      <w:r>
        <w:t>运行监测管理</w:t>
      </w:r>
    </w:p>
    <w:p w14:paraId="1DB797F1">
      <w:r>
        <w:t>形成AI服务运行态势监测能力，综合反映接入机构、上架服务、调用总量、活跃用户、调用趋势和异常预警等情况。运行监测用于判断平台运行稳定性、重点服务使用成效和场景推广进展。</w:t>
      </w:r>
    </w:p>
    <w:p w14:paraId="56CABA75">
      <w:pPr>
        <w:pStyle w:val="6"/>
      </w:pPr>
      <w:r>
        <w:t>质量评价管理</w:t>
      </w:r>
    </w:p>
    <w:p w14:paraId="3A5FFF48">
      <w:r>
        <w:t>AI服务质量评价以准确性、稳定性、响应时效、用户反馈、投诉情况和合规记录等指标为基础，并形成评价结果。评价结果作为服务推广、额度调整、续用评估和退出管理的重要依据。</w:t>
      </w:r>
    </w:p>
    <w:p w14:paraId="0FD152C3">
      <w:pPr>
        <w:pStyle w:val="6"/>
      </w:pPr>
      <w:r>
        <w:t>安全审计管理</w:t>
      </w:r>
    </w:p>
    <w:p w14:paraId="6C60C201">
      <w:r>
        <w:t>关键业务行为纳入审计管理，对服务调用、权限变更、材料审核、额度调整、账单确认等操作形成可追溯记录。涉及敏感数据、重要服务和高风险操作的事项纳入重点审计范围。</w:t>
      </w:r>
    </w:p>
    <w:p w14:paraId="56FF7EEC">
      <w:pPr>
        <w:pStyle w:val="5"/>
      </w:pPr>
      <w:r>
        <w:rPr>
          <w:color w:val="FF0000"/>
        </w:rPr>
        <w:t>运营分析</w:t>
      </w:r>
    </w:p>
    <w:p w14:paraId="22B5066B">
      <w:r>
        <w:rPr>
          <w:color w:val="FF0000"/>
        </w:rPr>
        <w:t>运营分析围绕AI服务的热度、质量和场景应用等维度，对平台AI服务运行情况进行综合分析，为服务推广、资源倾斜、问题整改和场景拓展提供数据支撑和管理参考。</w:t>
      </w:r>
    </w:p>
    <w:p w14:paraId="15C3F2D1">
      <w:pPr>
        <w:pStyle w:val="6"/>
      </w:pPr>
      <w:r>
        <w:rPr>
          <w:color w:val="FF0000"/>
        </w:rPr>
        <w:t>服务热度分析</w:t>
      </w:r>
    </w:p>
    <w:p w14:paraId="1946FB65">
      <w:r>
        <w:t>基于调用次数、覆盖机构、活跃用户、试用转化和词元消耗等指标，形成服务使用热度分析。热度分析用于判断机构真实需求、服务应用活跃度和推广优先级。</w:t>
      </w:r>
    </w:p>
    <w:p w14:paraId="5326FF66">
      <w:pPr>
        <w:pStyle w:val="6"/>
      </w:pPr>
      <w:r>
        <w:rPr>
          <w:color w:val="FF0000"/>
        </w:rPr>
        <w:t>服务质量分析</w:t>
      </w:r>
    </w:p>
    <w:p w14:paraId="1A20BE41">
      <w:r>
        <w:rPr>
          <w:color w:val="FF0000"/>
        </w:rPr>
        <w:t>基于服务质量评价结果，对AI服务准确性、稳定性、响应时效、用户反馈和合规记录等指标进行综合分析，识别优质服务、问题服务和需整改服务。分析结果引导AI服务供给从“能上线”向“用得好、管得住”转变。</w:t>
      </w:r>
    </w:p>
    <w:p w14:paraId="752F810D">
      <w:pPr>
        <w:pStyle w:val="6"/>
      </w:pPr>
      <w:r>
        <w:rPr>
          <w:color w:val="FF0000"/>
        </w:rPr>
        <w:t>场景应用分析</w:t>
      </w:r>
    </w:p>
    <w:p w14:paraId="3A76CDD4">
      <w:r>
        <w:t>医保监管、基金管理、临床辅助、疾病筛查、健康服务、科研支撑等领域的AI应用热度和实际需求纳入场景分析。分析结果可作为试点布局、资源投入和场景拓展参考。</w:t>
      </w:r>
    </w:p>
    <w:p w14:paraId="7AC30C76">
      <w:pPr>
        <w:pStyle w:val="5"/>
      </w:pPr>
      <w:r>
        <w:t>开发者管理</w:t>
      </w:r>
    </w:p>
    <w:p w14:paraId="27C211E4">
      <w:r>
        <w:rPr>
          <w:color w:val="FF0000"/>
        </w:rPr>
        <w:t>开发者管理面向平台管理员，对AI企业、科研机构、医疗机构自研团队和运营服务单位等开发者进行信息管理、资质审核和整改跟踪管理，规范外部能力进入医保AI服务体系的准入与持续管理过程。</w:t>
      </w:r>
    </w:p>
    <w:p w14:paraId="59940567">
      <w:pPr>
        <w:pStyle w:val="6"/>
      </w:pPr>
      <w:r>
        <w:t>资质审核管理</w:t>
      </w:r>
    </w:p>
    <w:p w14:paraId="1EA024F9">
      <w:r>
        <w:rPr>
          <w:color w:val="FF0000"/>
        </w:rPr>
        <w:t>开发者资质、产品合规情况、技术能力、数据安全能力和运维保障能力纳入核验范围。涉及医疗器械、算法备案、个人信息处理等要求的开发者，形成审核记录和到期提醒。</w:t>
      </w:r>
    </w:p>
    <w:p w14:paraId="17D81BE4">
      <w:pPr>
        <w:pStyle w:val="6"/>
      </w:pPr>
      <w:r>
        <w:t>整改跟踪管理</w:t>
      </w:r>
    </w:p>
    <w:p w14:paraId="58B2A5D9">
      <w:r>
        <w:rPr>
          <w:color w:val="FF0000"/>
        </w:rPr>
        <w:t>对测试评估、合规审核和运行监测中发现的问题，统一纳入整改闭环管理，向开发者下达整改要求、责任主体、整改期限并跟踪复核结果。整改情况作为服务上架、续用、暂停合作或清退下线决策的重要依据。</w:t>
      </w:r>
    </w:p>
    <w:p w14:paraId="589157E0">
      <w:pPr>
        <w:pStyle w:val="5"/>
      </w:pPr>
      <w:r>
        <w:t>用户管理</w:t>
      </w:r>
    </w:p>
    <w:p w14:paraId="5AE50D08">
      <w:r>
        <w:t>用户管理围绕机构、角色、授权和行为留痕展开，明确不同主体、不同岗位、不同场景下的服务使用边界和操作权限，保障AI服务在授权范围内使用，并满足管理留痕和责任追溯要求。</w:t>
      </w:r>
    </w:p>
    <w:p w14:paraId="2031D1E3">
      <w:pPr>
        <w:pStyle w:val="6"/>
      </w:pPr>
      <w:r>
        <w:t>机构用户管理</w:t>
      </w:r>
    </w:p>
    <w:p w14:paraId="324DAD1C">
      <w:r>
        <w:t>医保部门、医疗机构、运营单位和供给单位等不同主体纳入机构用户管理，明确机构属性、业务范围、接入状态和服务授权。机构管理用于控制不同主体的服务使用范围和信息查看范围。</w:t>
      </w:r>
    </w:p>
    <w:p w14:paraId="68F6D520">
      <w:pPr>
        <w:pStyle w:val="6"/>
      </w:pPr>
      <w:r>
        <w:t>角色权限管理</w:t>
      </w:r>
    </w:p>
    <w:p w14:paraId="605B112D">
      <w:r>
        <w:t>构建与医保管理职责相匹配的角色权限体系，区分管理、审核、运营、机构管理、服务使用和开发者等不同权限边界。权限体系用于保障业务人员办理本职事项，防止越权查看、越权审核和越权配置。</w:t>
      </w:r>
    </w:p>
    <w:p w14:paraId="20AEE269">
      <w:pPr>
        <w:pStyle w:val="6"/>
      </w:pPr>
      <w:r>
        <w:t>服务授权管理</w:t>
      </w:r>
    </w:p>
    <w:p w14:paraId="7030A1AB">
      <w:r>
        <w:t>服务授权机制覆盖机构、角色、用户、项目和场景，并与词元额度、使用范围和有效期限联动。试点城市、试点医院和专项项目可形成独立授权策略，保障服务使用范围清晰可控。</w:t>
      </w:r>
    </w:p>
    <w:p w14:paraId="14B720EC">
      <w:pPr>
        <w:pStyle w:val="6"/>
      </w:pPr>
      <w:r>
        <w:t>用户行为留痕</w:t>
      </w:r>
    </w:p>
    <w:p w14:paraId="5076C4B1">
      <w:r>
        <w:t>用户登录、查询、申请、审核、调用、导出和配置等关键行为纳入留痕管理，形成完整操作轨迹。额度调整、账单确认、服务下架等重要操作应可追溯到具体责任主体。</w:t>
      </w:r>
    </w:p>
    <w:p w14:paraId="776494A9">
      <w:pPr>
        <w:pStyle w:val="5"/>
      </w:pPr>
      <w:r>
        <w:t>系统管理</w:t>
      </w:r>
    </w:p>
    <w:p w14:paraId="0C21BEA3">
      <w:r>
        <w:t>系统管理作为平台基础支撑能力，主要承担参数、通知、接口和日志等系统级配置与运维管理工作，为业务模块稳定运行提供统一口径和基础保障，不作为日常业务办理的主线模块。</w:t>
      </w:r>
    </w:p>
    <w:p w14:paraId="13F45674">
      <w:pPr>
        <w:pStyle w:val="6"/>
      </w:pPr>
      <w:r>
        <w:t>基础参数配置</w:t>
      </w:r>
    </w:p>
    <w:p w14:paraId="1FA55198">
      <w:r>
        <w:t>统一维护平台运行所需的字典、分类、状态、预警阈值、计量参数和通知规则等基础信息，保障各业务模块使用同一套管理口径。该部分属于平台基础支撑能力，不直接承载日常业务办理。</w:t>
      </w:r>
    </w:p>
    <w:p w14:paraId="17E8D837">
      <w:pPr>
        <w:pStyle w:val="6"/>
      </w:pPr>
      <w:r>
        <w:t>接口与集成配置</w:t>
      </w:r>
    </w:p>
    <w:p w14:paraId="5ABB6DBA">
      <w:r>
        <w:t>维护平台与统一身份认证、医保业务系统、数据资源平台、运营服务系统和消息平台等外部系统的基础连接关系，保障平台融入既有医保信息化体系，避免形成孤立系统。</w:t>
      </w:r>
    </w:p>
    <w:p w14:paraId="636D57CD">
      <w:pPr>
        <w:pStyle w:val="6"/>
      </w:pPr>
      <w:r>
        <w:t>系统日志管理</w:t>
      </w:r>
    </w:p>
    <w:p w14:paraId="74CE4E81">
      <w:r>
        <w:t>对登录、配置变更、接口调用、异常告警、数据导出等系统级行为进行记录，为平台运行维护、安全审计和问题排查提供基础依据。</w:t>
      </w:r>
      <w:bookmarkStart w:id="0" w:name="_GoBack"/>
      <w:bookmarkEnd w:id="0"/>
    </w:p>
    <w:sectPr>
      <w:headerReference r:id="rId7" w:type="first"/>
      <w:footerReference r:id="rId10" w:type="first"/>
      <w:headerReference r:id="rId5" w:type="default"/>
      <w:footerReference r:id="rId8" w:type="default"/>
      <w:headerReference r:id="rId6" w:type="even"/>
      <w:footerReference r:id="rId9" w:type="even"/>
      <w:pgSz w:w="11920" w:h="16840"/>
      <w:pgMar w:top="1440" w:right="1418" w:bottom="1440" w:left="1418" w:header="737" w:footer="68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B0604020202020204"/>
    <w:charset w:val="86"/>
    <w:family w:val="modern"/>
    <w:pitch w:val="default"/>
    <w:sig w:usb0="00000000" w:usb1="00000000" w:usb2="00000010" w:usb3="00000000" w:csb0="00040001"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Wingdings">
    <w:panose1 w:val="05000000000000000000"/>
    <w:charset w:val="00"/>
    <w:family w:val="decorative"/>
    <w:pitch w:val="default"/>
    <w:sig w:usb0="00000000" w:usb1="00000000" w:usb2="00000000" w:usb3="00000000" w:csb0="80000000" w:csb1="00000000"/>
  </w:font>
  <w:font w:name="Heiti SC Light">
    <w:altName w:val="Noto Sans SC Thin"/>
    <w:panose1 w:val="02000000000000000000"/>
    <w:charset w:val="80"/>
    <w:family w:val="auto"/>
    <w:pitch w:val="default"/>
    <w:sig w:usb0="00000000" w:usb1="00000000" w:usb2="00000010" w:usb3="00000000" w:csb0="003E0001" w:csb1="00000000"/>
  </w:font>
  <w:font w:name="隶书">
    <w:panose1 w:val="0201050906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B0604020202020204"/>
    <w:charset w:val="00"/>
    <w:family w:val="roman"/>
    <w:pitch w:val="default"/>
    <w:sig w:usb0="00000000" w:usb1="00000000" w:usb2="00000009" w:usb3="00000000" w:csb0="000001FF" w:csb1="00000000"/>
  </w:font>
  <w:font w:name="Microsoft Sans Serif">
    <w:panose1 w:val="020B0604020202020204"/>
    <w:charset w:val="00"/>
    <w:family w:val="swiss"/>
    <w:pitch w:val="default"/>
    <w:sig w:usb0="E5002EFF" w:usb1="C000605B" w:usb2="00000029" w:usb3="00000000" w:csb0="200101FF" w:csb1="20280000"/>
  </w:font>
  <w:font w:name="DejaVu Sans">
    <w:altName w:val="Segoe Print"/>
    <w:panose1 w:val="020B0604020202020204"/>
    <w:charset w:val="00"/>
    <w:family w:val="roman"/>
    <w:pitch w:val="default"/>
    <w:sig w:usb0="00000000" w:usb1="00000000" w:usb2="0A246029" w:usb3="0400200C" w:csb0="600001FF" w:csb1="DFFF0000"/>
  </w:font>
  <w:font w:name="等线">
    <w:panose1 w:val="02010600030101010101"/>
    <w:charset w:val="86"/>
    <w:family w:val="auto"/>
    <w:pitch w:val="default"/>
    <w:sig w:usb0="A00002BF" w:usb1="38CF7CFA" w:usb2="00000016" w:usb3="00000000" w:csb0="0004000F" w:csb1="00000000"/>
  </w:font>
  <w:font w:name="Mangal">
    <w:altName w:val="DejaVu Math TeX Gyre"/>
    <w:panose1 w:val="02040503050203030202"/>
    <w:charset w:val="01"/>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Gadugi">
    <w:panose1 w:val="020B0502040204020203"/>
    <w:charset w:val="00"/>
    <w:family w:val="swiss"/>
    <w:pitch w:val="default"/>
    <w:sig w:usb0="80000003" w:usb1="02000000" w:usb2="00003000" w:usb3="00000000" w:csb0="00000001" w:csb1="00000000"/>
  </w:font>
  <w:font w:name="Courier">
    <w:altName w:val="Courier New"/>
    <w:panose1 w:val="02070309020205020404"/>
    <w:charset w:val="00"/>
    <w:family w:val="modern"/>
    <w:pitch w:val="default"/>
    <w:sig w:usb0="00000000" w:usb1="00000000" w:usb2="00000000" w:usb3="00000000" w:csb0="00000001" w:csb1="00000000"/>
  </w:font>
  <w:font w:name="方正小标宋简体">
    <w:altName w:val="方正舒体"/>
    <w:panose1 w:val="020B0604020202020204"/>
    <w:charset w:val="86"/>
    <w:family w:val="script"/>
    <w:pitch w:val="default"/>
    <w:sig w:usb0="00000000" w:usb1="00000000" w:usb2="00000010" w:usb3="00000000" w:csb0="00040001" w:csb1="00000000"/>
  </w:font>
  <w:font w:name="仿宋体">
    <w:altName w:val="仿宋"/>
    <w:panose1 w:val="020B0604020202020204"/>
    <w:charset w:val="86"/>
    <w:family w:val="roman"/>
    <w:pitch w:val="default"/>
    <w:sig w:usb0="00000000" w:usb1="00000000" w:usb2="00000010" w:usb3="00000000" w:csb0="00040000" w:csb1="00000000"/>
  </w:font>
  <w:font w:name="楷体_GB2312">
    <w:altName w:val="楷体"/>
    <w:panose1 w:val="020B0604020202020204"/>
    <w:charset w:val="86"/>
    <w:family w:val="modern"/>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font>
  <w:font w:name="Arial Unicode MS">
    <w:altName w:val="Arial"/>
    <w:panose1 w:val="020B0604020202020204"/>
    <w:charset w:val="80"/>
    <w:family w:val="swiss"/>
    <w:pitch w:val="default"/>
    <w:sig w:usb0="00000000" w:usb1="00000000" w:usb2="0000003F" w:usb3="00000000" w:csb0="003F01FF" w:csb1="00000000"/>
  </w:font>
  <w:font w:name="Siemens Sans">
    <w:altName w:val="Segoe Print"/>
    <w:panose1 w:val="020B0604020202020204"/>
    <w:charset w:val="00"/>
    <w:family w:val="auto"/>
    <w:pitch w:val="default"/>
    <w:sig w:usb0="00000000" w:usb1="00000000" w:usb2="00000000" w:usb3="00000000" w:csb0="00000093" w:csb1="00000000"/>
  </w:font>
  <w:font w:name="C059">
    <w:altName w:val="Segoe Print"/>
    <w:panose1 w:val="00000000000000000000"/>
    <w:charset w:val="00"/>
    <w:family w:val="auto"/>
    <w:pitch w:val="default"/>
    <w:sig w:usb0="00000000" w:usb1="00000000" w:usb2="00000000" w:usb3="00000000" w:csb0="00000000" w:csb1="00000000"/>
  </w:font>
  <w:font w:name="MingLiU">
    <w:altName w:val="PMingLiU-ExtB"/>
    <w:panose1 w:val="02020509000000000000"/>
    <w:charset w:val="88"/>
    <w:family w:val="modern"/>
    <w:pitch w:val="default"/>
    <w:sig w:usb0="00000000" w:usb1="00000000" w:usb2="00000016" w:usb3="00000000" w:csb0="00100001" w:csb1="00000000"/>
  </w:font>
  <w:font w:name="細明體">
    <w:altName w:val="Segoe Print"/>
    <w:panose1 w:val="00000000000000000000"/>
    <w:charset w:val="00"/>
    <w:family w:val="auto"/>
    <w:pitch w:val="default"/>
    <w:sig w:usb0="00000000" w:usb1="00000000" w:usb2="00000000" w:usb3="00000000" w:csb0="00000000" w:csb1="00000000"/>
  </w:font>
  <w:font w:name="华文细黑">
    <w:panose1 w:val="02010600040101010101"/>
    <w:charset w:val="86"/>
    <w:family w:val="auto"/>
    <w:pitch w:val="default"/>
    <w:sig w:usb0="00000287" w:usb1="080F0000" w:usb2="00000000" w:usb3="00000000" w:csb0="0004009F" w:csb1="DFD70000"/>
  </w:font>
  <w:font w:name="FZXiaoBiaoSong-B05S">
    <w:altName w:val="宋体"/>
    <w:panose1 w:val="03000509000000000000"/>
    <w:charset w:val="86"/>
    <w:family w:val="script"/>
    <w:pitch w:val="default"/>
    <w:sig w:usb0="00000000" w:usb1="00000000" w:usb2="00000010" w:usb3="00000000" w:csb0="00040001" w:csb1="00000000"/>
  </w:font>
  <w:font w:name="华文中宋">
    <w:panose1 w:val="02010600040101010101"/>
    <w:charset w:val="86"/>
    <w:family w:val="auto"/>
    <w:pitch w:val="default"/>
    <w:sig w:usb0="00000287" w:usb1="080F0000" w:usb2="00000000" w:usb3="00000000" w:csb0="0004009F" w:csb1="DFD70000"/>
  </w:font>
  <w:font w:name="ˎ̥">
    <w:altName w:val="Times New Roman"/>
    <w:panose1 w:val="020B0604020202020204"/>
    <w:charset w:val="00"/>
    <w:family w:val="roman"/>
    <w:pitch w:val="default"/>
    <w:sig w:usb0="00000000" w:usb1="00000000" w:usb2="00000000" w:usb3="00000000" w:csb0="00000000" w:csb1="00000000"/>
  </w:font>
  <w:font w:name="..ì.">
    <w:altName w:val="宋体"/>
    <w:panose1 w:val="020B0604020202020204"/>
    <w:charset w:val="86"/>
    <w:family w:val="auto"/>
    <w:pitch w:val="default"/>
    <w:sig w:usb0="00000000" w:usb1="00000000" w:usb2="00000010" w:usb3="00000000" w:csb0="00040000" w:csb1="00000000"/>
  </w:font>
  <w:font w:name="MiSans Thin">
    <w:altName w:val="Segoe Print"/>
    <w:panose1 w:val="00000000000000000000"/>
    <w:charset w:val="00"/>
    <w:family w:val="auto"/>
    <w:pitch w:val="default"/>
    <w:sig w:usb0="00000000" w:usb1="00000000" w:usb2="00000000" w:usb3="00000000" w:csb0="00000000" w:csb1="00000000"/>
  </w:font>
  <w:font w:name="GulimChe">
    <w:altName w:val="Malgun Gothic"/>
    <w:panose1 w:val="020B0609000101010101"/>
    <w:charset w:val="81"/>
    <w:family w:val="modern"/>
    <w:pitch w:val="default"/>
    <w:sig w:usb0="00000000" w:usb1="00000000" w:usb2="00000030" w:usb3="00000000" w:csb0="0008009F" w:csb1="00000000"/>
  </w:font>
  <w:font w:name="MS Reference Sans Serif">
    <w:panose1 w:val="020B0604030504040204"/>
    <w:charset w:val="00"/>
    <w:family w:val="swiss"/>
    <w:pitch w:val="default"/>
    <w:sig w:usb0="00000287" w:usb1="00000000" w:usb2="00000000" w:usb3="00000000" w:csb0="2000019F" w:csb1="00000000"/>
  </w:font>
  <w:font w:name="幼圆">
    <w:panose1 w:val="02010509060101010101"/>
    <w:charset w:val="86"/>
    <w:family w:val="modern"/>
    <w:pitch w:val="default"/>
    <w:sig w:usb0="00000001" w:usb1="080E0000" w:usb2="00000000" w:usb3="00000000" w:csb0="00040000" w:csb1="00000000"/>
  </w:font>
  <w:font w:name="Tms Rmn">
    <w:altName w:val="Segoe Print"/>
    <w:panose1 w:val="020B0604020202020204"/>
    <w:charset w:val="4D"/>
    <w:family w:val="roman"/>
    <w:pitch w:val="default"/>
    <w:sig w:usb0="00000000" w:usb1="00000000" w:usb2="00000000" w:usb3="00000000" w:csb0="00000001" w:csb1="00000000"/>
  </w:font>
  <w:font w:name="华文行楷">
    <w:panose1 w:val="02010800040101010101"/>
    <w:charset w:val="86"/>
    <w:family w:val="auto"/>
    <w:pitch w:val="default"/>
    <w:sig w:usb0="00000001" w:usb1="080F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19F" w:csb1="00000000"/>
  </w:font>
  <w:font w:name="Garamond">
    <w:panose1 w:val="02020404030301010803"/>
    <w:charset w:val="00"/>
    <w:family w:val="roman"/>
    <w:pitch w:val="default"/>
    <w:sig w:usb0="00000287" w:usb1="00000000" w:usb2="00000000" w:usb3="00000000" w:csb0="0000009F" w:csb1="DFD70000"/>
  </w:font>
  <w:font w:name="Lucida Sans Typewriter">
    <w:panose1 w:val="020B0509030504030204"/>
    <w:charset w:val="00"/>
    <w:family w:val="modern"/>
    <w:pitch w:val="default"/>
    <w:sig w:usb0="00000003" w:usb1="00000000" w:usb2="00000000" w:usb3="00000000" w:csb0="20000001" w:csb1="00000000"/>
  </w:font>
  <w:font w:name="Arial Black">
    <w:panose1 w:val="020B0A04020102020204"/>
    <w:charset w:val="00"/>
    <w:family w:val="swiss"/>
    <w:pitch w:val="default"/>
    <w:sig w:usb0="A00002AF" w:usb1="400078FB" w:usb2="00000000" w:usb3="00000000" w:csb0="6000009F" w:csb1="DFD70000"/>
  </w:font>
  <w:font w:name="Angsana New">
    <w:altName w:val="Microsoft Sans Serif"/>
    <w:panose1 w:val="02020603050405020304"/>
    <w:charset w:val="DE"/>
    <w:family w:val="roman"/>
    <w:pitch w:val="default"/>
    <w:sig w:usb0="00000000" w:usb1="00000000" w:usb2="00000000" w:usb3="00000000" w:csb0="00010001" w:csb1="00000000"/>
  </w:font>
  <w:font w:name="Batang">
    <w:altName w:val="Malgun Gothic"/>
    <w:panose1 w:val="02030600000101010101"/>
    <w:charset w:val="81"/>
    <w:family w:val="roman"/>
    <w:pitch w:val="default"/>
    <w:sig w:usb0="00000000" w:usb1="00000000" w:usb2="00000030" w:usb3="00000000" w:csb0="0008009F" w:csb1="00000000"/>
  </w:font>
  <w:font w:name="바탕">
    <w:altName w:val="Segoe Print"/>
    <w:panose1 w:val="00000000000000000000"/>
    <w:charset w:val="00"/>
    <w:family w:val="auto"/>
    <w:pitch w:val="default"/>
    <w:sig w:usb0="00000000" w:usb1="00000000" w:usb2="00000000" w:usb3="00000000" w:csb0="00000000" w:csb1="00000000"/>
  </w:font>
  <w:font w:name="Sim Sun">
    <w:altName w:val="宋体"/>
    <w:panose1 w:val="020B0604020202020204"/>
    <w:charset w:val="86"/>
    <w:family w:val="auto"/>
    <w:pitch w:val="default"/>
    <w:sig w:usb0="00000000" w:usb1="00000000" w:usb2="00000016" w:usb3="00000000" w:csb0="00040001" w:csb1="00000000"/>
  </w:font>
  <w:font w:name="Sim Hei">
    <w:altName w:val="宋体"/>
    <w:panose1 w:val="020B0604020202020204"/>
    <w:charset w:val="86"/>
    <w:family w:val="swiss"/>
    <w:pitch w:val="default"/>
    <w:sig w:usb0="00000000" w:usb1="00000000" w:usb2="00000010" w:usb3="00000000" w:csb0="00040000" w:csb1="00000000"/>
  </w:font>
  <w:font w:name="FuturaA Bk BT">
    <w:altName w:val="Arial"/>
    <w:panose1 w:val="020B0604020202020204"/>
    <w:charset w:val="00"/>
    <w:family w:val="swiss"/>
    <w:pitch w:val="default"/>
    <w:sig w:usb0="00000000" w:usb1="00000000" w:usb2="00000000" w:usb3="00000000" w:csb0="0000001B" w:csb1="00000000"/>
  </w:font>
  <w:font w:name="华文新魏">
    <w:panose1 w:val="02010800040101010101"/>
    <w:charset w:val="86"/>
    <w:family w:val="auto"/>
    <w:pitch w:val="default"/>
    <w:sig w:usb0="00000001" w:usb1="080F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
    <w:altName w:val="宋体"/>
    <w:panose1 w:val="020B0604020202020204"/>
    <w:charset w:val="86"/>
    <w:family w:val="auto"/>
    <w:pitch w:val="default"/>
    <w:sig w:usb0="00000000" w:usb1="00000000" w:usb2="00000010" w:usb3="00000000" w:csb0="00040000" w:csb1="00000000"/>
  </w:font>
  <w:font w:name="arial!important">
    <w:altName w:val="Times New Roman"/>
    <w:panose1 w:val="020B0604020202020204"/>
    <w:charset w:val="00"/>
    <w:family w:val="roman"/>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airal">
    <w:altName w:val="Times New Roman"/>
    <w:panose1 w:val="020B0604020202020204"/>
    <w:charset w:val="00"/>
    <w:family w:val="roman"/>
    <w:pitch w:val="default"/>
    <w:sig w:usb0="00000000" w:usb1="00000000" w:usb2="00000000" w:usb3="00000000" w:csb0="00000000" w:csb1="00000000"/>
  </w:font>
  <w:font w:name="����">
    <w:altName w:val="Times New Roman"/>
    <w:panose1 w:val="020B0604020202020204"/>
    <w:charset w:val="00"/>
    <w:family w:val="roman"/>
    <w:pitch w:val="default"/>
    <w:sig w:usb0="00000000" w:usb1="00000000" w:usb2="00000000" w:usb3="00000000" w:csb0="00040001" w:csb1="00000000"/>
  </w:font>
  <w:font w:name="Mongolian Baiti">
    <w:panose1 w:val="03000500000000000000"/>
    <w:charset w:val="00"/>
    <w:family w:val="script"/>
    <w:pitch w:val="default"/>
    <w:sig w:usb0="80000023" w:usb1="00000000" w:usb2="00020000" w:usb3="00000000" w:csb0="00000001" w:csb1="00000000"/>
  </w:font>
  <w:font w:name="Book Antiqua">
    <w:panose1 w:val="02040602050305030304"/>
    <w:charset w:val="00"/>
    <w:family w:val="roman"/>
    <w:pitch w:val="default"/>
    <w:sig w:usb0="00000287" w:usb1="00000000" w:usb2="00000000" w:usb3="00000000" w:csb0="2000009F" w:csb1="DFD7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Noto Sans SC Thin">
    <w:panose1 w:val="020B0200000000000000"/>
    <w:charset w:val="86"/>
    <w:family w:val="auto"/>
    <w:pitch w:val="default"/>
    <w:sig w:usb0="20000083" w:usb1="2ADF3C10" w:usb2="00000016" w:usb3="00000000" w:csb0="60060107" w:csb1="00000000"/>
  </w:font>
  <w:font w:name="Segoe Print">
    <w:panose1 w:val="02000600000000000000"/>
    <w:charset w:val="00"/>
    <w:family w:val="auto"/>
    <w:pitch w:val="default"/>
    <w:sig w:usb0="0000028F" w:usb1="00000000" w:usb2="00000000" w:usb3="00000000" w:csb0="2000009F" w:csb1="47010000"/>
  </w:font>
  <w:font w:name="DejaVu Math TeX Gyre">
    <w:panose1 w:val="02000503000000000000"/>
    <w:charset w:val="00"/>
    <w:family w:val="auto"/>
    <w:pitch w:val="default"/>
    <w:sig w:usb0="A10000EF" w:usb1="4201F9EE" w:usb2="02000000" w:usb3="00000000" w:csb0="60000193" w:csb1="0DD40000"/>
  </w:font>
  <w:font w:name="方正舒体">
    <w:panose1 w:val="02010601030101010101"/>
    <w:charset w:val="86"/>
    <w:family w:val="auto"/>
    <w:pitch w:val="default"/>
    <w:sig w:usb0="00000003" w:usb1="080E0000" w:usb2="00000000" w:usb3="00000000" w:csb0="00040000" w:csb1="00000000"/>
  </w:font>
  <w:font w:name="PMingLiU-ExtB">
    <w:panose1 w:val="02020500000000000000"/>
    <w:charset w:val="88"/>
    <w:family w:val="auto"/>
    <w:pitch w:val="default"/>
    <w:sig w:usb0="8000002F" w:usb1="02000008" w:usb2="00000000" w:usb3="00000000" w:csb0="00100001" w:csb1="00000000"/>
  </w:font>
  <w:font w:name="Malgun Gothic">
    <w:panose1 w:val="020B0503020000020004"/>
    <w:charset w:val="81"/>
    <w:family w:val="auto"/>
    <w:pitch w:val="default"/>
    <w:sig w:usb0="9000002F" w:usb1="29D77CFB" w:usb2="00000012" w:usb3="00000000" w:csb0="0008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9FBC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69835">
    <w:pPr>
      <w:pStyle w:val="5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48000">
    <w:pPr>
      <w:pStyle w:val="5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C2B2A">
    <w:pPr>
      <w:pStyle w:val="5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F586D">
    <w:pPr>
      <w:pStyle w:val="5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13613">
    <w:pPr>
      <w:pStyle w:val="5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3">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4">
    <w:nsid w:val="FFFFFF81"/>
    <w:multiLevelType w:val="singleLevel"/>
    <w:tmpl w:val="FFFFFF81"/>
    <w:lvl w:ilvl="0" w:tentative="0">
      <w:start w:val="1"/>
      <w:numFmt w:val="bullet"/>
      <w:lvlText w:val=""/>
      <w:lvlJc w:val="left"/>
      <w:pPr>
        <w:tabs>
          <w:tab w:val="left" w:pos="1620"/>
        </w:tabs>
        <w:ind w:left="1620" w:leftChars="600" w:hanging="360" w:hangingChars="200"/>
      </w:pPr>
      <w:rPr>
        <w:rFonts w:hint="default" w:ascii="Wingdings" w:hAnsi="Wingdings"/>
      </w:rPr>
    </w:lvl>
  </w:abstractNum>
  <w:abstractNum w:abstractNumId="5">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6">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7">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abstractNum w:abstractNumId="8">
    <w:nsid w:val="00000021"/>
    <w:multiLevelType w:val="multilevel"/>
    <w:tmpl w:val="00000021"/>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pStyle w:val="3355"/>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9">
    <w:nsid w:val="0000002A"/>
    <w:multiLevelType w:val="multilevel"/>
    <w:tmpl w:val="0000002A"/>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pStyle w:val="2401"/>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10">
    <w:nsid w:val="0000004C"/>
    <w:multiLevelType w:val="multilevel"/>
    <w:tmpl w:val="0000004C"/>
    <w:lvl w:ilvl="0" w:tentative="0">
      <w:start w:val="1"/>
      <w:numFmt w:val="bullet"/>
      <w:pStyle w:val="3356"/>
      <w:lvlText w:val=""/>
      <w:lvlJc w:val="left"/>
      <w:pPr>
        <w:tabs>
          <w:tab w:val="left" w:pos="840"/>
        </w:tabs>
        <w:ind w:left="840" w:hanging="420"/>
      </w:pPr>
      <w:rPr>
        <w:rFonts w:hint="default" w:ascii="Wingdings" w:hAnsi="Wingdings" w:cs="Times New Roman"/>
      </w:rPr>
    </w:lvl>
    <w:lvl w:ilvl="1" w:tentative="0">
      <w:start w:val="1"/>
      <w:numFmt w:val="bullet"/>
      <w:lvlText w:val=""/>
      <w:lvlJc w:val="left"/>
      <w:pPr>
        <w:tabs>
          <w:tab w:val="left" w:pos="1260"/>
        </w:tabs>
        <w:ind w:left="1260" w:hanging="420"/>
      </w:pPr>
      <w:rPr>
        <w:rFonts w:hint="default" w:ascii="Wingdings" w:hAnsi="Wingdings" w:cs="Times New Roman"/>
      </w:rPr>
    </w:lvl>
    <w:lvl w:ilvl="2" w:tentative="0">
      <w:start w:val="1"/>
      <w:numFmt w:val="bullet"/>
      <w:lvlText w:val=""/>
      <w:lvlJc w:val="left"/>
      <w:pPr>
        <w:tabs>
          <w:tab w:val="left" w:pos="1680"/>
        </w:tabs>
        <w:ind w:left="1680" w:hanging="420"/>
      </w:pPr>
      <w:rPr>
        <w:rFonts w:hint="default" w:ascii="Wingdings" w:hAnsi="Wingdings" w:cs="Times New Roman"/>
      </w:rPr>
    </w:lvl>
    <w:lvl w:ilvl="3" w:tentative="0">
      <w:start w:val="1"/>
      <w:numFmt w:val="bullet"/>
      <w:lvlText w:val=""/>
      <w:lvlJc w:val="left"/>
      <w:pPr>
        <w:tabs>
          <w:tab w:val="left" w:pos="2100"/>
        </w:tabs>
        <w:ind w:left="2100" w:hanging="420"/>
      </w:pPr>
      <w:rPr>
        <w:rFonts w:hint="default" w:ascii="Wingdings" w:hAnsi="Wingdings" w:cs="Times New Roman"/>
      </w:rPr>
    </w:lvl>
    <w:lvl w:ilvl="4" w:tentative="0">
      <w:start w:val="1"/>
      <w:numFmt w:val="bullet"/>
      <w:lvlText w:val=""/>
      <w:lvlJc w:val="left"/>
      <w:pPr>
        <w:tabs>
          <w:tab w:val="left" w:pos="2520"/>
        </w:tabs>
        <w:ind w:left="2520" w:hanging="420"/>
      </w:pPr>
      <w:rPr>
        <w:rFonts w:hint="default" w:ascii="Wingdings" w:hAnsi="Wingdings" w:cs="Times New Roman"/>
      </w:rPr>
    </w:lvl>
    <w:lvl w:ilvl="5" w:tentative="0">
      <w:start w:val="1"/>
      <w:numFmt w:val="bullet"/>
      <w:lvlText w:val=""/>
      <w:lvlJc w:val="left"/>
      <w:pPr>
        <w:tabs>
          <w:tab w:val="left" w:pos="2940"/>
        </w:tabs>
        <w:ind w:left="2940" w:hanging="420"/>
      </w:pPr>
      <w:rPr>
        <w:rFonts w:hint="default" w:ascii="Wingdings" w:hAnsi="Wingdings" w:cs="Times New Roman"/>
      </w:rPr>
    </w:lvl>
    <w:lvl w:ilvl="6" w:tentative="0">
      <w:start w:val="1"/>
      <w:numFmt w:val="bullet"/>
      <w:lvlText w:val=""/>
      <w:lvlJc w:val="left"/>
      <w:pPr>
        <w:tabs>
          <w:tab w:val="left" w:pos="3360"/>
        </w:tabs>
        <w:ind w:left="3360" w:hanging="420"/>
      </w:pPr>
      <w:rPr>
        <w:rFonts w:hint="default" w:ascii="Wingdings" w:hAnsi="Wingdings" w:cs="Times New Roman"/>
      </w:rPr>
    </w:lvl>
    <w:lvl w:ilvl="7" w:tentative="0">
      <w:start w:val="1"/>
      <w:numFmt w:val="bullet"/>
      <w:lvlText w:val=""/>
      <w:lvlJc w:val="left"/>
      <w:pPr>
        <w:tabs>
          <w:tab w:val="left" w:pos="3780"/>
        </w:tabs>
        <w:ind w:left="3780" w:hanging="420"/>
      </w:pPr>
      <w:rPr>
        <w:rFonts w:hint="default" w:ascii="Wingdings" w:hAnsi="Wingdings" w:cs="Times New Roman"/>
      </w:rPr>
    </w:lvl>
    <w:lvl w:ilvl="8" w:tentative="0">
      <w:start w:val="1"/>
      <w:numFmt w:val="bullet"/>
      <w:lvlText w:val=""/>
      <w:lvlJc w:val="left"/>
      <w:pPr>
        <w:tabs>
          <w:tab w:val="left" w:pos="4200"/>
        </w:tabs>
        <w:ind w:left="4200" w:hanging="420"/>
      </w:pPr>
      <w:rPr>
        <w:rFonts w:hint="default" w:ascii="Wingdings" w:hAnsi="Wingdings" w:cs="Times New Roman"/>
      </w:rPr>
    </w:lvl>
  </w:abstractNum>
  <w:abstractNum w:abstractNumId="11">
    <w:nsid w:val="01136637"/>
    <w:multiLevelType w:val="multilevel"/>
    <w:tmpl w:val="01136637"/>
    <w:lvl w:ilvl="0" w:tentative="0">
      <w:start w:val="1"/>
      <w:numFmt w:val="decimal"/>
      <w:pStyle w:val="2138"/>
      <w:lvlText w:val="（%1）"/>
      <w:lvlJc w:val="left"/>
      <w:pPr>
        <w:ind w:left="980" w:hanging="420"/>
      </w:pPr>
      <w:rPr>
        <w:rFonts w:hint="eastAsia" w:ascii="仿宋" w:hAnsi="仿宋" w:eastAsia="仿宋"/>
        <w:b/>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2">
    <w:nsid w:val="01EE354D"/>
    <w:multiLevelType w:val="multilevel"/>
    <w:tmpl w:val="01EE354D"/>
    <w:lvl w:ilvl="0" w:tentative="0">
      <w:start w:val="1"/>
      <w:numFmt w:val="decimal"/>
      <w:pStyle w:val="994"/>
      <w:lvlText w:val="%1."/>
      <w:lvlJc w:val="left"/>
      <w:pPr>
        <w:ind w:left="420" w:hanging="420"/>
      </w:pPr>
      <w:rPr>
        <w:rFonts w:hint="eastAsia"/>
      </w:rPr>
    </w:lvl>
    <w:lvl w:ilvl="1" w:tentative="0">
      <w:start w:val="1"/>
      <w:numFmt w:val="lowerLetter"/>
      <w:pStyle w:val="995"/>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3">
    <w:nsid w:val="02E00A29"/>
    <w:multiLevelType w:val="multilevel"/>
    <w:tmpl w:val="02E00A29"/>
    <w:lvl w:ilvl="0" w:tentative="0">
      <w:start w:val="1"/>
      <w:numFmt w:val="bullet"/>
      <w:pStyle w:val="1260"/>
      <w:lvlText w:val=""/>
      <w:lvlJc w:val="left"/>
      <w:pPr>
        <w:tabs>
          <w:tab w:val="left" w:pos="1600"/>
        </w:tabs>
        <w:ind w:left="1600" w:hanging="400"/>
      </w:pPr>
      <w:rPr>
        <w:rFonts w:hint="default" w:ascii="Wingdings" w:hAnsi="Wingdings"/>
      </w:rPr>
    </w:lvl>
    <w:lvl w:ilvl="1" w:tentative="0">
      <w:start w:val="1"/>
      <w:numFmt w:val="bullet"/>
      <w:lvlText w:val=""/>
      <w:lvlJc w:val="left"/>
      <w:pPr>
        <w:tabs>
          <w:tab w:val="left" w:pos="1200"/>
        </w:tabs>
        <w:ind w:left="1200" w:hanging="400"/>
      </w:pPr>
      <w:rPr>
        <w:rFonts w:hint="default" w:ascii="Wingdings" w:hAnsi="Wingdings"/>
      </w:rPr>
    </w:lvl>
    <w:lvl w:ilvl="2" w:tentative="0">
      <w:start w:val="1"/>
      <w:numFmt w:val="bullet"/>
      <w:pStyle w:val="1262"/>
      <w:lvlText w:val=""/>
      <w:lvlJc w:val="left"/>
      <w:pPr>
        <w:tabs>
          <w:tab w:val="left" w:pos="1600"/>
        </w:tabs>
        <w:ind w:left="1600" w:hanging="400"/>
      </w:pPr>
      <w:rPr>
        <w:rFonts w:hint="default" w:ascii="Wingdings" w:hAnsi="Wingdings"/>
      </w:rPr>
    </w:lvl>
    <w:lvl w:ilvl="3" w:tentative="0">
      <w:start w:val="1"/>
      <w:numFmt w:val="bullet"/>
      <w:lvlText w:val=""/>
      <w:lvlJc w:val="left"/>
      <w:pPr>
        <w:tabs>
          <w:tab w:val="left" w:pos="2000"/>
        </w:tabs>
        <w:ind w:left="2000" w:hanging="400"/>
      </w:pPr>
      <w:rPr>
        <w:rFonts w:hint="default" w:ascii="Wingdings" w:hAnsi="Wingdings"/>
      </w:rPr>
    </w:lvl>
    <w:lvl w:ilvl="4" w:tentative="0">
      <w:start w:val="1"/>
      <w:numFmt w:val="bullet"/>
      <w:lvlText w:val=""/>
      <w:lvlJc w:val="left"/>
      <w:pPr>
        <w:tabs>
          <w:tab w:val="left" w:pos="2400"/>
        </w:tabs>
        <w:ind w:left="2400" w:hanging="400"/>
      </w:pPr>
      <w:rPr>
        <w:rFonts w:hint="default" w:ascii="Wingdings" w:hAnsi="Wingdings"/>
      </w:rPr>
    </w:lvl>
    <w:lvl w:ilvl="5" w:tentative="0">
      <w:start w:val="1"/>
      <w:numFmt w:val="bullet"/>
      <w:lvlText w:val=""/>
      <w:lvlJc w:val="left"/>
      <w:pPr>
        <w:tabs>
          <w:tab w:val="left" w:pos="2800"/>
        </w:tabs>
        <w:ind w:left="2800" w:hanging="400"/>
      </w:pPr>
      <w:rPr>
        <w:rFonts w:hint="default" w:ascii="Wingdings" w:hAnsi="Wingdings"/>
      </w:rPr>
    </w:lvl>
    <w:lvl w:ilvl="6" w:tentative="0">
      <w:start w:val="1"/>
      <w:numFmt w:val="bullet"/>
      <w:lvlText w:val=""/>
      <w:lvlJc w:val="left"/>
      <w:pPr>
        <w:tabs>
          <w:tab w:val="left" w:pos="3200"/>
        </w:tabs>
        <w:ind w:left="3200" w:hanging="400"/>
      </w:pPr>
      <w:rPr>
        <w:rFonts w:hint="default" w:ascii="Wingdings" w:hAnsi="Wingdings"/>
      </w:rPr>
    </w:lvl>
    <w:lvl w:ilvl="7" w:tentative="0">
      <w:start w:val="1"/>
      <w:numFmt w:val="bullet"/>
      <w:lvlText w:val=""/>
      <w:lvlJc w:val="left"/>
      <w:pPr>
        <w:tabs>
          <w:tab w:val="left" w:pos="3600"/>
        </w:tabs>
        <w:ind w:left="3600" w:hanging="400"/>
      </w:pPr>
      <w:rPr>
        <w:rFonts w:hint="default" w:ascii="Wingdings" w:hAnsi="Wingdings"/>
      </w:rPr>
    </w:lvl>
    <w:lvl w:ilvl="8" w:tentative="0">
      <w:start w:val="1"/>
      <w:numFmt w:val="bullet"/>
      <w:lvlText w:val=""/>
      <w:lvlJc w:val="left"/>
      <w:pPr>
        <w:tabs>
          <w:tab w:val="left" w:pos="4000"/>
        </w:tabs>
        <w:ind w:left="4000" w:hanging="400"/>
      </w:pPr>
      <w:rPr>
        <w:rFonts w:hint="default" w:ascii="Wingdings" w:hAnsi="Wingdings"/>
      </w:rPr>
    </w:lvl>
  </w:abstractNum>
  <w:abstractNum w:abstractNumId="14">
    <w:nsid w:val="02EC516D"/>
    <w:multiLevelType w:val="multilevel"/>
    <w:tmpl w:val="02EC516D"/>
    <w:lvl w:ilvl="0" w:tentative="0">
      <w:start w:val="1"/>
      <w:numFmt w:val="bullet"/>
      <w:pStyle w:val="3146"/>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509"/>
      <w:suff w:val="nothing"/>
      <w:lvlText w:val="%1%2.%3　"/>
      <w:lvlJc w:val="left"/>
      <w:pPr>
        <w:ind w:left="0" w:firstLine="0"/>
      </w:pPr>
      <w:rPr>
        <w:rFonts w:hint="eastAsia" w:ascii="黑体" w:hAnsi="Times New Roman" w:eastAsia="黑体"/>
        <w:b w:val="0"/>
        <w:i w:val="0"/>
        <w:sz w:val="21"/>
      </w:rPr>
    </w:lvl>
    <w:lvl w:ilvl="3" w:tentative="0">
      <w:start w:val="1"/>
      <w:numFmt w:val="decimal"/>
      <w:pStyle w:val="505"/>
      <w:suff w:val="nothing"/>
      <w:lvlText w:val="%1%2.%3.%4　"/>
      <w:lvlJc w:val="left"/>
      <w:pPr>
        <w:ind w:left="0" w:firstLine="0"/>
      </w:pPr>
      <w:rPr>
        <w:rFonts w:hint="eastAsia" w:ascii="黑体" w:hAnsi="Times New Roman" w:eastAsia="黑体"/>
        <w:b w:val="0"/>
        <w:i w:val="0"/>
        <w:sz w:val="21"/>
      </w:rPr>
    </w:lvl>
    <w:lvl w:ilvl="4" w:tentative="0">
      <w:start w:val="1"/>
      <w:numFmt w:val="decimal"/>
      <w:pStyle w:val="506"/>
      <w:suff w:val="nothing"/>
      <w:lvlText w:val="%1%2.%3.%4.%5　"/>
      <w:lvlJc w:val="left"/>
      <w:pPr>
        <w:ind w:left="0" w:firstLine="0"/>
      </w:pPr>
      <w:rPr>
        <w:rFonts w:hint="eastAsia" w:ascii="黑体" w:hAnsi="Times New Roman" w:eastAsia="黑体"/>
        <w:b w:val="0"/>
        <w:i w:val="0"/>
        <w:sz w:val="21"/>
      </w:rPr>
    </w:lvl>
    <w:lvl w:ilvl="5" w:tentative="0">
      <w:start w:val="1"/>
      <w:numFmt w:val="decimal"/>
      <w:pStyle w:val="507"/>
      <w:suff w:val="nothing"/>
      <w:lvlText w:val="%1%2.%3.%4.%5.%6　"/>
      <w:lvlJc w:val="left"/>
      <w:pPr>
        <w:ind w:left="0" w:firstLine="0"/>
      </w:pPr>
      <w:rPr>
        <w:rFonts w:hint="eastAsia" w:ascii="黑体" w:hAnsi="Times New Roman" w:eastAsia="黑体"/>
        <w:b w:val="0"/>
        <w:i w:val="0"/>
        <w:sz w:val="21"/>
      </w:rPr>
    </w:lvl>
    <w:lvl w:ilvl="6" w:tentative="0">
      <w:start w:val="1"/>
      <w:numFmt w:val="decimal"/>
      <w:pStyle w:val="508"/>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6">
    <w:nsid w:val="04A43EEA"/>
    <w:multiLevelType w:val="multilevel"/>
    <w:tmpl w:val="04A43EEA"/>
    <w:lvl w:ilvl="0" w:tentative="0">
      <w:start w:val="1"/>
      <w:numFmt w:val="decimal"/>
      <w:pStyle w:val="884"/>
      <w:lvlText w:val="%1、"/>
      <w:lvlJc w:val="left"/>
      <w:pPr>
        <w:tabs>
          <w:tab w:val="left" w:pos="990"/>
        </w:tabs>
        <w:ind w:left="990" w:hanging="420"/>
      </w:pPr>
      <w:rPr>
        <w:rFonts w:hint="eastAsia"/>
      </w:rPr>
    </w:lvl>
    <w:lvl w:ilvl="1" w:tentative="0">
      <w:start w:val="1"/>
      <w:numFmt w:val="decimal"/>
      <w:lvlText w:val="%2）"/>
      <w:lvlJc w:val="left"/>
      <w:pPr>
        <w:ind w:left="1320" w:hanging="360"/>
      </w:pPr>
      <w:rPr>
        <w:rFonts w:hint="default"/>
      </w:rPr>
    </w:lvl>
    <w:lvl w:ilvl="2" w:tentative="0">
      <w:start w:val="1"/>
      <w:numFmt w:val="lowerRoman"/>
      <w:lvlText w:val="%3."/>
      <w:lvlJc w:val="right"/>
      <w:pPr>
        <w:tabs>
          <w:tab w:val="left" w:pos="1800"/>
        </w:tabs>
        <w:ind w:left="1800" w:hanging="420"/>
      </w:pPr>
    </w:lvl>
    <w:lvl w:ilvl="3" w:tentative="0">
      <w:start w:val="1"/>
      <w:numFmt w:val="decimal"/>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abstractNum w:abstractNumId="17">
    <w:nsid w:val="053F5F35"/>
    <w:multiLevelType w:val="multilevel"/>
    <w:tmpl w:val="053F5F35"/>
    <w:lvl w:ilvl="0" w:tentative="0">
      <w:start w:val="1"/>
      <w:numFmt w:val="decimal"/>
      <w:suff w:val="nothing"/>
      <w:lvlText w:val="（%1）"/>
      <w:lvlJc w:val="left"/>
      <w:pPr>
        <w:ind w:left="704" w:hanging="420"/>
      </w:pPr>
      <w:rPr>
        <w:rFonts w:hint="default" w:ascii="Times New Roman" w:hAnsi="Times New Roman" w:cs="Times New Roman"/>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8">
    <w:nsid w:val="06133DA3"/>
    <w:multiLevelType w:val="multilevel"/>
    <w:tmpl w:val="06133DA3"/>
    <w:lvl w:ilvl="0" w:tentative="0">
      <w:start w:val="1"/>
      <w:numFmt w:val="bullet"/>
      <w:pStyle w:val="1250"/>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9">
    <w:nsid w:val="0AE367E9"/>
    <w:multiLevelType w:val="multilevel"/>
    <w:tmpl w:val="0AE367E9"/>
    <w:lvl w:ilvl="0" w:tentative="0">
      <w:start w:val="1"/>
      <w:numFmt w:val="none"/>
      <w:pStyle w:val="1814"/>
      <w:lvlText w:val="%1示例"/>
      <w:lvlJc w:val="left"/>
      <w:pPr>
        <w:tabs>
          <w:tab w:val="left" w:pos="1120"/>
        </w:tabs>
        <w:ind w:left="0" w:firstLine="400"/>
      </w:pPr>
      <w:rPr>
        <w:rFonts w:hint="eastAsia" w:ascii="宋体" w:hAnsi="Times New Roman" w:eastAsia="宋体"/>
        <w:b w:val="0"/>
        <w:bCs w:val="0"/>
        <w:i w:val="0"/>
        <w:iCs w:val="0"/>
        <w:sz w:val="18"/>
        <w:szCs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0D1633F2"/>
    <w:multiLevelType w:val="multilevel"/>
    <w:tmpl w:val="0D1633F2"/>
    <w:lvl w:ilvl="0" w:tentative="0">
      <w:start w:val="1"/>
      <w:numFmt w:val="decimal"/>
      <w:pStyle w:val="1365"/>
      <w:lvlText w:val="%1"/>
      <w:lvlJc w:val="left"/>
      <w:pPr>
        <w:ind w:left="432" w:hanging="432"/>
      </w:pPr>
    </w:lvl>
    <w:lvl w:ilvl="1" w:tentative="0">
      <w:start w:val="1"/>
      <w:numFmt w:val="decimal"/>
      <w:pStyle w:val="1366"/>
      <w:lvlText w:val="%1.%2"/>
      <w:lvlJc w:val="left"/>
      <w:pPr>
        <w:ind w:left="576" w:hanging="576"/>
      </w:pPr>
    </w:lvl>
    <w:lvl w:ilvl="2" w:tentative="0">
      <w:start w:val="1"/>
      <w:numFmt w:val="decimal"/>
      <w:pStyle w:val="1367"/>
      <w:lvlText w:val="%1.%2.%3"/>
      <w:lvlJc w:val="left"/>
      <w:pPr>
        <w:ind w:left="720" w:hanging="720"/>
      </w:pPr>
    </w:lvl>
    <w:lvl w:ilvl="3" w:tentative="0">
      <w:start w:val="1"/>
      <w:numFmt w:val="decimal"/>
      <w:pStyle w:val="1368"/>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21">
    <w:nsid w:val="11EB0BFA"/>
    <w:multiLevelType w:val="multilevel"/>
    <w:tmpl w:val="11EB0BFA"/>
    <w:lvl w:ilvl="0" w:tentative="0">
      <w:start w:val="1"/>
      <w:numFmt w:val="decimal"/>
      <w:pStyle w:val="3357"/>
      <w:lvlText w:val="%1"/>
      <w:lvlJc w:val="left"/>
      <w:pPr>
        <w:tabs>
          <w:tab w:val="left" w:pos="0"/>
        </w:tabs>
        <w:ind w:left="0" w:firstLine="0"/>
      </w:pPr>
      <w:rPr>
        <w:rFonts w:hint="eastAsia"/>
      </w:rPr>
    </w:lvl>
    <w:lvl w:ilvl="1" w:tentative="0">
      <w:start w:val="0"/>
      <w:numFmt w:val="none"/>
      <w:lvlText w:val=""/>
      <w:lvlJc w:val="left"/>
      <w:pPr>
        <w:tabs>
          <w:tab w:val="left" w:pos="360"/>
        </w:tabs>
      </w:pPr>
    </w:lvl>
    <w:lvl w:ilvl="2" w:tentative="0">
      <w:start w:val="0"/>
      <w:numFmt w:val="none"/>
      <w:lvlText w:val=""/>
      <w:lvlJc w:val="left"/>
      <w:pPr>
        <w:tabs>
          <w:tab w:val="left" w:pos="360"/>
        </w:tabs>
      </w:pPr>
    </w:lvl>
    <w:lvl w:ilvl="3" w:tentative="0">
      <w:start w:val="0"/>
      <w:numFmt w:val="none"/>
      <w:lvlText w:val=""/>
      <w:lvlJc w:val="left"/>
      <w:pPr>
        <w:tabs>
          <w:tab w:val="left" w:pos="360"/>
        </w:tabs>
      </w:pPr>
    </w:lvl>
    <w:lvl w:ilvl="4" w:tentative="0">
      <w:start w:val="0"/>
      <w:numFmt w:val="none"/>
      <w:lvlText w:val=""/>
      <w:lvlJc w:val="left"/>
      <w:pPr>
        <w:tabs>
          <w:tab w:val="left" w:pos="360"/>
        </w:tabs>
      </w:pPr>
    </w:lvl>
    <w:lvl w:ilvl="5" w:tentative="0">
      <w:start w:val="0"/>
      <w:numFmt w:val="none"/>
      <w:lvlText w:val=""/>
      <w:lvlJc w:val="left"/>
      <w:pPr>
        <w:tabs>
          <w:tab w:val="left" w:pos="360"/>
        </w:tabs>
      </w:pPr>
    </w:lvl>
    <w:lvl w:ilvl="6" w:tentative="0">
      <w:start w:val="0"/>
      <w:numFmt w:val="none"/>
      <w:lvlText w:val=""/>
      <w:lvlJc w:val="left"/>
      <w:pPr>
        <w:tabs>
          <w:tab w:val="left" w:pos="360"/>
        </w:tabs>
      </w:pPr>
    </w:lvl>
    <w:lvl w:ilvl="7" w:tentative="0">
      <w:start w:val="0"/>
      <w:numFmt w:val="none"/>
      <w:lvlText w:val=""/>
      <w:lvlJc w:val="left"/>
      <w:pPr>
        <w:tabs>
          <w:tab w:val="left" w:pos="360"/>
        </w:tabs>
      </w:pPr>
    </w:lvl>
    <w:lvl w:ilvl="8" w:tentative="0">
      <w:start w:val="0"/>
      <w:numFmt w:val="none"/>
      <w:lvlText w:val=""/>
      <w:lvlJc w:val="left"/>
      <w:pPr>
        <w:tabs>
          <w:tab w:val="left" w:pos="360"/>
        </w:tabs>
      </w:pPr>
    </w:lvl>
  </w:abstractNum>
  <w:abstractNum w:abstractNumId="22">
    <w:nsid w:val="15466229"/>
    <w:multiLevelType w:val="multilevel"/>
    <w:tmpl w:val="15466229"/>
    <w:lvl w:ilvl="0" w:tentative="0">
      <w:start w:val="11"/>
      <w:numFmt w:val="bullet"/>
      <w:pStyle w:val="2508"/>
      <w:lvlText w:val=""/>
      <w:lvlJc w:val="left"/>
      <w:pPr>
        <w:tabs>
          <w:tab w:val="left" w:pos="360"/>
        </w:tabs>
        <w:ind w:left="360" w:hanging="360"/>
      </w:pPr>
      <w:rPr>
        <w:rFonts w:hint="default" w:ascii="Wingdings" w:hAnsi="Wingdings" w:eastAsia="宋体" w:cs="Times New Roman"/>
      </w:rPr>
    </w:lvl>
    <w:lvl w:ilvl="1" w:tentative="0">
      <w:start w:val="1"/>
      <w:numFmt w:val="decimal"/>
      <w:lvlText w:val="%2."/>
      <w:lvlJc w:val="left"/>
      <w:pPr>
        <w:tabs>
          <w:tab w:val="left" w:pos="780"/>
        </w:tabs>
        <w:ind w:left="647" w:hanging="227"/>
      </w:pPr>
      <w:rPr>
        <w:rFonts w:hint="eastAsia" w:eastAsia="宋体"/>
        <w:b/>
        <w:i w:val="0"/>
      </w:rPr>
    </w:lvl>
    <w:lvl w:ilvl="2" w:tentative="0">
      <w:start w:val="1"/>
      <w:numFmt w:val="decimal"/>
      <w:lvlText w:val="%3)"/>
      <w:lvlJc w:val="left"/>
      <w:pPr>
        <w:tabs>
          <w:tab w:val="left" w:pos="1515"/>
        </w:tabs>
        <w:ind w:left="1515" w:hanging="675"/>
      </w:pPr>
      <w:rPr>
        <w:rFonts w:hint="default"/>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3">
    <w:nsid w:val="155E6AEC"/>
    <w:multiLevelType w:val="multilevel"/>
    <w:tmpl w:val="155E6AEC"/>
    <w:lvl w:ilvl="0" w:tentative="0">
      <w:start w:val="1"/>
      <w:numFmt w:val="decimal"/>
      <w:lvlText w:val="%1."/>
      <w:lvlJc w:val="left"/>
      <w:pPr>
        <w:tabs>
          <w:tab w:val="left" w:pos="1170"/>
        </w:tabs>
        <w:ind w:left="252" w:firstLine="558"/>
      </w:pPr>
      <w:rPr>
        <w:rFonts w:hint="default"/>
      </w:rPr>
    </w:lvl>
    <w:lvl w:ilvl="1" w:tentative="0">
      <w:start w:val="1"/>
      <w:numFmt w:val="decimal"/>
      <w:pStyle w:val="184"/>
      <w:lvlText w:val="%1.%2."/>
      <w:lvlJc w:val="left"/>
      <w:pPr>
        <w:tabs>
          <w:tab w:val="left" w:pos="1701"/>
        </w:tabs>
        <w:ind w:left="1701" w:hanging="567"/>
      </w:pPr>
      <w:rPr>
        <w:rFonts w:hint="default"/>
      </w:rPr>
    </w:lvl>
    <w:lvl w:ilvl="2" w:tentative="0">
      <w:start w:val="1"/>
      <w:numFmt w:val="decimal"/>
      <w:lvlText w:val="%1.%2.%3."/>
      <w:lvlJc w:val="left"/>
      <w:pPr>
        <w:tabs>
          <w:tab w:val="left" w:pos="1116"/>
        </w:tabs>
        <w:ind w:left="1116" w:hanging="504"/>
      </w:pPr>
      <w:rPr>
        <w:rFonts w:hint="default"/>
      </w:rPr>
    </w:lvl>
    <w:lvl w:ilvl="3" w:tentative="0">
      <w:start w:val="1"/>
      <w:numFmt w:val="decimal"/>
      <w:lvlText w:val="%1.%2.%3.%4."/>
      <w:lvlJc w:val="left"/>
      <w:pPr>
        <w:tabs>
          <w:tab w:val="left" w:pos="1692"/>
        </w:tabs>
        <w:ind w:left="1620" w:hanging="648"/>
      </w:pPr>
      <w:rPr>
        <w:rFonts w:hint="default"/>
      </w:rPr>
    </w:lvl>
    <w:lvl w:ilvl="4" w:tentative="0">
      <w:start w:val="1"/>
      <w:numFmt w:val="decimal"/>
      <w:lvlText w:val="%1.%2.%3.%4.%5."/>
      <w:lvlJc w:val="left"/>
      <w:pPr>
        <w:tabs>
          <w:tab w:val="left" w:pos="2412"/>
        </w:tabs>
        <w:ind w:left="2124" w:hanging="792"/>
      </w:pPr>
      <w:rPr>
        <w:rFonts w:hint="default"/>
      </w:rPr>
    </w:lvl>
    <w:lvl w:ilvl="5" w:tentative="0">
      <w:start w:val="1"/>
      <w:numFmt w:val="decimal"/>
      <w:lvlText w:val="%1.%2.%3.%4.%5.%6."/>
      <w:lvlJc w:val="left"/>
      <w:pPr>
        <w:tabs>
          <w:tab w:val="left" w:pos="3132"/>
        </w:tabs>
        <w:ind w:left="2628" w:hanging="936"/>
      </w:pPr>
      <w:rPr>
        <w:rFonts w:hint="default"/>
      </w:rPr>
    </w:lvl>
    <w:lvl w:ilvl="6" w:tentative="0">
      <w:start w:val="1"/>
      <w:numFmt w:val="decimal"/>
      <w:lvlText w:val="%1.%2.%3.%4.%5.%6.%7."/>
      <w:lvlJc w:val="left"/>
      <w:pPr>
        <w:tabs>
          <w:tab w:val="left" w:pos="3492"/>
        </w:tabs>
        <w:ind w:left="3132" w:hanging="1080"/>
      </w:pPr>
      <w:rPr>
        <w:rFonts w:hint="default"/>
      </w:rPr>
    </w:lvl>
    <w:lvl w:ilvl="7" w:tentative="0">
      <w:start w:val="1"/>
      <w:numFmt w:val="decimal"/>
      <w:lvlText w:val="%1.%2.%3.%4.%5.%6.%7.%8."/>
      <w:lvlJc w:val="left"/>
      <w:pPr>
        <w:tabs>
          <w:tab w:val="left" w:pos="4212"/>
        </w:tabs>
        <w:ind w:left="3636" w:hanging="1224"/>
      </w:pPr>
      <w:rPr>
        <w:rFonts w:hint="default"/>
      </w:rPr>
    </w:lvl>
    <w:lvl w:ilvl="8" w:tentative="0">
      <w:start w:val="1"/>
      <w:numFmt w:val="decimal"/>
      <w:lvlText w:val="%1.%2.%3.%4.%5.%6.%7.%8.%9."/>
      <w:lvlJc w:val="left"/>
      <w:pPr>
        <w:tabs>
          <w:tab w:val="left" w:pos="4572"/>
        </w:tabs>
        <w:ind w:left="4212" w:hanging="1440"/>
      </w:pPr>
      <w:rPr>
        <w:rFonts w:hint="default"/>
      </w:rPr>
    </w:lvl>
  </w:abstractNum>
  <w:abstractNum w:abstractNumId="24">
    <w:nsid w:val="1962011E"/>
    <w:multiLevelType w:val="multilevel"/>
    <w:tmpl w:val="1962011E"/>
    <w:lvl w:ilvl="0" w:tentative="0">
      <w:start w:val="1"/>
      <w:numFmt w:val="bullet"/>
      <w:pStyle w:val="764"/>
      <w:lvlText w:val=""/>
      <w:lvlJc w:val="left"/>
      <w:pPr>
        <w:tabs>
          <w:tab w:val="left" w:pos="2036"/>
        </w:tabs>
        <w:ind w:left="2036" w:hanging="420"/>
      </w:pPr>
      <w:rPr>
        <w:rFonts w:hint="default" w:ascii="Wingdings" w:hAnsi="Wingdings"/>
        <w:b w:val="0"/>
        <w:i w:val="0"/>
        <w:color w:val="auto"/>
        <w:sz w:val="13"/>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decimal"/>
      <w:lvlText w:val="3.2.2.%4"/>
      <w:lvlJc w:val="right"/>
      <w:pPr>
        <w:tabs>
          <w:tab w:val="left" w:pos="2880"/>
        </w:tabs>
        <w:ind w:left="2880" w:hanging="360"/>
      </w:pPr>
      <w:rPr>
        <w:rFonts w:hint="eastAsia"/>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5">
    <w:nsid w:val="19EE7808"/>
    <w:multiLevelType w:val="multilevel"/>
    <w:tmpl w:val="19EE7808"/>
    <w:lvl w:ilvl="0" w:tentative="0">
      <w:start w:val="1"/>
      <w:numFmt w:val="bullet"/>
      <w:pStyle w:val="388"/>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26">
    <w:nsid w:val="1AB368DB"/>
    <w:multiLevelType w:val="multilevel"/>
    <w:tmpl w:val="1AB368DB"/>
    <w:lvl w:ilvl="0" w:tentative="0">
      <w:start w:val="1"/>
      <w:numFmt w:val="bullet"/>
      <w:pStyle w:val="2189"/>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7">
    <w:nsid w:val="1B763EA8"/>
    <w:multiLevelType w:val="multilevel"/>
    <w:tmpl w:val="1B763EA8"/>
    <w:lvl w:ilvl="0" w:tentative="0">
      <w:start w:val="1"/>
      <w:numFmt w:val="bullet"/>
      <w:pStyle w:val="362"/>
      <w:lvlText w:val=""/>
      <w:lvlJc w:val="left"/>
      <w:pPr>
        <w:tabs>
          <w:tab w:val="left" w:pos="1667"/>
        </w:tabs>
        <w:ind w:left="1667" w:hanging="420"/>
      </w:pPr>
      <w:rPr>
        <w:rFonts w:hint="default" w:ascii="Symbol" w:hAnsi="Symbol"/>
      </w:rPr>
    </w:lvl>
    <w:lvl w:ilvl="1" w:tentative="0">
      <w:start w:val="1"/>
      <w:numFmt w:val="decimal"/>
      <w:lvlText w:val="%1.%2."/>
      <w:lvlJc w:val="left"/>
      <w:pPr>
        <w:tabs>
          <w:tab w:val="left" w:pos="497"/>
        </w:tabs>
        <w:ind w:left="497" w:hanging="432"/>
      </w:pPr>
      <w:rPr>
        <w:rFonts w:hint="eastAsia"/>
      </w:rPr>
    </w:lvl>
    <w:lvl w:ilvl="2" w:tentative="0">
      <w:start w:val="1"/>
      <w:numFmt w:val="decimal"/>
      <w:lvlText w:val="%1.%2.%3."/>
      <w:lvlJc w:val="left"/>
      <w:pPr>
        <w:tabs>
          <w:tab w:val="left" w:pos="929"/>
        </w:tabs>
        <w:ind w:left="929" w:hanging="504"/>
      </w:pPr>
      <w:rPr>
        <w:rFonts w:hint="eastAsia"/>
      </w:rPr>
    </w:lvl>
    <w:lvl w:ilvl="3" w:tentative="0">
      <w:start w:val="1"/>
      <w:numFmt w:val="decimal"/>
      <w:lvlText w:val="%1.%2.%3.%4."/>
      <w:lvlJc w:val="left"/>
      <w:pPr>
        <w:tabs>
          <w:tab w:val="left" w:pos="1433"/>
        </w:tabs>
        <w:ind w:left="1433" w:hanging="648"/>
      </w:pPr>
      <w:rPr>
        <w:rFonts w:hint="eastAsia"/>
      </w:rPr>
    </w:lvl>
    <w:lvl w:ilvl="4" w:tentative="0">
      <w:start w:val="1"/>
      <w:numFmt w:val="decimal"/>
      <w:lvlText w:val="%1.%2.%3.%4.%5."/>
      <w:lvlJc w:val="left"/>
      <w:pPr>
        <w:tabs>
          <w:tab w:val="left" w:pos="1937"/>
        </w:tabs>
        <w:ind w:left="1937" w:hanging="792"/>
      </w:pPr>
      <w:rPr>
        <w:rFonts w:hint="eastAsia"/>
      </w:rPr>
    </w:lvl>
    <w:lvl w:ilvl="5" w:tentative="0">
      <w:start w:val="1"/>
      <w:numFmt w:val="decimal"/>
      <w:lvlText w:val="%1.%2.%3.%4.%5.%6."/>
      <w:lvlJc w:val="left"/>
      <w:pPr>
        <w:tabs>
          <w:tab w:val="left" w:pos="2441"/>
        </w:tabs>
        <w:ind w:left="2441" w:hanging="936"/>
      </w:pPr>
      <w:rPr>
        <w:rFonts w:hint="eastAsia"/>
      </w:rPr>
    </w:lvl>
    <w:lvl w:ilvl="6" w:tentative="0">
      <w:start w:val="1"/>
      <w:numFmt w:val="decimal"/>
      <w:lvlText w:val="%1.%2.%3.%4.%5.%6.%7."/>
      <w:lvlJc w:val="left"/>
      <w:pPr>
        <w:tabs>
          <w:tab w:val="left" w:pos="2945"/>
        </w:tabs>
        <w:ind w:left="2945" w:hanging="1080"/>
      </w:pPr>
      <w:rPr>
        <w:rFonts w:hint="eastAsia"/>
      </w:rPr>
    </w:lvl>
    <w:lvl w:ilvl="7" w:tentative="0">
      <w:start w:val="1"/>
      <w:numFmt w:val="decimal"/>
      <w:lvlText w:val="%1.%2.%3.%4.%5.%6.%7.%8."/>
      <w:lvlJc w:val="left"/>
      <w:pPr>
        <w:tabs>
          <w:tab w:val="left" w:pos="3449"/>
        </w:tabs>
        <w:ind w:left="3449" w:hanging="1224"/>
      </w:pPr>
      <w:rPr>
        <w:rFonts w:hint="eastAsia"/>
      </w:rPr>
    </w:lvl>
    <w:lvl w:ilvl="8" w:tentative="0">
      <w:start w:val="1"/>
      <w:numFmt w:val="decimal"/>
      <w:lvlText w:val="%1.%2.%3.%4.%5.%6.%7.%8.%9."/>
      <w:lvlJc w:val="left"/>
      <w:pPr>
        <w:tabs>
          <w:tab w:val="left" w:pos="4025"/>
        </w:tabs>
        <w:ind w:left="4025" w:hanging="1440"/>
      </w:pPr>
      <w:rPr>
        <w:rFonts w:hint="eastAsia"/>
      </w:rPr>
    </w:lvl>
  </w:abstractNum>
  <w:abstractNum w:abstractNumId="28">
    <w:nsid w:val="1FC91163"/>
    <w:multiLevelType w:val="multilevel"/>
    <w:tmpl w:val="1FC91163"/>
    <w:lvl w:ilvl="0" w:tentative="0">
      <w:start w:val="1"/>
      <w:numFmt w:val="decimal"/>
      <w:pStyle w:val="378"/>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77"/>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rPr>
    </w:lvl>
    <w:lvl w:ilvl="2" w:tentative="0">
      <w:start w:val="1"/>
      <w:numFmt w:val="decimal"/>
      <w:pStyle w:val="379"/>
      <w:suff w:val="nothing"/>
      <w:lvlText w:val="%1.%2.%3　"/>
      <w:lvlJc w:val="left"/>
      <w:pPr>
        <w:ind w:left="0" w:firstLine="0"/>
      </w:pPr>
      <w:rPr>
        <w:rFonts w:hint="eastAsia" w:ascii="黑体" w:hAnsi="Times New Roman" w:eastAsia="黑体"/>
        <w:b w:val="0"/>
        <w:i w:val="0"/>
        <w:sz w:val="21"/>
      </w:rPr>
    </w:lvl>
    <w:lvl w:ilvl="3" w:tentative="0">
      <w:start w:val="1"/>
      <w:numFmt w:val="decimal"/>
      <w:pStyle w:val="381"/>
      <w:suff w:val="nothing"/>
      <w:lvlText w:val="%1.%2.%3.%4　"/>
      <w:lvlJc w:val="left"/>
      <w:pPr>
        <w:ind w:left="0" w:firstLine="0"/>
      </w:pPr>
      <w:rPr>
        <w:rFonts w:hint="eastAsia" w:ascii="黑体" w:hAnsi="Times New Roman" w:eastAsia="黑体"/>
        <w:b w:val="0"/>
        <w:i w:val="0"/>
        <w:sz w:val="21"/>
      </w:rPr>
    </w:lvl>
    <w:lvl w:ilvl="4" w:tentative="0">
      <w:start w:val="1"/>
      <w:numFmt w:val="decimal"/>
      <w:pStyle w:val="382"/>
      <w:suff w:val="nothing"/>
      <w:lvlText w:val="%1.%2.%3.%4.%5　"/>
      <w:lvlJc w:val="left"/>
      <w:pPr>
        <w:ind w:left="0" w:firstLine="0"/>
      </w:pPr>
      <w:rPr>
        <w:rFonts w:hint="eastAsia" w:ascii="黑体" w:hAnsi="Times New Roman" w:eastAsia="黑体"/>
        <w:b w:val="0"/>
        <w:i w:val="0"/>
        <w:sz w:val="21"/>
      </w:rPr>
    </w:lvl>
    <w:lvl w:ilvl="5" w:tentative="0">
      <w:start w:val="1"/>
      <w:numFmt w:val="decimal"/>
      <w:pStyle w:val="383"/>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9">
    <w:nsid w:val="2033002B"/>
    <w:multiLevelType w:val="multilevel"/>
    <w:tmpl w:val="2033002B"/>
    <w:lvl w:ilvl="0" w:tentative="0">
      <w:start w:val="1"/>
      <w:numFmt w:val="decimal"/>
      <w:lvlText w:val="第%1章"/>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pStyle w:val="3144"/>
      <w:lvlText w:val="图%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0">
    <w:nsid w:val="20CA22CD"/>
    <w:multiLevelType w:val="multilevel"/>
    <w:tmpl w:val="20CA22CD"/>
    <w:lvl w:ilvl="0" w:tentative="0">
      <w:start w:val="1"/>
      <w:numFmt w:val="decimal"/>
      <w:pStyle w:val="729"/>
      <w:lvlText w:val="%1)"/>
      <w:lvlJc w:val="left"/>
      <w:pPr>
        <w:tabs>
          <w:tab w:val="left" w:pos="1160"/>
        </w:tabs>
        <w:ind w:left="1160" w:hanging="360"/>
      </w:pPr>
    </w:lvl>
    <w:lvl w:ilvl="1" w:tentative="0">
      <w:start w:val="1"/>
      <w:numFmt w:val="lowerLetter"/>
      <w:lvlText w:val="%2."/>
      <w:lvlJc w:val="left"/>
      <w:pPr>
        <w:tabs>
          <w:tab w:val="left" w:pos="1880"/>
        </w:tabs>
        <w:ind w:left="1880" w:hanging="360"/>
      </w:pPr>
    </w:lvl>
    <w:lvl w:ilvl="2" w:tentative="0">
      <w:start w:val="1"/>
      <w:numFmt w:val="lowerRoman"/>
      <w:lvlText w:val="%3."/>
      <w:lvlJc w:val="right"/>
      <w:pPr>
        <w:tabs>
          <w:tab w:val="left" w:pos="2600"/>
        </w:tabs>
        <w:ind w:left="2600" w:hanging="180"/>
      </w:pPr>
    </w:lvl>
    <w:lvl w:ilvl="3" w:tentative="0">
      <w:start w:val="1"/>
      <w:numFmt w:val="decimal"/>
      <w:lvlText w:val="%4."/>
      <w:lvlJc w:val="left"/>
      <w:pPr>
        <w:tabs>
          <w:tab w:val="left" w:pos="3320"/>
        </w:tabs>
        <w:ind w:left="3320" w:hanging="360"/>
      </w:pPr>
    </w:lvl>
    <w:lvl w:ilvl="4" w:tentative="0">
      <w:start w:val="1"/>
      <w:numFmt w:val="lowerLetter"/>
      <w:lvlText w:val="%5."/>
      <w:lvlJc w:val="left"/>
      <w:pPr>
        <w:tabs>
          <w:tab w:val="left" w:pos="4040"/>
        </w:tabs>
        <w:ind w:left="4040" w:hanging="360"/>
      </w:pPr>
    </w:lvl>
    <w:lvl w:ilvl="5" w:tentative="0">
      <w:start w:val="1"/>
      <w:numFmt w:val="lowerRoman"/>
      <w:lvlText w:val="%6."/>
      <w:lvlJc w:val="right"/>
      <w:pPr>
        <w:tabs>
          <w:tab w:val="left" w:pos="4760"/>
        </w:tabs>
        <w:ind w:left="4760" w:hanging="180"/>
      </w:pPr>
    </w:lvl>
    <w:lvl w:ilvl="6" w:tentative="0">
      <w:start w:val="1"/>
      <w:numFmt w:val="decimal"/>
      <w:lvlText w:val="%7."/>
      <w:lvlJc w:val="left"/>
      <w:pPr>
        <w:tabs>
          <w:tab w:val="left" w:pos="5480"/>
        </w:tabs>
        <w:ind w:left="5480" w:hanging="360"/>
      </w:pPr>
    </w:lvl>
    <w:lvl w:ilvl="7" w:tentative="0">
      <w:start w:val="1"/>
      <w:numFmt w:val="lowerLetter"/>
      <w:lvlText w:val="%8."/>
      <w:lvlJc w:val="left"/>
      <w:pPr>
        <w:tabs>
          <w:tab w:val="left" w:pos="6200"/>
        </w:tabs>
        <w:ind w:left="6200" w:hanging="360"/>
      </w:pPr>
    </w:lvl>
    <w:lvl w:ilvl="8" w:tentative="0">
      <w:start w:val="1"/>
      <w:numFmt w:val="lowerRoman"/>
      <w:lvlText w:val="%9."/>
      <w:lvlJc w:val="right"/>
      <w:pPr>
        <w:tabs>
          <w:tab w:val="left" w:pos="6920"/>
        </w:tabs>
        <w:ind w:left="6920" w:hanging="180"/>
      </w:pPr>
    </w:lvl>
  </w:abstractNum>
  <w:abstractNum w:abstractNumId="31">
    <w:nsid w:val="21BD7D22"/>
    <w:multiLevelType w:val="multilevel"/>
    <w:tmpl w:val="21BD7D22"/>
    <w:lvl w:ilvl="0" w:tentative="0">
      <w:start w:val="1"/>
      <w:numFmt w:val="bullet"/>
      <w:pStyle w:val="1108"/>
      <w:lvlText w:val=""/>
      <w:lvlJc w:val="left"/>
      <w:pPr>
        <w:ind w:left="987" w:hanging="420"/>
      </w:pPr>
      <w:rPr>
        <w:rFonts w:hint="default" w:ascii="Symbol" w:hAnsi="Symbol"/>
        <w:color w:val="auto"/>
      </w:rPr>
    </w:lvl>
    <w:lvl w:ilvl="1" w:tentative="0">
      <w:start w:val="1"/>
      <w:numFmt w:val="bullet"/>
      <w:lvlText w:val=""/>
      <w:lvlJc w:val="left"/>
      <w:pPr>
        <w:ind w:left="1407" w:hanging="420"/>
      </w:pPr>
      <w:rPr>
        <w:rFonts w:hint="default" w:ascii="Wingdings" w:hAnsi="Wingdings"/>
      </w:rPr>
    </w:lvl>
    <w:lvl w:ilvl="2" w:tentative="0">
      <w:start w:val="1"/>
      <w:numFmt w:val="bullet"/>
      <w:lvlText w:val=""/>
      <w:lvlJc w:val="left"/>
      <w:pPr>
        <w:ind w:left="1827" w:hanging="420"/>
      </w:pPr>
      <w:rPr>
        <w:rFonts w:hint="default" w:ascii="Wingdings" w:hAnsi="Wingdings"/>
      </w:rPr>
    </w:lvl>
    <w:lvl w:ilvl="3" w:tentative="0">
      <w:start w:val="1"/>
      <w:numFmt w:val="bullet"/>
      <w:lvlText w:val=""/>
      <w:lvlJc w:val="left"/>
      <w:pPr>
        <w:ind w:left="2247" w:hanging="420"/>
      </w:pPr>
      <w:rPr>
        <w:rFonts w:hint="default" w:ascii="Wingdings" w:hAnsi="Wingdings"/>
      </w:rPr>
    </w:lvl>
    <w:lvl w:ilvl="4" w:tentative="0">
      <w:start w:val="1"/>
      <w:numFmt w:val="bullet"/>
      <w:lvlText w:val=""/>
      <w:lvlJc w:val="left"/>
      <w:pPr>
        <w:ind w:left="2667" w:hanging="420"/>
      </w:pPr>
      <w:rPr>
        <w:rFonts w:hint="default" w:ascii="Wingdings" w:hAnsi="Wingdings"/>
      </w:rPr>
    </w:lvl>
    <w:lvl w:ilvl="5" w:tentative="0">
      <w:start w:val="1"/>
      <w:numFmt w:val="bullet"/>
      <w:lvlText w:val=""/>
      <w:lvlJc w:val="left"/>
      <w:pPr>
        <w:ind w:left="3087" w:hanging="420"/>
      </w:pPr>
      <w:rPr>
        <w:rFonts w:hint="default" w:ascii="Wingdings" w:hAnsi="Wingdings"/>
      </w:rPr>
    </w:lvl>
    <w:lvl w:ilvl="6" w:tentative="0">
      <w:start w:val="1"/>
      <w:numFmt w:val="bullet"/>
      <w:lvlText w:val=""/>
      <w:lvlJc w:val="left"/>
      <w:pPr>
        <w:ind w:left="3507" w:hanging="420"/>
      </w:pPr>
      <w:rPr>
        <w:rFonts w:hint="default" w:ascii="Wingdings" w:hAnsi="Wingdings"/>
      </w:rPr>
    </w:lvl>
    <w:lvl w:ilvl="7" w:tentative="0">
      <w:start w:val="1"/>
      <w:numFmt w:val="bullet"/>
      <w:lvlText w:val=""/>
      <w:lvlJc w:val="left"/>
      <w:pPr>
        <w:ind w:left="3927" w:hanging="420"/>
      </w:pPr>
      <w:rPr>
        <w:rFonts w:hint="default" w:ascii="Wingdings" w:hAnsi="Wingdings"/>
      </w:rPr>
    </w:lvl>
    <w:lvl w:ilvl="8" w:tentative="0">
      <w:start w:val="1"/>
      <w:numFmt w:val="bullet"/>
      <w:lvlText w:val=""/>
      <w:lvlJc w:val="left"/>
      <w:pPr>
        <w:ind w:left="4347" w:hanging="420"/>
      </w:pPr>
      <w:rPr>
        <w:rFonts w:hint="default" w:ascii="Wingdings" w:hAnsi="Wingdings"/>
      </w:rPr>
    </w:lvl>
  </w:abstractNum>
  <w:abstractNum w:abstractNumId="32">
    <w:nsid w:val="223C201D"/>
    <w:multiLevelType w:val="multilevel"/>
    <w:tmpl w:val="223C201D"/>
    <w:lvl w:ilvl="0" w:tentative="0">
      <w:start w:val="1"/>
      <w:numFmt w:val="lowerLetter"/>
      <w:pStyle w:val="1948"/>
      <w:lvlText w:val="%1)"/>
      <w:lvlJc w:val="left"/>
      <w:pPr>
        <w:tabs>
          <w:tab w:val="left" w:pos="840"/>
        </w:tabs>
        <w:ind w:left="840" w:hanging="420"/>
      </w:pPr>
      <w:rPr>
        <w:sz w:val="21"/>
        <w:szCs w:val="21"/>
      </w:rPr>
    </w:lvl>
    <w:lvl w:ilvl="1" w:tentative="0">
      <w:start w:val="1"/>
      <w:numFmt w:val="bullet"/>
      <w:lvlText w:val=""/>
      <w:lvlJc w:val="left"/>
      <w:pPr>
        <w:tabs>
          <w:tab w:val="left" w:pos="840"/>
        </w:tabs>
        <w:ind w:left="840" w:hanging="420"/>
      </w:pPr>
      <w:rPr>
        <w:rFonts w:hint="default" w:ascii="Wingdings" w:hAnsi="Wingdings"/>
        <w:sz w:val="21"/>
        <w:szCs w:val="21"/>
      </w:rPr>
    </w:lvl>
    <w:lvl w:ilvl="2" w:tentative="0">
      <w:start w:val="0"/>
      <w:numFmt w:val="bullet"/>
      <w:lvlText w:val="●"/>
      <w:lvlJc w:val="left"/>
      <w:pPr>
        <w:tabs>
          <w:tab w:val="left" w:pos="1200"/>
        </w:tabs>
        <w:ind w:left="1200" w:hanging="360"/>
      </w:pPr>
      <w:rPr>
        <w:rFonts w:hint="default" w:ascii="Times New Roman" w:hAnsi="Times New Roman" w:eastAsia="宋体" w:cs="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3">
    <w:nsid w:val="22ED103F"/>
    <w:multiLevelType w:val="multilevel"/>
    <w:tmpl w:val="22ED103F"/>
    <w:lvl w:ilvl="0" w:tentative="0">
      <w:start w:val="1"/>
      <w:numFmt w:val="decimal"/>
      <w:lvlText w:val="第%1章"/>
      <w:lvlJc w:val="left"/>
      <w:pPr>
        <w:tabs>
          <w:tab w:val="left" w:pos="4565"/>
        </w:tabs>
        <w:ind w:left="456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default" w:ascii="Times New Roman" w:hAnsi="Times New Roman" w:cs="Times New Roman"/>
      </w:rPr>
    </w:lvl>
    <w:lvl w:ilvl="3" w:tentative="0">
      <w:start w:val="1"/>
      <w:numFmt w:val="decimal"/>
      <w:pStyle w:val="1199"/>
      <w:lvlText w:val="%1.%2.%3.%4."/>
      <w:lvlJc w:val="left"/>
      <w:pPr>
        <w:tabs>
          <w:tab w:val="left" w:pos="851"/>
        </w:tabs>
        <w:ind w:left="851" w:hanging="851"/>
      </w:pPr>
      <w:rPr>
        <w:rFonts w:hint="default" w:ascii="Times New Roman" w:hAnsi="Times New Roman" w:cs="Times New Roman"/>
        <w:b/>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4">
    <w:nsid w:val="23BD3810"/>
    <w:multiLevelType w:val="multilevel"/>
    <w:tmpl w:val="23BD3810"/>
    <w:lvl w:ilvl="0" w:tentative="0">
      <w:start w:val="1"/>
      <w:numFmt w:val="decimal"/>
      <w:pStyle w:val="433"/>
      <w:lvlText w:val="表%1 "/>
      <w:lvlJc w:val="left"/>
      <w:pPr>
        <w:tabs>
          <w:tab w:val="left" w:pos="720"/>
        </w:tabs>
        <w:ind w:left="360" w:hanging="360"/>
      </w:pPr>
      <w:rPr>
        <w:rFonts w:hint="eastAsia"/>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5">
    <w:nsid w:val="272D3354"/>
    <w:multiLevelType w:val="multilevel"/>
    <w:tmpl w:val="272D3354"/>
    <w:lvl w:ilvl="0" w:tentative="0">
      <w:start w:val="1"/>
      <w:numFmt w:val="decimal"/>
      <w:lvlText w:val="%1."/>
      <w:lvlJc w:val="left"/>
      <w:pPr>
        <w:tabs>
          <w:tab w:val="left" w:pos="425"/>
        </w:tabs>
        <w:ind w:left="425" w:hanging="425"/>
      </w:pPr>
    </w:lvl>
    <w:lvl w:ilvl="1" w:tentative="0">
      <w:start w:val="1"/>
      <w:numFmt w:val="decimal"/>
      <w:pStyle w:val="3254"/>
      <w:lvlText w:val="%1.%2."/>
      <w:lvlJc w:val="left"/>
      <w:pPr>
        <w:tabs>
          <w:tab w:val="left" w:pos="567"/>
        </w:tabs>
        <w:ind w:left="567" w:hanging="567"/>
      </w:pPr>
      <w:rPr>
        <w:rFonts w:hint="default"/>
      </w:rPr>
    </w:lvl>
    <w:lvl w:ilvl="2" w:tentative="0">
      <w:start w:val="1"/>
      <w:numFmt w:val="decimal"/>
      <w:lvlText w:val="%1.%2.%3."/>
      <w:lvlJc w:val="left"/>
      <w:pPr>
        <w:tabs>
          <w:tab w:val="left" w:pos="709"/>
        </w:tabs>
        <w:ind w:left="709" w:hanging="709"/>
      </w:pPr>
      <w:rPr>
        <w:rFonts w:hint="default"/>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6"/>
        </w:tabs>
        <w:ind w:left="1276" w:hanging="1276"/>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9"/>
        </w:tabs>
        <w:ind w:left="1559" w:hanging="1559"/>
      </w:pPr>
      <w:rPr>
        <w:rFonts w:hint="default"/>
      </w:rPr>
    </w:lvl>
  </w:abstractNum>
  <w:abstractNum w:abstractNumId="36">
    <w:nsid w:val="2BEE0091"/>
    <w:multiLevelType w:val="multilevel"/>
    <w:tmpl w:val="2BEE0091"/>
    <w:lvl w:ilvl="0" w:tentative="0">
      <w:start w:val="1"/>
      <w:numFmt w:val="bullet"/>
      <w:pStyle w:val="3320"/>
      <w:lvlText w:val="•"/>
      <w:lvlJc w:val="left"/>
      <w:pPr>
        <w:tabs>
          <w:tab w:val="left" w:pos="1339"/>
        </w:tabs>
        <w:ind w:left="1339" w:hanging="432"/>
      </w:pPr>
      <w:rPr>
        <w:rFonts w:hint="default" w:ascii="Arial" w:hAnsi="Arial"/>
        <w:b w:val="0"/>
        <w:i w:val="0"/>
        <w:sz w:val="21"/>
      </w:rPr>
    </w:lvl>
    <w:lvl w:ilvl="1" w:tentative="0">
      <w:start w:val="1"/>
      <w:numFmt w:val="bullet"/>
      <w:pStyle w:val="3321"/>
      <w:lvlText w:val=""/>
      <w:lvlJc w:val="left"/>
      <w:pPr>
        <w:tabs>
          <w:tab w:val="left" w:pos="1627"/>
        </w:tabs>
        <w:ind w:left="1483" w:hanging="576"/>
      </w:pPr>
      <w:rPr>
        <w:rFonts w:hint="default" w:ascii="Wingdings" w:hAnsi="Wingdings"/>
        <w:b w:val="0"/>
        <w:i w:val="0"/>
        <w:sz w:val="21"/>
      </w:rPr>
    </w:lvl>
    <w:lvl w:ilvl="2" w:tentative="0">
      <w:start w:val="1"/>
      <w:numFmt w:val="decimal"/>
      <w:lvlText w:val="%1.%2.%3."/>
      <w:lvlJc w:val="left"/>
      <w:pPr>
        <w:tabs>
          <w:tab w:val="left" w:pos="1987"/>
        </w:tabs>
        <w:ind w:left="1627" w:hanging="720"/>
      </w:pPr>
      <w:rPr>
        <w:rFonts w:hint="default" w:ascii="Arial" w:hAnsi="Arial"/>
        <w:b/>
        <w:i w:val="0"/>
        <w:sz w:val="32"/>
      </w:rPr>
    </w:lvl>
    <w:lvl w:ilvl="3" w:tentative="0">
      <w:start w:val="1"/>
      <w:numFmt w:val="none"/>
      <w:lvlRestart w:val="0"/>
      <w:suff w:val="nothing"/>
      <w:lvlText w:val=""/>
      <w:lvlJc w:val="left"/>
      <w:pPr>
        <w:ind w:left="1771" w:hanging="864"/>
      </w:pPr>
      <w:rPr>
        <w:rFonts w:hint="default" w:ascii="Arial" w:hAnsi="Arial"/>
        <w:b/>
        <w:i w:val="0"/>
        <w:sz w:val="30"/>
      </w:rPr>
    </w:lvl>
    <w:lvl w:ilvl="4" w:tentative="0">
      <w:start w:val="1"/>
      <w:numFmt w:val="decimal"/>
      <w:suff w:val="space"/>
      <w:lvlText w:val="%1.%2.%3.%4.%5"/>
      <w:lvlJc w:val="left"/>
      <w:pPr>
        <w:ind w:left="1915" w:hanging="1008"/>
      </w:pPr>
      <w:rPr>
        <w:rFonts w:hint="eastAsia"/>
      </w:rPr>
    </w:lvl>
    <w:lvl w:ilvl="5" w:tentative="0">
      <w:start w:val="1"/>
      <w:numFmt w:val="decimal"/>
      <w:suff w:val="space"/>
      <w:lvlText w:val="%1.%2.%3.%4.%5.%6"/>
      <w:lvlJc w:val="left"/>
      <w:pPr>
        <w:ind w:left="2059" w:hanging="1152"/>
      </w:pPr>
      <w:rPr>
        <w:rFonts w:hint="eastAsia"/>
      </w:rPr>
    </w:lvl>
    <w:lvl w:ilvl="6" w:tentative="0">
      <w:start w:val="1"/>
      <w:numFmt w:val="decimal"/>
      <w:lvlText w:val="%1.%2.%3.%4.%5.%6.%7"/>
      <w:lvlJc w:val="left"/>
      <w:pPr>
        <w:tabs>
          <w:tab w:val="left" w:pos="3427"/>
        </w:tabs>
        <w:ind w:left="2203" w:hanging="1296"/>
      </w:pPr>
      <w:rPr>
        <w:rFonts w:hint="eastAsia"/>
      </w:rPr>
    </w:lvl>
    <w:lvl w:ilvl="7" w:tentative="0">
      <w:start w:val="1"/>
      <w:numFmt w:val="decimal"/>
      <w:lvlText w:val="%1.%2.%3.%4.%5.%6.%7.%8"/>
      <w:lvlJc w:val="left"/>
      <w:pPr>
        <w:tabs>
          <w:tab w:val="left" w:pos="3787"/>
        </w:tabs>
        <w:ind w:left="2347" w:hanging="1440"/>
      </w:pPr>
      <w:rPr>
        <w:rFonts w:hint="eastAsia"/>
      </w:rPr>
    </w:lvl>
    <w:lvl w:ilvl="8" w:tentative="0">
      <w:start w:val="1"/>
      <w:numFmt w:val="decimal"/>
      <w:lvlText w:val="%1.%2.%3.%4.%5.%6.%7.%8.%9"/>
      <w:lvlJc w:val="left"/>
      <w:pPr>
        <w:tabs>
          <w:tab w:val="left" w:pos="2491"/>
        </w:tabs>
        <w:ind w:left="2491" w:hanging="1584"/>
      </w:pPr>
      <w:rPr>
        <w:rFonts w:hint="eastAsia"/>
      </w:rPr>
    </w:lvl>
  </w:abstractNum>
  <w:abstractNum w:abstractNumId="37">
    <w:nsid w:val="2D752D16"/>
    <w:multiLevelType w:val="multilevel"/>
    <w:tmpl w:val="2D752D16"/>
    <w:lvl w:ilvl="0" w:tentative="0">
      <w:start w:val="11"/>
      <w:numFmt w:val="bullet"/>
      <w:pStyle w:val="2515"/>
      <w:lvlText w:val=""/>
      <w:lvlJc w:val="left"/>
      <w:pPr>
        <w:tabs>
          <w:tab w:val="left" w:pos="839"/>
        </w:tabs>
        <w:ind w:left="839" w:hanging="419"/>
      </w:pPr>
      <w:rPr>
        <w:rFonts w:hint="default" w:ascii="Wingdings" w:hAnsi="Wingdings"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8">
    <w:nsid w:val="2D8F0F34"/>
    <w:multiLevelType w:val="multilevel"/>
    <w:tmpl w:val="2D8F0F34"/>
    <w:lvl w:ilvl="0" w:tentative="0">
      <w:start w:val="1"/>
      <w:numFmt w:val="bullet"/>
      <w:lvlText w:val="•"/>
      <w:lvlJc w:val="left"/>
      <w:pPr>
        <w:tabs>
          <w:tab w:val="left" w:pos="720"/>
        </w:tabs>
        <w:ind w:left="720" w:hanging="360"/>
      </w:pPr>
      <w:rPr>
        <w:rFonts w:hint="default" w:ascii="华文楷体" w:hAnsi="华文楷体"/>
      </w:rPr>
    </w:lvl>
    <w:lvl w:ilvl="1" w:tentative="0">
      <w:start w:val="1"/>
      <w:numFmt w:val="bullet"/>
      <w:pStyle w:val="682"/>
      <w:lvlText w:val=""/>
      <w:lvlJc w:val="left"/>
      <w:pPr>
        <w:tabs>
          <w:tab w:val="left" w:pos="1440"/>
        </w:tabs>
        <w:ind w:left="1440" w:hanging="360"/>
      </w:pPr>
      <w:rPr>
        <w:rFonts w:hint="default" w:ascii="Symbol" w:hAnsi="Symbol"/>
        <w:b w:val="0"/>
        <w:i w:val="0"/>
        <w:sz w:val="16"/>
      </w:rPr>
    </w:lvl>
    <w:lvl w:ilvl="2" w:tentative="0">
      <w:start w:val="1"/>
      <w:numFmt w:val="bullet"/>
      <w:lvlText w:val=""/>
      <w:lvlJc w:val="left"/>
      <w:pPr>
        <w:tabs>
          <w:tab w:val="left" w:pos="2220"/>
        </w:tabs>
        <w:ind w:left="2220" w:hanging="420"/>
      </w:pPr>
      <w:rPr>
        <w:rFonts w:hint="default" w:ascii="Wingdings" w:hAnsi="Wingdings"/>
      </w:rPr>
    </w:lvl>
    <w:lvl w:ilvl="3" w:tentative="0">
      <w:start w:val="1"/>
      <w:numFmt w:val="bullet"/>
      <w:lvlText w:val="•"/>
      <w:lvlJc w:val="left"/>
      <w:pPr>
        <w:tabs>
          <w:tab w:val="left" w:pos="2880"/>
        </w:tabs>
        <w:ind w:left="2880" w:hanging="360"/>
      </w:pPr>
      <w:rPr>
        <w:rFonts w:hint="default" w:ascii="华文楷体" w:hAnsi="华文楷体"/>
      </w:rPr>
    </w:lvl>
    <w:lvl w:ilvl="4" w:tentative="0">
      <w:start w:val="1"/>
      <w:numFmt w:val="bullet"/>
      <w:lvlText w:val="•"/>
      <w:lvlJc w:val="left"/>
      <w:pPr>
        <w:tabs>
          <w:tab w:val="left" w:pos="3600"/>
        </w:tabs>
        <w:ind w:left="3600" w:hanging="360"/>
      </w:pPr>
      <w:rPr>
        <w:rFonts w:hint="default" w:ascii="华文楷体" w:hAnsi="华文楷体"/>
      </w:rPr>
    </w:lvl>
    <w:lvl w:ilvl="5" w:tentative="0">
      <w:start w:val="1"/>
      <w:numFmt w:val="bullet"/>
      <w:lvlText w:val="•"/>
      <w:lvlJc w:val="left"/>
      <w:pPr>
        <w:tabs>
          <w:tab w:val="left" w:pos="4320"/>
        </w:tabs>
        <w:ind w:left="4320" w:hanging="360"/>
      </w:pPr>
      <w:rPr>
        <w:rFonts w:hint="default" w:ascii="华文楷体" w:hAnsi="华文楷体"/>
      </w:rPr>
    </w:lvl>
    <w:lvl w:ilvl="6" w:tentative="0">
      <w:start w:val="1"/>
      <w:numFmt w:val="bullet"/>
      <w:lvlText w:val="•"/>
      <w:lvlJc w:val="left"/>
      <w:pPr>
        <w:tabs>
          <w:tab w:val="left" w:pos="5040"/>
        </w:tabs>
        <w:ind w:left="5040" w:hanging="360"/>
      </w:pPr>
      <w:rPr>
        <w:rFonts w:hint="default" w:ascii="华文楷体" w:hAnsi="华文楷体"/>
      </w:rPr>
    </w:lvl>
    <w:lvl w:ilvl="7" w:tentative="0">
      <w:start w:val="1"/>
      <w:numFmt w:val="bullet"/>
      <w:lvlText w:val="•"/>
      <w:lvlJc w:val="left"/>
      <w:pPr>
        <w:tabs>
          <w:tab w:val="left" w:pos="5760"/>
        </w:tabs>
        <w:ind w:left="5760" w:hanging="360"/>
      </w:pPr>
      <w:rPr>
        <w:rFonts w:hint="default" w:ascii="华文楷体" w:hAnsi="华文楷体"/>
      </w:rPr>
    </w:lvl>
    <w:lvl w:ilvl="8" w:tentative="0">
      <w:start w:val="1"/>
      <w:numFmt w:val="bullet"/>
      <w:lvlText w:val="•"/>
      <w:lvlJc w:val="left"/>
      <w:pPr>
        <w:tabs>
          <w:tab w:val="left" w:pos="6480"/>
        </w:tabs>
        <w:ind w:left="6480" w:hanging="360"/>
      </w:pPr>
      <w:rPr>
        <w:rFonts w:hint="default" w:ascii="华文楷体" w:hAnsi="华文楷体"/>
      </w:rPr>
    </w:lvl>
  </w:abstractNum>
  <w:abstractNum w:abstractNumId="39">
    <w:nsid w:val="31F41D53"/>
    <w:multiLevelType w:val="multilevel"/>
    <w:tmpl w:val="31F41D53"/>
    <w:lvl w:ilvl="0" w:tentative="0">
      <w:start w:val="1"/>
      <w:numFmt w:val="decimal"/>
      <w:lvlText w:val="%1."/>
      <w:lvlJc w:val="left"/>
      <w:pPr>
        <w:tabs>
          <w:tab w:val="left" w:pos="420"/>
        </w:tabs>
        <w:ind w:left="420" w:hanging="420"/>
      </w:pPr>
      <w:rPr>
        <w:rFonts w:hint="eastAsia"/>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decimal"/>
      <w:pStyle w:val="1049"/>
      <w:lvlText w:val="%3."/>
      <w:lvlJc w:val="left"/>
      <w:pPr>
        <w:tabs>
          <w:tab w:val="left" w:pos="1260"/>
        </w:tabs>
        <w:ind w:left="1260" w:hanging="420"/>
      </w:pPr>
      <w:rPr>
        <w:rFonts w:hint="eastAsia"/>
      </w:rPr>
    </w:lvl>
    <w:lvl w:ilvl="3" w:tentative="0">
      <w:start w:val="2"/>
      <w:numFmt w:val="decimal"/>
      <w:lvlText w:val="%4．"/>
      <w:lvlJc w:val="left"/>
      <w:pPr>
        <w:tabs>
          <w:tab w:val="left" w:pos="1980"/>
        </w:tabs>
        <w:ind w:left="1980" w:hanging="720"/>
      </w:pPr>
      <w:rPr>
        <w:rFonts w:hint="eastAsia"/>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0">
    <w:nsid w:val="329C5572"/>
    <w:multiLevelType w:val="multilevel"/>
    <w:tmpl w:val="329C5572"/>
    <w:lvl w:ilvl="0" w:tentative="0">
      <w:start w:val="1"/>
      <w:numFmt w:val="decimal"/>
      <w:pStyle w:val="2513"/>
      <w:lvlText w:val="%1."/>
      <w:lvlJc w:val="left"/>
      <w:pPr>
        <w:tabs>
          <w:tab w:val="left" w:pos="840"/>
        </w:tabs>
        <w:ind w:left="840" w:hanging="420"/>
      </w:pPr>
      <w:rPr>
        <w:rFonts w:hint="eastAsia"/>
        <w:b/>
        <w:i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1">
    <w:nsid w:val="33737076"/>
    <w:multiLevelType w:val="multilevel"/>
    <w:tmpl w:val="33737076"/>
    <w:lvl w:ilvl="0" w:tentative="0">
      <w:start w:val="1"/>
      <w:numFmt w:val="bullet"/>
      <w:pStyle w:val="440"/>
      <w:lvlText w:val=""/>
      <w:lvlJc w:val="left"/>
      <w:pPr>
        <w:tabs>
          <w:tab w:val="left" w:pos="567"/>
        </w:tabs>
        <w:ind w:left="567" w:hanging="567"/>
      </w:pPr>
      <w:rPr>
        <w:rFonts w:hint="default" w:ascii="Wingdings" w:hAnsi="Wingdings" w:eastAsia="宋体"/>
        <w:sz w:val="24"/>
        <w:szCs w:val="24"/>
      </w:rPr>
    </w:lvl>
    <w:lvl w:ilvl="1" w:tentative="0">
      <w:start w:val="1"/>
      <w:numFmt w:val="bullet"/>
      <w:pStyle w:val="442"/>
      <w:lvlText w:val=""/>
      <w:lvlJc w:val="left"/>
      <w:pPr>
        <w:tabs>
          <w:tab w:val="left" w:pos="732"/>
        </w:tabs>
        <w:ind w:left="732" w:hanging="312"/>
      </w:pPr>
      <w:rPr>
        <w:rFonts w:hint="default" w:ascii="Wingdings" w:hAnsi="Wingdings" w:eastAsia="宋体"/>
        <w:b w:val="0"/>
        <w:i w:val="0"/>
        <w:color w:val="auto"/>
        <w:sz w:val="21"/>
        <w:szCs w:val="21"/>
      </w:rPr>
    </w:lvl>
    <w:lvl w:ilvl="2" w:tentative="0">
      <w:start w:val="1"/>
      <w:numFmt w:val="bullet"/>
      <w:pStyle w:val="444"/>
      <w:lvlText w:val=""/>
      <w:lvlJc w:val="left"/>
      <w:pPr>
        <w:tabs>
          <w:tab w:val="left" w:pos="1260"/>
        </w:tabs>
        <w:ind w:left="1260" w:hanging="420"/>
      </w:pPr>
      <w:rPr>
        <w:rFonts w:hint="default" w:ascii="Wingdings" w:hAnsi="Wingdings"/>
        <w:sz w:val="24"/>
        <w:szCs w:val="24"/>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2">
    <w:nsid w:val="33F7577E"/>
    <w:multiLevelType w:val="multilevel"/>
    <w:tmpl w:val="33F7577E"/>
    <w:lvl w:ilvl="0" w:tentative="0">
      <w:start w:val="1"/>
      <w:numFmt w:val="chineseCountingThousand"/>
      <w:lvlText w:val="第%1部分 "/>
      <w:lvlJc w:val="left"/>
      <w:pPr>
        <w:tabs>
          <w:tab w:val="left" w:pos="1440"/>
        </w:tabs>
        <w:ind w:left="432" w:hanging="432"/>
      </w:pPr>
      <w:rPr>
        <w:rFonts w:hint="eastAsia"/>
      </w:rPr>
    </w:lvl>
    <w:lvl w:ilvl="1" w:tentative="0">
      <w:start w:val="1"/>
      <w:numFmt w:val="chineseCountingThousand"/>
      <w:lvlText w:val="第%2章 "/>
      <w:lvlJc w:val="left"/>
      <w:pPr>
        <w:tabs>
          <w:tab w:val="left" w:pos="1080"/>
        </w:tabs>
        <w:ind w:left="576" w:hanging="576"/>
      </w:pPr>
      <w:rPr>
        <w:rFonts w:hint="eastAsia"/>
      </w:rPr>
    </w:lvl>
    <w:lvl w:ilvl="2" w:tentative="0">
      <w:start w:val="1"/>
      <w:numFmt w:val="decimal"/>
      <w:isLgl/>
      <w:lvlText w:val="%2.%3 "/>
      <w:lvlJc w:val="left"/>
      <w:pPr>
        <w:tabs>
          <w:tab w:val="left" w:pos="720"/>
        </w:tabs>
        <w:ind w:left="720" w:hanging="720"/>
      </w:pPr>
      <w:rPr>
        <w:rFonts w:hint="eastAsia"/>
      </w:rPr>
    </w:lvl>
    <w:lvl w:ilvl="3" w:tentative="0">
      <w:start w:val="1"/>
      <w:numFmt w:val="chineseCountingThousand"/>
      <w:pStyle w:val="2510"/>
      <w:lvlText w:val="%4、"/>
      <w:lvlJc w:val="left"/>
      <w:pPr>
        <w:tabs>
          <w:tab w:val="left" w:pos="864"/>
        </w:tabs>
        <w:ind w:left="864" w:hanging="864"/>
      </w:pPr>
      <w:rPr>
        <w:rFonts w:hint="eastAsia"/>
      </w:rPr>
    </w:lvl>
    <w:lvl w:ilvl="4" w:tentative="0">
      <w:start w:val="1"/>
      <w:numFmt w:val="decimal"/>
      <w:isLgl/>
      <w:lvlText w:val="%2.%3.%4.%5"/>
      <w:lvlJc w:val="left"/>
      <w:pPr>
        <w:tabs>
          <w:tab w:val="left" w:pos="1008"/>
        </w:tabs>
        <w:ind w:left="1008" w:hanging="1008"/>
      </w:pPr>
      <w:rPr>
        <w:rFonts w:hint="eastAsia"/>
      </w:rPr>
    </w:lvl>
    <w:lvl w:ilvl="5" w:tentative="0">
      <w:start w:val="1"/>
      <w:numFmt w:val="decimal"/>
      <w:lvlText w:val="%6."/>
      <w:lvlJc w:val="left"/>
      <w:pPr>
        <w:tabs>
          <w:tab w:val="left" w:pos="420"/>
        </w:tabs>
        <w:ind w:left="420" w:hanging="420"/>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3">
    <w:nsid w:val="34282F8D"/>
    <w:multiLevelType w:val="multilevel"/>
    <w:tmpl w:val="34282F8D"/>
    <w:lvl w:ilvl="0" w:tentative="0">
      <w:start w:val="4"/>
      <w:numFmt w:val="decimal"/>
      <w:pStyle w:val="968"/>
      <w:lvlText w:val="%1"/>
      <w:lvlJc w:val="left"/>
      <w:pPr>
        <w:tabs>
          <w:tab w:val="left" w:pos="630"/>
        </w:tabs>
        <w:ind w:left="630" w:hanging="432"/>
      </w:pPr>
      <w:rPr>
        <w:rFonts w:hint="eastAsia"/>
      </w:rPr>
    </w:lvl>
    <w:lvl w:ilvl="1" w:tentative="0">
      <w:start w:val="1"/>
      <w:numFmt w:val="decimal"/>
      <w:lvlText w:val="%1.%2"/>
      <w:lvlJc w:val="left"/>
      <w:pPr>
        <w:tabs>
          <w:tab w:val="left" w:pos="774"/>
        </w:tabs>
        <w:ind w:left="774" w:hanging="576"/>
      </w:pPr>
      <w:rPr>
        <w:rFonts w:hint="eastAsia"/>
      </w:rPr>
    </w:lvl>
    <w:lvl w:ilvl="2" w:tentative="0">
      <w:start w:val="1"/>
      <w:numFmt w:val="decimal"/>
      <w:lvlText w:val="%1.%2.%3"/>
      <w:lvlJc w:val="left"/>
      <w:pPr>
        <w:tabs>
          <w:tab w:val="left" w:pos="918"/>
        </w:tabs>
        <w:ind w:left="918" w:hanging="720"/>
      </w:pPr>
      <w:rPr>
        <w:rFonts w:hint="eastAsia"/>
      </w:rPr>
    </w:lvl>
    <w:lvl w:ilvl="3" w:tentative="0">
      <w:start w:val="1"/>
      <w:numFmt w:val="decimal"/>
      <w:lvlText w:val="%1.%2.%3.%4"/>
      <w:lvlJc w:val="left"/>
      <w:pPr>
        <w:tabs>
          <w:tab w:val="left" w:pos="1062"/>
        </w:tabs>
        <w:ind w:left="1062" w:hanging="864"/>
      </w:pPr>
      <w:rPr>
        <w:rFonts w:hint="eastAsia"/>
      </w:rPr>
    </w:lvl>
    <w:lvl w:ilvl="4" w:tentative="0">
      <w:start w:val="1"/>
      <w:numFmt w:val="decimal"/>
      <w:lvlText w:val="%1.%2.%3.%4.%5"/>
      <w:lvlJc w:val="left"/>
      <w:pPr>
        <w:tabs>
          <w:tab w:val="left" w:pos="1206"/>
        </w:tabs>
        <w:ind w:left="1206" w:hanging="1008"/>
      </w:pPr>
      <w:rPr>
        <w:rFonts w:hint="eastAsia"/>
      </w:rPr>
    </w:lvl>
    <w:lvl w:ilvl="5" w:tentative="0">
      <w:start w:val="1"/>
      <w:numFmt w:val="decimal"/>
      <w:lvlText w:val="%1.%2.%3.%4.%5.%6"/>
      <w:lvlJc w:val="left"/>
      <w:pPr>
        <w:tabs>
          <w:tab w:val="left" w:pos="1350"/>
        </w:tabs>
        <w:ind w:left="1350" w:hanging="1152"/>
      </w:pPr>
      <w:rPr>
        <w:rFonts w:hint="eastAsia"/>
      </w:rPr>
    </w:lvl>
    <w:lvl w:ilvl="6" w:tentative="0">
      <w:start w:val="1"/>
      <w:numFmt w:val="decimal"/>
      <w:lvlText w:val="%1.%2.%3.%4.%5.%6.%7"/>
      <w:lvlJc w:val="left"/>
      <w:pPr>
        <w:tabs>
          <w:tab w:val="left" w:pos="1494"/>
        </w:tabs>
        <w:ind w:left="1494" w:hanging="1296"/>
      </w:pPr>
      <w:rPr>
        <w:rFonts w:hint="eastAsia"/>
      </w:rPr>
    </w:lvl>
    <w:lvl w:ilvl="7" w:tentative="0">
      <w:start w:val="1"/>
      <w:numFmt w:val="decimal"/>
      <w:lvlText w:val="%1.%2.%3.%4.%5.%6.%7.%8"/>
      <w:lvlJc w:val="left"/>
      <w:pPr>
        <w:tabs>
          <w:tab w:val="left" w:pos="1638"/>
        </w:tabs>
        <w:ind w:left="1638" w:hanging="1440"/>
      </w:pPr>
      <w:rPr>
        <w:rFonts w:hint="eastAsia"/>
      </w:rPr>
    </w:lvl>
    <w:lvl w:ilvl="8" w:tentative="0">
      <w:start w:val="1"/>
      <w:numFmt w:val="decimal"/>
      <w:lvlText w:val="%1.%2.%3.%4.%5.%6.%7.%8.%9"/>
      <w:lvlJc w:val="left"/>
      <w:pPr>
        <w:tabs>
          <w:tab w:val="left" w:pos="1782"/>
        </w:tabs>
        <w:ind w:left="1782" w:hanging="1584"/>
      </w:pPr>
      <w:rPr>
        <w:rFonts w:hint="eastAsia"/>
      </w:rPr>
    </w:lvl>
  </w:abstractNum>
  <w:abstractNum w:abstractNumId="44">
    <w:nsid w:val="37087F57"/>
    <w:multiLevelType w:val="multilevel"/>
    <w:tmpl w:val="37087F57"/>
    <w:lvl w:ilvl="0" w:tentative="0">
      <w:start w:val="1"/>
      <w:numFmt w:val="decimal"/>
      <w:pStyle w:val="2521"/>
      <w:lvlText w:val="%1、"/>
      <w:lvlJc w:val="left"/>
      <w:pPr>
        <w:tabs>
          <w:tab w:val="left" w:pos="720"/>
        </w:tabs>
        <w:ind w:left="400" w:hanging="40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5">
    <w:nsid w:val="374E744B"/>
    <w:multiLevelType w:val="multilevel"/>
    <w:tmpl w:val="374E744B"/>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pStyle w:val="2525"/>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6">
    <w:nsid w:val="380F5A6F"/>
    <w:multiLevelType w:val="multilevel"/>
    <w:tmpl w:val="380F5A6F"/>
    <w:lvl w:ilvl="0" w:tentative="0">
      <w:start w:val="1"/>
      <w:numFmt w:val="bullet"/>
      <w:pStyle w:val="677"/>
      <w:lvlText w:val=""/>
      <w:lvlJc w:val="left"/>
      <w:pPr>
        <w:tabs>
          <w:tab w:val="left" w:pos="720"/>
        </w:tabs>
        <w:ind w:left="720" w:hanging="360"/>
      </w:pPr>
      <w:rPr>
        <w:rFonts w:hint="default" w:ascii="Symbol" w:hAnsi="Symbol"/>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7">
    <w:nsid w:val="38764D5E"/>
    <w:multiLevelType w:val="multilevel"/>
    <w:tmpl w:val="38764D5E"/>
    <w:lvl w:ilvl="0" w:tentative="0">
      <w:start w:val="1"/>
      <w:numFmt w:val="decimal"/>
      <w:lvlText w:val="%1)"/>
      <w:lvlJc w:val="left"/>
      <w:pPr>
        <w:ind w:left="2147" w:hanging="420"/>
      </w:pPr>
      <w:rPr>
        <w:rFonts w:hint="default" w:ascii="Arial" w:hAnsi="Arial" w:cs="Arial"/>
      </w:rPr>
    </w:lvl>
    <w:lvl w:ilvl="1" w:tentative="0">
      <w:start w:val="1"/>
      <w:numFmt w:val="lowerLetter"/>
      <w:pStyle w:val="796"/>
      <w:lvlText w:val="%2)"/>
      <w:lvlJc w:val="left"/>
      <w:pPr>
        <w:ind w:left="2567" w:hanging="420"/>
      </w:pPr>
    </w:lvl>
    <w:lvl w:ilvl="2" w:tentative="0">
      <w:start w:val="1"/>
      <w:numFmt w:val="lowerRoman"/>
      <w:lvlText w:val="%3."/>
      <w:lvlJc w:val="right"/>
      <w:pPr>
        <w:ind w:left="2987" w:hanging="420"/>
      </w:pPr>
    </w:lvl>
    <w:lvl w:ilvl="3" w:tentative="0">
      <w:start w:val="1"/>
      <w:numFmt w:val="decimal"/>
      <w:lvlText w:val="%4."/>
      <w:lvlJc w:val="left"/>
      <w:pPr>
        <w:ind w:left="3407" w:hanging="420"/>
      </w:pPr>
    </w:lvl>
    <w:lvl w:ilvl="4" w:tentative="0">
      <w:start w:val="1"/>
      <w:numFmt w:val="lowerLetter"/>
      <w:lvlText w:val="%5)"/>
      <w:lvlJc w:val="left"/>
      <w:pPr>
        <w:ind w:left="3827" w:hanging="420"/>
      </w:pPr>
    </w:lvl>
    <w:lvl w:ilvl="5" w:tentative="0">
      <w:start w:val="1"/>
      <w:numFmt w:val="lowerRoman"/>
      <w:lvlText w:val="%6."/>
      <w:lvlJc w:val="right"/>
      <w:pPr>
        <w:ind w:left="4247" w:hanging="420"/>
      </w:pPr>
    </w:lvl>
    <w:lvl w:ilvl="6" w:tentative="0">
      <w:start w:val="1"/>
      <w:numFmt w:val="decimal"/>
      <w:lvlText w:val="%7."/>
      <w:lvlJc w:val="left"/>
      <w:pPr>
        <w:ind w:left="4667" w:hanging="420"/>
      </w:pPr>
    </w:lvl>
    <w:lvl w:ilvl="7" w:tentative="0">
      <w:start w:val="1"/>
      <w:numFmt w:val="lowerLetter"/>
      <w:lvlText w:val="%8)"/>
      <w:lvlJc w:val="left"/>
      <w:pPr>
        <w:ind w:left="5087" w:hanging="420"/>
      </w:pPr>
    </w:lvl>
    <w:lvl w:ilvl="8" w:tentative="0">
      <w:start w:val="1"/>
      <w:numFmt w:val="lowerRoman"/>
      <w:lvlText w:val="%9."/>
      <w:lvlJc w:val="right"/>
      <w:pPr>
        <w:ind w:left="5507" w:hanging="420"/>
      </w:pPr>
    </w:lvl>
  </w:abstractNum>
  <w:abstractNum w:abstractNumId="48">
    <w:nsid w:val="39C45475"/>
    <w:multiLevelType w:val="multilevel"/>
    <w:tmpl w:val="39C45475"/>
    <w:lvl w:ilvl="0" w:tentative="0">
      <w:start w:val="1"/>
      <w:numFmt w:val="bullet"/>
      <w:lvlText w:val=""/>
      <w:lvlJc w:val="left"/>
      <w:pPr>
        <w:tabs>
          <w:tab w:val="left" w:pos="840"/>
        </w:tabs>
        <w:ind w:left="840" w:hanging="420"/>
      </w:pPr>
      <w:rPr>
        <w:rFonts w:hint="default" w:ascii="Wingdings" w:hAnsi="Wingdings"/>
      </w:rPr>
    </w:lvl>
    <w:lvl w:ilvl="1" w:tentative="0">
      <w:start w:val="1"/>
      <w:numFmt w:val="chineseCountingThousand"/>
      <w:pStyle w:val="2512"/>
      <w:lvlText w:val="（%2）、"/>
      <w:lvlJc w:val="left"/>
      <w:pPr>
        <w:tabs>
          <w:tab w:val="left" w:pos="1260"/>
        </w:tabs>
        <w:ind w:left="1260" w:hanging="420"/>
      </w:pPr>
      <w:rPr>
        <w:rFonts w:hint="eastAsia"/>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49">
    <w:nsid w:val="3A6E3BF8"/>
    <w:multiLevelType w:val="multilevel"/>
    <w:tmpl w:val="3A6E3BF8"/>
    <w:lvl w:ilvl="0" w:tentative="0">
      <w:start w:val="1"/>
      <w:numFmt w:val="bullet"/>
      <w:pStyle w:val="1876"/>
      <w:lvlText w:val=""/>
      <w:lvlJc w:val="left"/>
      <w:pPr>
        <w:ind w:left="420" w:hanging="420"/>
      </w:pPr>
      <w:rPr>
        <w:rFonts w:hint="default" w:ascii="Symbol" w:hAnsi="Symbol" w:eastAsia="华文细黑"/>
        <w:color w:val="auto"/>
        <w:position w:val="-2"/>
        <w:sz w:val="18"/>
        <w:szCs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0">
    <w:nsid w:val="3A8E1036"/>
    <w:multiLevelType w:val="multilevel"/>
    <w:tmpl w:val="3A8E1036"/>
    <w:lvl w:ilvl="0" w:tentative="0">
      <w:start w:val="1"/>
      <w:numFmt w:val="chineseCountingThousand"/>
      <w:lvlText w:val="（%1）、"/>
      <w:lvlJc w:val="left"/>
      <w:pPr>
        <w:tabs>
          <w:tab w:val="left" w:pos="420"/>
        </w:tabs>
        <w:ind w:left="420" w:hanging="420"/>
      </w:pPr>
      <w:rPr>
        <w:rFonts w:hint="eastAsia"/>
      </w:rPr>
    </w:lvl>
    <w:lvl w:ilvl="1" w:tentative="0">
      <w:start w:val="1"/>
      <w:numFmt w:val="decimal"/>
      <w:lvlText w:val="%2、"/>
      <w:lvlJc w:val="left"/>
      <w:pPr>
        <w:tabs>
          <w:tab w:val="left" w:pos="1140"/>
        </w:tabs>
        <w:ind w:left="1140" w:hanging="720"/>
      </w:pPr>
      <w:rPr>
        <w:rFonts w:hint="default"/>
      </w:rPr>
    </w:lvl>
    <w:lvl w:ilvl="2" w:tentative="0">
      <w:start w:val="1"/>
      <w:numFmt w:val="decimalEnclosedCircle"/>
      <w:pStyle w:val="2516"/>
      <w:lvlText w:val="%3"/>
      <w:lvlJc w:val="left"/>
      <w:pPr>
        <w:tabs>
          <w:tab w:val="left" w:pos="1560"/>
        </w:tabs>
        <w:ind w:left="1560" w:hanging="72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1">
    <w:nsid w:val="3A9C2191"/>
    <w:multiLevelType w:val="multilevel"/>
    <w:tmpl w:val="3A9C2191"/>
    <w:lvl w:ilvl="0" w:tentative="0">
      <w:start w:val="1"/>
      <w:numFmt w:val="decimal"/>
      <w:pStyle w:val="1349"/>
      <w:lvlText w:val="%1)"/>
      <w:lvlJc w:val="left"/>
      <w:pPr>
        <w:ind w:left="2147" w:hanging="420"/>
      </w:pPr>
      <w:rPr>
        <w:rFonts w:hint="eastAsia"/>
      </w:rPr>
    </w:lvl>
    <w:lvl w:ilvl="1" w:tentative="0">
      <w:start w:val="1"/>
      <w:numFmt w:val="lowerLetter"/>
      <w:lvlText w:val="%2)"/>
      <w:lvlJc w:val="left"/>
      <w:pPr>
        <w:ind w:left="2567" w:hanging="420"/>
      </w:pPr>
    </w:lvl>
    <w:lvl w:ilvl="2" w:tentative="0">
      <w:start w:val="1"/>
      <w:numFmt w:val="decimal"/>
      <w:pStyle w:val="1225"/>
      <w:lvlText w:val="%3)"/>
      <w:lvlJc w:val="left"/>
      <w:pPr>
        <w:ind w:left="2987" w:hanging="420"/>
      </w:pPr>
      <w:rPr>
        <w:rFonts w:hint="default" w:ascii="Arial" w:hAnsi="Arial" w:cs="Arial"/>
      </w:rPr>
    </w:lvl>
    <w:lvl w:ilvl="3" w:tentative="0">
      <w:start w:val="1"/>
      <w:numFmt w:val="decimal"/>
      <w:lvlText w:val="%4."/>
      <w:lvlJc w:val="left"/>
      <w:pPr>
        <w:ind w:left="3407" w:hanging="420"/>
      </w:pPr>
    </w:lvl>
    <w:lvl w:ilvl="4" w:tentative="0">
      <w:start w:val="1"/>
      <w:numFmt w:val="lowerLetter"/>
      <w:lvlText w:val="%5)"/>
      <w:lvlJc w:val="left"/>
      <w:pPr>
        <w:ind w:left="3827" w:hanging="420"/>
      </w:pPr>
    </w:lvl>
    <w:lvl w:ilvl="5" w:tentative="0">
      <w:start w:val="1"/>
      <w:numFmt w:val="lowerRoman"/>
      <w:lvlText w:val="%6."/>
      <w:lvlJc w:val="right"/>
      <w:pPr>
        <w:ind w:left="4247" w:hanging="420"/>
      </w:pPr>
    </w:lvl>
    <w:lvl w:ilvl="6" w:tentative="0">
      <w:start w:val="1"/>
      <w:numFmt w:val="decimal"/>
      <w:lvlText w:val="%7."/>
      <w:lvlJc w:val="left"/>
      <w:pPr>
        <w:ind w:left="4667" w:hanging="420"/>
      </w:pPr>
    </w:lvl>
    <w:lvl w:ilvl="7" w:tentative="0">
      <w:start w:val="1"/>
      <w:numFmt w:val="lowerLetter"/>
      <w:lvlText w:val="%8)"/>
      <w:lvlJc w:val="left"/>
      <w:pPr>
        <w:ind w:left="5087" w:hanging="420"/>
      </w:pPr>
    </w:lvl>
    <w:lvl w:ilvl="8" w:tentative="0">
      <w:start w:val="1"/>
      <w:numFmt w:val="lowerRoman"/>
      <w:lvlText w:val="%9."/>
      <w:lvlJc w:val="right"/>
      <w:pPr>
        <w:ind w:left="5507" w:hanging="420"/>
      </w:pPr>
    </w:lvl>
  </w:abstractNum>
  <w:abstractNum w:abstractNumId="52">
    <w:nsid w:val="3BF74596"/>
    <w:multiLevelType w:val="singleLevel"/>
    <w:tmpl w:val="3BF74596"/>
    <w:lvl w:ilvl="0" w:tentative="0">
      <w:start w:val="1"/>
      <w:numFmt w:val="decimal"/>
      <w:pStyle w:val="1961"/>
      <w:lvlText w:val="图%1 "/>
      <w:lvlJc w:val="left"/>
      <w:pPr>
        <w:tabs>
          <w:tab w:val="left" w:pos="0"/>
        </w:tabs>
        <w:ind w:left="360" w:hanging="360"/>
      </w:pPr>
      <w:rPr>
        <w:rFonts w:hint="default" w:ascii="Times New Roman" w:hAnsi="Times New Roman" w:cs="Times New Roman"/>
      </w:rPr>
    </w:lvl>
  </w:abstractNum>
  <w:abstractNum w:abstractNumId="53">
    <w:nsid w:val="40054BA0"/>
    <w:multiLevelType w:val="multilevel"/>
    <w:tmpl w:val="40054BA0"/>
    <w:lvl w:ilvl="0" w:tentative="0">
      <w:start w:val="1"/>
      <w:numFmt w:val="bullet"/>
      <w:pStyle w:val="245"/>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4">
    <w:nsid w:val="407E65F9"/>
    <w:multiLevelType w:val="multilevel"/>
    <w:tmpl w:val="407E65F9"/>
    <w:lvl w:ilvl="0" w:tentative="0">
      <w:start w:val="1"/>
      <w:numFmt w:val="none"/>
      <w:pStyle w:val="1809"/>
      <w:lvlText w:val="%1·　"/>
      <w:lvlJc w:val="left"/>
      <w:pPr>
        <w:tabs>
          <w:tab w:val="left" w:pos="1140"/>
        </w:tabs>
        <w:ind w:left="737" w:hanging="317"/>
      </w:pPr>
      <w:rPr>
        <w:rFonts w:hint="eastAsia" w:ascii="宋体" w:hAnsi="Times New Roman" w:eastAsia="宋体"/>
        <w:b w:val="0"/>
        <w:bCs w:val="0"/>
        <w:i w:val="0"/>
        <w:iCs w:val="0"/>
        <w:sz w:val="21"/>
        <w:szCs w:val="21"/>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55">
    <w:nsid w:val="41477B14"/>
    <w:multiLevelType w:val="multilevel"/>
    <w:tmpl w:val="41477B14"/>
    <w:lvl w:ilvl="0" w:tentative="0">
      <w:start w:val="1"/>
      <w:numFmt w:val="decimal"/>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pStyle w:val="1677"/>
      <w:lvlText w:val="%1.%2.%3."/>
      <w:lvlJc w:val="left"/>
      <w:pPr>
        <w:tabs>
          <w:tab w:val="left" w:pos="1129"/>
        </w:tabs>
        <w:ind w:left="112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56">
    <w:nsid w:val="422C4A35"/>
    <w:multiLevelType w:val="multilevel"/>
    <w:tmpl w:val="422C4A35"/>
    <w:lvl w:ilvl="0" w:tentative="0">
      <w:start w:val="1"/>
      <w:numFmt w:val="decimal"/>
      <w:pStyle w:val="1922"/>
      <w:lvlText w:val="%1〉"/>
      <w:lvlJc w:val="left"/>
      <w:pPr>
        <w:tabs>
          <w:tab w:val="left" w:pos="1680"/>
        </w:tabs>
        <w:ind w:left="1680" w:hanging="420"/>
      </w:pPr>
      <w:rPr>
        <w:rFonts w:ascii="Times New Roman" w:hAnsi="Times New Roman" w:eastAsia="Times New Roman" w:cs="Times New Roman"/>
      </w:rPr>
    </w:lvl>
    <w:lvl w:ilvl="1" w:tentative="0">
      <w:start w:val="1"/>
      <w:numFmt w:val="bullet"/>
      <w:lvlText w:val=""/>
      <w:lvlJc w:val="left"/>
      <w:pPr>
        <w:tabs>
          <w:tab w:val="left" w:pos="2100"/>
        </w:tabs>
        <w:ind w:left="2100" w:hanging="420"/>
      </w:pPr>
      <w:rPr>
        <w:rFonts w:hint="default" w:ascii="Wingdings" w:hAnsi="Wingdings"/>
      </w:rPr>
    </w:lvl>
    <w:lvl w:ilvl="2" w:tentative="0">
      <w:start w:val="1"/>
      <w:numFmt w:val="bullet"/>
      <w:lvlText w:val=""/>
      <w:lvlJc w:val="left"/>
      <w:pPr>
        <w:tabs>
          <w:tab w:val="left" w:pos="2520"/>
        </w:tabs>
        <w:ind w:left="2520" w:hanging="420"/>
      </w:pPr>
      <w:rPr>
        <w:rFonts w:hint="default" w:ascii="Wingdings" w:hAnsi="Wingdings"/>
      </w:rPr>
    </w:lvl>
    <w:lvl w:ilvl="3" w:tentative="0">
      <w:start w:val="1"/>
      <w:numFmt w:val="bullet"/>
      <w:lvlText w:val=""/>
      <w:lvlJc w:val="left"/>
      <w:pPr>
        <w:tabs>
          <w:tab w:val="left" w:pos="2940"/>
        </w:tabs>
        <w:ind w:left="2940" w:hanging="420"/>
      </w:pPr>
      <w:rPr>
        <w:rFonts w:hint="default" w:ascii="Wingdings" w:hAnsi="Wingdings"/>
      </w:rPr>
    </w:lvl>
    <w:lvl w:ilvl="4" w:tentative="0">
      <w:start w:val="1"/>
      <w:numFmt w:val="bullet"/>
      <w:lvlText w:val=""/>
      <w:lvlJc w:val="left"/>
      <w:pPr>
        <w:tabs>
          <w:tab w:val="left" w:pos="3360"/>
        </w:tabs>
        <w:ind w:left="3360" w:hanging="420"/>
      </w:pPr>
      <w:rPr>
        <w:rFonts w:hint="default" w:ascii="Wingdings" w:hAnsi="Wingdings"/>
      </w:rPr>
    </w:lvl>
    <w:lvl w:ilvl="5" w:tentative="0">
      <w:start w:val="1"/>
      <w:numFmt w:val="bullet"/>
      <w:lvlText w:val=""/>
      <w:lvlJc w:val="left"/>
      <w:pPr>
        <w:tabs>
          <w:tab w:val="left" w:pos="3780"/>
        </w:tabs>
        <w:ind w:left="3780" w:hanging="420"/>
      </w:pPr>
      <w:rPr>
        <w:rFonts w:hint="default" w:ascii="Wingdings" w:hAnsi="Wingdings"/>
      </w:rPr>
    </w:lvl>
    <w:lvl w:ilvl="6" w:tentative="0">
      <w:start w:val="1"/>
      <w:numFmt w:val="bullet"/>
      <w:lvlText w:val=""/>
      <w:lvlJc w:val="left"/>
      <w:pPr>
        <w:tabs>
          <w:tab w:val="left" w:pos="4200"/>
        </w:tabs>
        <w:ind w:left="4200" w:hanging="420"/>
      </w:pPr>
      <w:rPr>
        <w:rFonts w:hint="default" w:ascii="Wingdings" w:hAnsi="Wingdings"/>
      </w:rPr>
    </w:lvl>
    <w:lvl w:ilvl="7" w:tentative="0">
      <w:start w:val="1"/>
      <w:numFmt w:val="bullet"/>
      <w:lvlText w:val=""/>
      <w:lvlJc w:val="left"/>
      <w:pPr>
        <w:tabs>
          <w:tab w:val="left" w:pos="4620"/>
        </w:tabs>
        <w:ind w:left="4620" w:hanging="420"/>
      </w:pPr>
      <w:rPr>
        <w:rFonts w:hint="default" w:ascii="Wingdings" w:hAnsi="Wingdings"/>
      </w:rPr>
    </w:lvl>
    <w:lvl w:ilvl="8" w:tentative="0">
      <w:start w:val="1"/>
      <w:numFmt w:val="bullet"/>
      <w:lvlText w:val=""/>
      <w:lvlJc w:val="left"/>
      <w:pPr>
        <w:tabs>
          <w:tab w:val="left" w:pos="5040"/>
        </w:tabs>
        <w:ind w:left="5040" w:hanging="420"/>
      </w:pPr>
      <w:rPr>
        <w:rFonts w:hint="default" w:ascii="Wingdings" w:hAnsi="Wingdings"/>
      </w:rPr>
    </w:lvl>
  </w:abstractNum>
  <w:abstractNum w:abstractNumId="57">
    <w:nsid w:val="430608E9"/>
    <w:multiLevelType w:val="multilevel"/>
    <w:tmpl w:val="430608E9"/>
    <w:lvl w:ilvl="0" w:tentative="0">
      <w:start w:val="1"/>
      <w:numFmt w:val="decimal"/>
      <w:pStyle w:val="1345"/>
      <w:lvlText w:val="%1"/>
      <w:lvlJc w:val="left"/>
      <w:pPr>
        <w:ind w:left="432" w:hanging="432"/>
      </w:pPr>
      <w:rPr>
        <w:rFonts w:hint="eastAsia"/>
      </w:rPr>
    </w:lvl>
    <w:lvl w:ilvl="1" w:tentative="0">
      <w:start w:val="1"/>
      <w:numFmt w:val="decimal"/>
      <w:lvlText w:val="%1.%2"/>
      <w:lvlJc w:val="left"/>
      <w:pPr>
        <w:ind w:left="2561" w:hanging="576"/>
      </w:pPr>
      <w:rPr>
        <w:rFonts w:hint="eastAsia"/>
        <w:b w:val="0"/>
        <w:bCs w:val="0"/>
        <w:i w:val="0"/>
        <w:iCs w:val="0"/>
        <w:caps w:val="0"/>
        <w:smallCaps w:val="0"/>
        <w:strike w:val="0"/>
        <w:dstrike w:val="0"/>
        <w:vanish w:val="0"/>
        <w:color w:val="000000"/>
        <w:spacing w:val="0"/>
        <w:position w:val="0"/>
        <w:u w:val="none"/>
        <w:vertAlign w:val="baseline"/>
      </w:rPr>
    </w:lvl>
    <w:lvl w:ilvl="2" w:tentative="0">
      <w:start w:val="1"/>
      <w:numFmt w:val="decimal"/>
      <w:lvlText w:val="%1.%2.%3"/>
      <w:lvlJc w:val="left"/>
      <w:pPr>
        <w:ind w:left="720" w:hanging="720"/>
      </w:pPr>
      <w:rPr>
        <w:rFonts w:hint="eastAsia"/>
        <w:b w:val="0"/>
        <w:bCs w:val="0"/>
        <w:i w:val="0"/>
        <w:iCs w:val="0"/>
        <w:caps w:val="0"/>
        <w:smallCaps w:val="0"/>
        <w:strike w:val="0"/>
        <w:dstrike w:val="0"/>
        <w:vanish w:val="0"/>
        <w:color w:val="000000"/>
        <w:spacing w:val="0"/>
        <w:position w:val="0"/>
        <w:u w:val="none"/>
        <w:vertAlign w:val="baseline"/>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58">
    <w:nsid w:val="46544541"/>
    <w:multiLevelType w:val="multilevel"/>
    <w:tmpl w:val="46544541"/>
    <w:lvl w:ilvl="0" w:tentative="0">
      <w:start w:val="1"/>
      <w:numFmt w:val="decimal"/>
      <w:pStyle w:val="1823"/>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9">
    <w:nsid w:val="46A85A07"/>
    <w:multiLevelType w:val="multilevel"/>
    <w:tmpl w:val="46A85A07"/>
    <w:lvl w:ilvl="0" w:tentative="0">
      <w:start w:val="1"/>
      <w:numFmt w:val="decimal"/>
      <w:pStyle w:val="792"/>
      <w:lvlText w:val="第%1条 "/>
      <w:lvlJc w:val="left"/>
      <w:pPr>
        <w:tabs>
          <w:tab w:val="left" w:pos="0"/>
        </w:tabs>
        <w:ind w:left="0" w:firstLine="0"/>
      </w:pPr>
      <w:rPr>
        <w:rFonts w:hint="eastAsia" w:eastAsia="黑体"/>
        <w:b/>
        <w:i w:val="0"/>
        <w:sz w:val="28"/>
        <w:lang w:val="en-US"/>
      </w:rPr>
    </w:lvl>
    <w:lvl w:ilvl="1" w:tentative="0">
      <w:start w:val="1"/>
      <w:numFmt w:val="decimal"/>
      <w:lvlText w:val="%2."/>
      <w:lvlJc w:val="left"/>
      <w:pPr>
        <w:tabs>
          <w:tab w:val="left" w:pos="840"/>
        </w:tabs>
        <w:ind w:left="840" w:hanging="420"/>
      </w:pPr>
      <w:rPr>
        <w:rFonts w:hint="eastAsia"/>
      </w:rPr>
    </w:lvl>
    <w:lvl w:ilvl="2" w:tentative="0">
      <w:start w:val="1"/>
      <w:numFmt w:val="decimal"/>
      <w:lvlText w:val="（%3）"/>
      <w:lvlJc w:val="left"/>
      <w:pPr>
        <w:tabs>
          <w:tab w:val="left" w:pos="1560"/>
        </w:tabs>
        <w:ind w:left="1560" w:hanging="720"/>
      </w:pPr>
      <w:rPr>
        <w:rFonts w:hint="eastAsia"/>
      </w:rPr>
    </w:lvl>
    <w:lvl w:ilvl="3" w:tentative="0">
      <w:start w:val="1"/>
      <w:numFmt w:val="decimal"/>
      <w:lvlText w:val="%4）"/>
      <w:lvlJc w:val="left"/>
      <w:pPr>
        <w:tabs>
          <w:tab w:val="left" w:pos="2100"/>
        </w:tabs>
        <w:ind w:left="2100" w:hanging="84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60">
    <w:nsid w:val="47043513"/>
    <w:multiLevelType w:val="multilevel"/>
    <w:tmpl w:val="47043513"/>
    <w:lvl w:ilvl="0" w:tentative="0">
      <w:start w:val="1"/>
      <w:numFmt w:val="decimal"/>
      <w:lvlText w:val="%1."/>
      <w:lvlJc w:val="left"/>
      <w:pPr>
        <w:tabs>
          <w:tab w:val="left" w:pos="425"/>
        </w:tabs>
        <w:ind w:left="425" w:hanging="425"/>
      </w:pPr>
      <w:rPr>
        <w:rFonts w:hint="default"/>
      </w:rPr>
    </w:lvl>
    <w:lvl w:ilvl="1" w:tentative="0">
      <w:start w:val="1"/>
      <w:numFmt w:val="decimal"/>
      <w:lvlText w:val="%1.%2."/>
      <w:lvlJc w:val="left"/>
      <w:pPr>
        <w:tabs>
          <w:tab w:val="left" w:pos="567"/>
        </w:tabs>
        <w:ind w:left="567" w:hanging="567"/>
      </w:pPr>
      <w:rPr>
        <w:rFonts w:hint="default"/>
      </w:rPr>
    </w:lvl>
    <w:lvl w:ilvl="2" w:tentative="0">
      <w:start w:val="1"/>
      <w:numFmt w:val="decimal"/>
      <w:lvlText w:val="%1.%2.%3."/>
      <w:lvlJc w:val="left"/>
      <w:pPr>
        <w:tabs>
          <w:tab w:val="left" w:pos="709"/>
        </w:tabs>
        <w:ind w:left="709" w:hanging="709"/>
      </w:pPr>
      <w:rPr>
        <w:rFonts w:hint="default"/>
        <w:sz w:val="28"/>
        <w:szCs w:val="28"/>
      </w:rPr>
    </w:lvl>
    <w:lvl w:ilvl="3" w:tentative="0">
      <w:start w:val="1"/>
      <w:numFmt w:val="decimal"/>
      <w:lvlText w:val="%1.%2.%3.%4."/>
      <w:lvlJc w:val="left"/>
      <w:pPr>
        <w:tabs>
          <w:tab w:val="left" w:pos="1211"/>
        </w:tabs>
        <w:ind w:left="1211" w:hanging="851"/>
      </w:pPr>
      <w:rPr>
        <w:rFonts w:hint="default" w:ascii="Times New Roman" w:hAnsi="Times New Roman" w:cs="Times New Roman"/>
        <w:sz w:val="28"/>
        <w:szCs w:val="28"/>
      </w:rPr>
    </w:lvl>
    <w:lvl w:ilvl="4" w:tentative="0">
      <w:start w:val="1"/>
      <w:numFmt w:val="decimal"/>
      <w:lvlText w:val="%1.%2.%3.%4.%5."/>
      <w:lvlJc w:val="left"/>
      <w:pPr>
        <w:tabs>
          <w:tab w:val="left" w:pos="992"/>
        </w:tabs>
        <w:ind w:left="992" w:hanging="992"/>
      </w:pPr>
      <w:rPr>
        <w:rFonts w:hint="default"/>
      </w:rPr>
    </w:lvl>
    <w:lvl w:ilvl="5" w:tentative="0">
      <w:start w:val="1"/>
      <w:numFmt w:val="decimal"/>
      <w:pStyle w:val="246"/>
      <w:lvlText w:val="%1.%2.%3.%4.%5.%6."/>
      <w:lvlJc w:val="left"/>
      <w:pPr>
        <w:tabs>
          <w:tab w:val="left" w:pos="1134"/>
        </w:tabs>
        <w:ind w:left="1134" w:hanging="1134"/>
      </w:pPr>
      <w:rPr>
        <w:rFonts w:hint="default"/>
      </w:rPr>
    </w:lvl>
    <w:lvl w:ilvl="6" w:tentative="0">
      <w:start w:val="1"/>
      <w:numFmt w:val="decimal"/>
      <w:lvlText w:val="%1.%2.%3.%4.%5.%6.%7."/>
      <w:lvlJc w:val="left"/>
      <w:pPr>
        <w:tabs>
          <w:tab w:val="left" w:pos="1276"/>
        </w:tabs>
        <w:ind w:left="1276" w:hanging="1276"/>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9"/>
        </w:tabs>
        <w:ind w:left="1559" w:hanging="1559"/>
      </w:pPr>
      <w:rPr>
        <w:rFonts w:hint="default"/>
      </w:rPr>
    </w:lvl>
  </w:abstractNum>
  <w:abstractNum w:abstractNumId="61">
    <w:nsid w:val="473034A9"/>
    <w:multiLevelType w:val="multilevel"/>
    <w:tmpl w:val="473034A9"/>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pStyle w:val="1825"/>
      <w:lvlText w:val="-"/>
      <w:lvlJc w:val="left"/>
      <w:pPr>
        <w:tabs>
          <w:tab w:val="left" w:pos="1260"/>
        </w:tabs>
        <w:ind w:left="1260" w:hanging="420"/>
      </w:pPr>
      <w:rPr>
        <w:rFonts w:hint="eastAsia" w:ascii="Batang" w:hAnsi="Batang" w:eastAsia="Batang"/>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62">
    <w:nsid w:val="47CD47D7"/>
    <w:multiLevelType w:val="multilevel"/>
    <w:tmpl w:val="47CD47D7"/>
    <w:lvl w:ilvl="0" w:tentative="0">
      <w:start w:val="1"/>
      <w:numFmt w:val="chineseCountingThousand"/>
      <w:pStyle w:val="1069"/>
      <w:suff w:val="space"/>
      <w:lvlText w:val="%1."/>
      <w:lvlJc w:val="left"/>
      <w:pPr>
        <w:ind w:left="425" w:hanging="425"/>
      </w:pPr>
      <w:rPr>
        <w:rFonts w:hint="eastAsia"/>
      </w:rPr>
    </w:lvl>
    <w:lvl w:ilvl="1" w:tentative="0">
      <w:start w:val="1"/>
      <w:numFmt w:val="decimal"/>
      <w:isLgl/>
      <w:lvlText w:val="%1.%2."/>
      <w:lvlJc w:val="left"/>
      <w:pPr>
        <w:tabs>
          <w:tab w:val="left" w:pos="567"/>
        </w:tabs>
        <w:ind w:left="567" w:hanging="567"/>
      </w:pPr>
      <w:rPr>
        <w:rFonts w:hint="eastAsia"/>
      </w:rPr>
    </w:lvl>
    <w:lvl w:ilvl="2" w:tentative="0">
      <w:start w:val="1"/>
      <w:numFmt w:val="decimal"/>
      <w:isLgl/>
      <w:lvlText w:val="%1.%2.%3."/>
      <w:lvlJc w:val="left"/>
      <w:pPr>
        <w:tabs>
          <w:tab w:val="left" w:pos="709"/>
        </w:tabs>
        <w:ind w:left="709" w:hanging="709"/>
      </w:pPr>
      <w:rPr>
        <w:rFonts w:hint="eastAsia"/>
      </w:rPr>
    </w:lvl>
    <w:lvl w:ilvl="3" w:tentative="0">
      <w:start w:val="1"/>
      <w:numFmt w:val="decimal"/>
      <w:isLgl/>
      <w:lvlText w:val="%1.%2.%3.%4."/>
      <w:lvlJc w:val="left"/>
      <w:pPr>
        <w:tabs>
          <w:tab w:val="left" w:pos="851"/>
        </w:tabs>
        <w:ind w:left="851" w:hanging="851"/>
      </w:pPr>
      <w:rPr>
        <w:rFonts w:hint="eastAsia"/>
      </w:rPr>
    </w:lvl>
    <w:lvl w:ilvl="4" w:tentative="0">
      <w:start w:val="1"/>
      <w:numFmt w:val="decimal"/>
      <w:isLgl/>
      <w:lvlText w:val="%1.%2.%3.%4.%5."/>
      <w:lvlJc w:val="left"/>
      <w:pPr>
        <w:tabs>
          <w:tab w:val="left" w:pos="992"/>
        </w:tabs>
        <w:ind w:left="992" w:hanging="992"/>
      </w:pPr>
      <w:rPr>
        <w:rFonts w:hint="eastAsia"/>
      </w:rPr>
    </w:lvl>
    <w:lvl w:ilvl="5" w:tentative="0">
      <w:start w:val="1"/>
      <w:numFmt w:val="decimal"/>
      <w:isLgl/>
      <w:lvlText w:val="%1.%2.%3.%4.%5.%6."/>
      <w:lvlJc w:val="left"/>
      <w:pPr>
        <w:tabs>
          <w:tab w:val="left" w:pos="1134"/>
        </w:tabs>
        <w:ind w:left="1134" w:hanging="1134"/>
      </w:pPr>
      <w:rPr>
        <w:rFonts w:hint="eastAsia"/>
      </w:rPr>
    </w:lvl>
    <w:lvl w:ilvl="6" w:tentative="0">
      <w:start w:val="1"/>
      <w:numFmt w:val="decimal"/>
      <w:isLgl/>
      <w:lvlText w:val="%1.%2.%3.%4.%5.%6.%7."/>
      <w:lvlJc w:val="left"/>
      <w:pPr>
        <w:tabs>
          <w:tab w:val="left" w:pos="1276"/>
        </w:tabs>
        <w:ind w:left="1276" w:hanging="1276"/>
      </w:pPr>
      <w:rPr>
        <w:rFonts w:hint="eastAsia"/>
      </w:rPr>
    </w:lvl>
    <w:lvl w:ilvl="7" w:tentative="0">
      <w:start w:val="1"/>
      <w:numFmt w:val="decimal"/>
      <w:isLgl/>
      <w:lvlText w:val="%1.%2.%3.%4.%5.%6.%7.%8."/>
      <w:lvlJc w:val="left"/>
      <w:pPr>
        <w:tabs>
          <w:tab w:val="left" w:pos="1418"/>
        </w:tabs>
        <w:ind w:left="1418" w:hanging="1418"/>
      </w:pPr>
      <w:rPr>
        <w:rFonts w:hint="eastAsia"/>
      </w:rPr>
    </w:lvl>
    <w:lvl w:ilvl="8" w:tentative="0">
      <w:start w:val="1"/>
      <w:numFmt w:val="decimal"/>
      <w:isLgl/>
      <w:lvlText w:val="%1.%2.%3.%4.%5.%6.%7.%8.%9."/>
      <w:lvlJc w:val="left"/>
      <w:pPr>
        <w:tabs>
          <w:tab w:val="left" w:pos="1559"/>
        </w:tabs>
        <w:ind w:left="1559" w:hanging="1559"/>
      </w:pPr>
      <w:rPr>
        <w:rFonts w:hint="eastAsia"/>
      </w:rPr>
    </w:lvl>
  </w:abstractNum>
  <w:abstractNum w:abstractNumId="63">
    <w:nsid w:val="496E4D7B"/>
    <w:multiLevelType w:val="multilevel"/>
    <w:tmpl w:val="496E4D7B"/>
    <w:lvl w:ilvl="0" w:tentative="0">
      <w:start w:val="1"/>
      <w:numFmt w:val="none"/>
      <w:pStyle w:val="1819"/>
      <w:lvlText w:val="%1注"/>
      <w:lvlJc w:val="left"/>
      <w:pPr>
        <w:tabs>
          <w:tab w:val="left" w:pos="900"/>
        </w:tabs>
        <w:ind w:left="900" w:hanging="500"/>
      </w:pPr>
      <w:rPr>
        <w:rFonts w:hint="eastAsia" w:ascii="宋体" w:hAnsi="Times New Roman" w:eastAsia="宋体"/>
        <w:b w:val="0"/>
        <w:bCs w:val="0"/>
        <w:i w:val="0"/>
        <w:iCs w:val="0"/>
        <w:sz w:val="18"/>
        <w:szCs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4">
    <w:nsid w:val="49B31237"/>
    <w:multiLevelType w:val="multilevel"/>
    <w:tmpl w:val="49B31237"/>
    <w:lvl w:ilvl="0" w:tentative="0">
      <w:start w:val="1"/>
      <w:numFmt w:val="decimal"/>
      <w:pStyle w:val="2191"/>
      <w:lvlText w:val="3.2.%1"/>
      <w:lvlJc w:val="left"/>
      <w:pPr>
        <w:tabs>
          <w:tab w:val="left" w:pos="425"/>
        </w:tabs>
        <w:ind w:left="425" w:hanging="425"/>
      </w:pPr>
      <w:rPr>
        <w:rFonts w:hint="eastAsia"/>
        <w:b/>
        <w:i w:val="0"/>
      </w:rPr>
    </w:lvl>
    <w:lvl w:ilvl="1" w:tentative="0">
      <w:start w:val="1"/>
      <w:numFmt w:val="decimal"/>
      <w:lvlText w:val="3.%2."/>
      <w:lvlJc w:val="left"/>
      <w:pPr>
        <w:tabs>
          <w:tab w:val="left" w:pos="567"/>
        </w:tabs>
        <w:ind w:left="567" w:hanging="567"/>
      </w:pPr>
      <w:rPr>
        <w:rFonts w:hint="eastAsia"/>
      </w:rPr>
    </w:lvl>
    <w:lvl w:ilvl="2" w:tentative="0">
      <w:start w:val="1"/>
      <w:numFmt w:val="decimal"/>
      <w:lvlText w:val="1.3.%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65">
    <w:nsid w:val="4CDA7FB6"/>
    <w:multiLevelType w:val="multilevel"/>
    <w:tmpl w:val="4CDA7FB6"/>
    <w:lvl w:ilvl="0" w:tentative="0">
      <w:start w:val="1"/>
      <w:numFmt w:val="decimal"/>
      <w:pStyle w:val="1774"/>
      <w:lvlText w:val="（%1）"/>
      <w:lvlJc w:val="left"/>
      <w:pPr>
        <w:tabs>
          <w:tab w:val="left" w:pos="1260"/>
        </w:tabs>
        <w:ind w:left="1607" w:hanging="767"/>
      </w:pPr>
    </w:lvl>
    <w:lvl w:ilvl="1" w:tentative="0">
      <w:start w:val="1"/>
      <w:numFmt w:val="decimal"/>
      <w:lvlText w:val="（%2）"/>
      <w:lvlJc w:val="left"/>
      <w:pPr>
        <w:tabs>
          <w:tab w:val="left" w:pos="1260"/>
        </w:tabs>
        <w:ind w:left="1607" w:hanging="767"/>
      </w:pPr>
    </w:lvl>
    <w:lvl w:ilvl="2" w:tentative="0">
      <w:start w:val="1"/>
      <w:numFmt w:val="bullet"/>
      <w:lvlText w:val=""/>
      <w:lvlJc w:val="left"/>
      <w:pPr>
        <w:tabs>
          <w:tab w:val="left" w:pos="2115"/>
        </w:tabs>
        <w:ind w:left="2115" w:hanging="420"/>
      </w:pPr>
      <w:rPr>
        <w:rFonts w:hint="default" w:ascii="Wingdings" w:hAnsi="Wingdings"/>
      </w:rPr>
    </w:lvl>
    <w:lvl w:ilvl="3" w:tentative="0">
      <w:start w:val="1"/>
      <w:numFmt w:val="bullet"/>
      <w:lvlText w:val=""/>
      <w:lvlJc w:val="left"/>
      <w:pPr>
        <w:tabs>
          <w:tab w:val="left" w:pos="2535"/>
        </w:tabs>
        <w:ind w:left="2535" w:hanging="420"/>
      </w:pPr>
      <w:rPr>
        <w:rFonts w:hint="default" w:ascii="Wingdings" w:hAnsi="Wingdings"/>
      </w:rPr>
    </w:lvl>
    <w:lvl w:ilvl="4" w:tentative="0">
      <w:start w:val="1"/>
      <w:numFmt w:val="bullet"/>
      <w:lvlText w:val=""/>
      <w:lvlJc w:val="left"/>
      <w:pPr>
        <w:tabs>
          <w:tab w:val="left" w:pos="2955"/>
        </w:tabs>
        <w:ind w:left="2955" w:hanging="420"/>
      </w:pPr>
      <w:rPr>
        <w:rFonts w:hint="default" w:ascii="Wingdings" w:hAnsi="Wingdings"/>
      </w:rPr>
    </w:lvl>
    <w:lvl w:ilvl="5" w:tentative="0">
      <w:start w:val="1"/>
      <w:numFmt w:val="bullet"/>
      <w:lvlText w:val=""/>
      <w:lvlJc w:val="left"/>
      <w:pPr>
        <w:tabs>
          <w:tab w:val="left" w:pos="3375"/>
        </w:tabs>
        <w:ind w:left="3375" w:hanging="420"/>
      </w:pPr>
      <w:rPr>
        <w:rFonts w:hint="default" w:ascii="Wingdings" w:hAnsi="Wingdings"/>
      </w:rPr>
    </w:lvl>
    <w:lvl w:ilvl="6" w:tentative="0">
      <w:start w:val="1"/>
      <w:numFmt w:val="bullet"/>
      <w:lvlText w:val=""/>
      <w:lvlJc w:val="left"/>
      <w:pPr>
        <w:tabs>
          <w:tab w:val="left" w:pos="3795"/>
        </w:tabs>
        <w:ind w:left="3795" w:hanging="420"/>
      </w:pPr>
      <w:rPr>
        <w:rFonts w:hint="default" w:ascii="Wingdings" w:hAnsi="Wingdings"/>
      </w:rPr>
    </w:lvl>
    <w:lvl w:ilvl="7" w:tentative="0">
      <w:start w:val="1"/>
      <w:numFmt w:val="bullet"/>
      <w:lvlText w:val=""/>
      <w:lvlJc w:val="left"/>
      <w:pPr>
        <w:tabs>
          <w:tab w:val="left" w:pos="4215"/>
        </w:tabs>
        <w:ind w:left="4215" w:hanging="420"/>
      </w:pPr>
      <w:rPr>
        <w:rFonts w:hint="default" w:ascii="Wingdings" w:hAnsi="Wingdings"/>
      </w:rPr>
    </w:lvl>
    <w:lvl w:ilvl="8" w:tentative="0">
      <w:start w:val="1"/>
      <w:numFmt w:val="bullet"/>
      <w:lvlText w:val=""/>
      <w:lvlJc w:val="left"/>
      <w:pPr>
        <w:tabs>
          <w:tab w:val="left" w:pos="4635"/>
        </w:tabs>
        <w:ind w:left="4635" w:hanging="420"/>
      </w:pPr>
      <w:rPr>
        <w:rFonts w:hint="default" w:ascii="Wingdings" w:hAnsi="Wingdings"/>
      </w:rPr>
    </w:lvl>
  </w:abstractNum>
  <w:abstractNum w:abstractNumId="66">
    <w:nsid w:val="4F7864A0"/>
    <w:multiLevelType w:val="multilevel"/>
    <w:tmpl w:val="4F7864A0"/>
    <w:lvl w:ilvl="0" w:tentative="0">
      <w:start w:val="1"/>
      <w:numFmt w:val="decimal"/>
      <w:pStyle w:val="666"/>
      <w:lvlText w:val="表%1："/>
      <w:lvlJc w:val="left"/>
      <w:pPr>
        <w:ind w:left="420" w:hanging="420"/>
      </w:pPr>
      <w:rPr>
        <w:rFonts w:hint="eastAsia"/>
        <w:position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5441042D"/>
    <w:multiLevelType w:val="multilevel"/>
    <w:tmpl w:val="5441042D"/>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pStyle w:val="1761"/>
      <w:lvlText w:val=""/>
      <w:lvlJc w:val="left"/>
      <w:pPr>
        <w:tabs>
          <w:tab w:val="left" w:pos="420"/>
        </w:tabs>
        <w:ind w:left="420" w:hanging="420"/>
      </w:pPr>
      <w:rPr>
        <w:rFonts w:hint="default" w:ascii="Wingdings" w:hAnsi="Wingdings"/>
      </w:rPr>
    </w:lvl>
    <w:lvl w:ilvl="2" w:tentative="0">
      <w:start w:val="1"/>
      <w:numFmt w:val="lowerRoman"/>
      <w:lvlText w:val="%3."/>
      <w:lvlJc w:val="right"/>
      <w:pPr>
        <w:tabs>
          <w:tab w:val="left" w:pos="840"/>
        </w:tabs>
        <w:ind w:left="840" w:hanging="420"/>
      </w:pPr>
    </w:lvl>
    <w:lvl w:ilvl="3" w:tentative="0">
      <w:start w:val="1"/>
      <w:numFmt w:val="decimal"/>
      <w:lvlText w:val="%4."/>
      <w:lvlJc w:val="left"/>
      <w:pPr>
        <w:tabs>
          <w:tab w:val="left" w:pos="1260"/>
        </w:tabs>
        <w:ind w:left="1260" w:hanging="420"/>
      </w:pPr>
    </w:lvl>
    <w:lvl w:ilvl="4" w:tentative="0">
      <w:start w:val="1"/>
      <w:numFmt w:val="lowerLetter"/>
      <w:lvlText w:val="%5)"/>
      <w:lvlJc w:val="left"/>
      <w:pPr>
        <w:tabs>
          <w:tab w:val="left" w:pos="1680"/>
        </w:tabs>
        <w:ind w:left="1680" w:hanging="420"/>
      </w:pPr>
    </w:lvl>
    <w:lvl w:ilvl="5" w:tentative="0">
      <w:start w:val="1"/>
      <w:numFmt w:val="lowerRoman"/>
      <w:lvlText w:val="%6."/>
      <w:lvlJc w:val="right"/>
      <w:pPr>
        <w:tabs>
          <w:tab w:val="left" w:pos="2100"/>
        </w:tabs>
        <w:ind w:left="2100" w:hanging="420"/>
      </w:pPr>
    </w:lvl>
    <w:lvl w:ilvl="6" w:tentative="0">
      <w:start w:val="1"/>
      <w:numFmt w:val="decimal"/>
      <w:lvlText w:val="%7."/>
      <w:lvlJc w:val="left"/>
      <w:pPr>
        <w:tabs>
          <w:tab w:val="left" w:pos="2520"/>
        </w:tabs>
        <w:ind w:left="2520" w:hanging="420"/>
      </w:pPr>
    </w:lvl>
    <w:lvl w:ilvl="7" w:tentative="0">
      <w:start w:val="1"/>
      <w:numFmt w:val="lowerLetter"/>
      <w:lvlText w:val="%8)"/>
      <w:lvlJc w:val="left"/>
      <w:pPr>
        <w:tabs>
          <w:tab w:val="left" w:pos="2940"/>
        </w:tabs>
        <w:ind w:left="2940" w:hanging="420"/>
      </w:pPr>
    </w:lvl>
    <w:lvl w:ilvl="8" w:tentative="0">
      <w:start w:val="1"/>
      <w:numFmt w:val="lowerRoman"/>
      <w:lvlText w:val="%9."/>
      <w:lvlJc w:val="right"/>
      <w:pPr>
        <w:tabs>
          <w:tab w:val="left" w:pos="3360"/>
        </w:tabs>
        <w:ind w:left="3360" w:hanging="420"/>
      </w:pPr>
    </w:lvl>
  </w:abstractNum>
  <w:abstractNum w:abstractNumId="68">
    <w:nsid w:val="56511CFB"/>
    <w:multiLevelType w:val="multilevel"/>
    <w:tmpl w:val="56511CFB"/>
    <w:lvl w:ilvl="0" w:tentative="0">
      <w:start w:val="1"/>
      <w:numFmt w:val="bullet"/>
      <w:pStyle w:val="1120"/>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9">
    <w:nsid w:val="56F95253"/>
    <w:multiLevelType w:val="multilevel"/>
    <w:tmpl w:val="56F95253"/>
    <w:lvl w:ilvl="0" w:tentative="0">
      <w:start w:val="1"/>
      <w:numFmt w:val="bullet"/>
      <w:pStyle w:val="386"/>
      <w:lvlText w:val=""/>
      <w:lvlJc w:val="left"/>
      <w:pPr>
        <w:ind w:left="1299" w:hanging="420"/>
      </w:pPr>
      <w:rPr>
        <w:rFonts w:hint="default" w:ascii="Wingdings" w:hAnsi="Wingdings"/>
      </w:rPr>
    </w:lvl>
    <w:lvl w:ilvl="1" w:tentative="0">
      <w:start w:val="1"/>
      <w:numFmt w:val="bullet"/>
      <w:lvlText w:val=""/>
      <w:lvlJc w:val="left"/>
      <w:pPr>
        <w:ind w:left="1719" w:hanging="420"/>
      </w:pPr>
      <w:rPr>
        <w:rFonts w:hint="default" w:ascii="Wingdings" w:hAnsi="Wingdings"/>
      </w:rPr>
    </w:lvl>
    <w:lvl w:ilvl="2" w:tentative="0">
      <w:start w:val="1"/>
      <w:numFmt w:val="bullet"/>
      <w:lvlText w:val=""/>
      <w:lvlJc w:val="left"/>
      <w:pPr>
        <w:ind w:left="2139" w:hanging="420"/>
      </w:pPr>
      <w:rPr>
        <w:rFonts w:hint="default" w:ascii="Wingdings" w:hAnsi="Wingdings"/>
      </w:rPr>
    </w:lvl>
    <w:lvl w:ilvl="3" w:tentative="0">
      <w:start w:val="1"/>
      <w:numFmt w:val="bullet"/>
      <w:lvlText w:val=""/>
      <w:lvlJc w:val="left"/>
      <w:pPr>
        <w:ind w:left="2559" w:hanging="420"/>
      </w:pPr>
      <w:rPr>
        <w:rFonts w:hint="default" w:ascii="Wingdings" w:hAnsi="Wingdings"/>
      </w:rPr>
    </w:lvl>
    <w:lvl w:ilvl="4" w:tentative="0">
      <w:start w:val="1"/>
      <w:numFmt w:val="bullet"/>
      <w:lvlText w:val=""/>
      <w:lvlJc w:val="left"/>
      <w:pPr>
        <w:ind w:left="2979" w:hanging="420"/>
      </w:pPr>
      <w:rPr>
        <w:rFonts w:hint="default" w:ascii="Wingdings" w:hAnsi="Wingdings"/>
      </w:rPr>
    </w:lvl>
    <w:lvl w:ilvl="5" w:tentative="0">
      <w:start w:val="1"/>
      <w:numFmt w:val="bullet"/>
      <w:lvlText w:val=""/>
      <w:lvlJc w:val="left"/>
      <w:pPr>
        <w:ind w:left="3399" w:hanging="420"/>
      </w:pPr>
      <w:rPr>
        <w:rFonts w:hint="default" w:ascii="Wingdings" w:hAnsi="Wingdings"/>
      </w:rPr>
    </w:lvl>
    <w:lvl w:ilvl="6" w:tentative="0">
      <w:start w:val="1"/>
      <w:numFmt w:val="bullet"/>
      <w:lvlText w:val=""/>
      <w:lvlJc w:val="left"/>
      <w:pPr>
        <w:ind w:left="3819" w:hanging="420"/>
      </w:pPr>
      <w:rPr>
        <w:rFonts w:hint="default" w:ascii="Wingdings" w:hAnsi="Wingdings"/>
      </w:rPr>
    </w:lvl>
    <w:lvl w:ilvl="7" w:tentative="0">
      <w:start w:val="1"/>
      <w:numFmt w:val="bullet"/>
      <w:lvlText w:val=""/>
      <w:lvlJc w:val="left"/>
      <w:pPr>
        <w:ind w:left="4239" w:hanging="420"/>
      </w:pPr>
      <w:rPr>
        <w:rFonts w:hint="default" w:ascii="Wingdings" w:hAnsi="Wingdings"/>
      </w:rPr>
    </w:lvl>
    <w:lvl w:ilvl="8" w:tentative="0">
      <w:start w:val="1"/>
      <w:numFmt w:val="bullet"/>
      <w:lvlText w:val=""/>
      <w:lvlJc w:val="left"/>
      <w:pPr>
        <w:ind w:left="4659" w:hanging="420"/>
      </w:pPr>
      <w:rPr>
        <w:rFonts w:hint="default" w:ascii="Wingdings" w:hAnsi="Wingdings"/>
      </w:rPr>
    </w:lvl>
  </w:abstractNum>
  <w:abstractNum w:abstractNumId="70">
    <w:nsid w:val="589C1EF9"/>
    <w:multiLevelType w:val="multilevel"/>
    <w:tmpl w:val="589C1EF9"/>
    <w:lvl w:ilvl="0" w:tentative="0">
      <w:start w:val="1"/>
      <w:numFmt w:val="bullet"/>
      <w:pStyle w:val="1126"/>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71">
    <w:nsid w:val="5CF15E60"/>
    <w:multiLevelType w:val="multilevel"/>
    <w:tmpl w:val="5CF15E60"/>
    <w:lvl w:ilvl="0" w:tentative="0">
      <w:start w:val="1"/>
      <w:numFmt w:val="decimal"/>
      <w:pStyle w:val="3143"/>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2">
    <w:nsid w:val="5EFD5626"/>
    <w:multiLevelType w:val="multilevel"/>
    <w:tmpl w:val="5EFD5626"/>
    <w:lvl w:ilvl="0" w:tentative="0">
      <w:start w:val="1"/>
      <w:numFmt w:val="bullet"/>
      <w:pStyle w:val="1877"/>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3">
    <w:nsid w:val="5FB97A00"/>
    <w:multiLevelType w:val="multilevel"/>
    <w:tmpl w:val="5FB97A00"/>
    <w:lvl w:ilvl="0" w:tentative="0">
      <w:start w:val="1"/>
      <w:numFmt w:val="bullet"/>
      <w:pStyle w:val="2558"/>
      <w:lvlText w:val=""/>
      <w:lvlJc w:val="left"/>
      <w:pPr>
        <w:tabs>
          <w:tab w:val="left" w:pos="1140"/>
        </w:tabs>
        <w:ind w:left="1140" w:hanging="420"/>
      </w:pPr>
      <w:rPr>
        <w:rFonts w:hint="default" w:ascii="Wingdings" w:hAnsi="Wingdings"/>
      </w:rPr>
    </w:lvl>
    <w:lvl w:ilvl="1" w:tentative="0">
      <w:start w:val="1"/>
      <w:numFmt w:val="bullet"/>
      <w:lvlText w:val=""/>
      <w:lvlJc w:val="left"/>
      <w:pPr>
        <w:tabs>
          <w:tab w:val="left" w:pos="720"/>
        </w:tabs>
        <w:ind w:left="720" w:hanging="420"/>
      </w:pPr>
      <w:rPr>
        <w:rFonts w:hint="default" w:ascii="Wingdings" w:hAnsi="Wingdings"/>
      </w:rPr>
    </w:lvl>
    <w:lvl w:ilvl="2" w:tentative="0">
      <w:start w:val="1"/>
      <w:numFmt w:val="bullet"/>
      <w:lvlText w:val=""/>
      <w:lvlJc w:val="left"/>
      <w:pPr>
        <w:tabs>
          <w:tab w:val="left" w:pos="1140"/>
        </w:tabs>
        <w:ind w:left="1140" w:hanging="420"/>
      </w:pPr>
      <w:rPr>
        <w:rFonts w:hint="default" w:ascii="Wingdings" w:hAnsi="Wingdings"/>
      </w:rPr>
    </w:lvl>
    <w:lvl w:ilvl="3" w:tentative="0">
      <w:start w:val="1"/>
      <w:numFmt w:val="bullet"/>
      <w:lvlText w:val=""/>
      <w:lvlJc w:val="left"/>
      <w:pPr>
        <w:tabs>
          <w:tab w:val="left" w:pos="1560"/>
        </w:tabs>
        <w:ind w:left="1560" w:hanging="420"/>
      </w:pPr>
      <w:rPr>
        <w:rFonts w:hint="default" w:ascii="Wingdings" w:hAnsi="Wingdings"/>
      </w:rPr>
    </w:lvl>
    <w:lvl w:ilvl="4" w:tentative="0">
      <w:start w:val="1"/>
      <w:numFmt w:val="bullet"/>
      <w:lvlText w:val=""/>
      <w:lvlJc w:val="left"/>
      <w:pPr>
        <w:tabs>
          <w:tab w:val="left" w:pos="1980"/>
        </w:tabs>
        <w:ind w:left="1980" w:hanging="420"/>
      </w:pPr>
      <w:rPr>
        <w:rFonts w:hint="default" w:ascii="Wingdings" w:hAnsi="Wingdings"/>
      </w:rPr>
    </w:lvl>
    <w:lvl w:ilvl="5" w:tentative="0">
      <w:start w:val="1"/>
      <w:numFmt w:val="bullet"/>
      <w:lvlText w:val=""/>
      <w:lvlJc w:val="left"/>
      <w:pPr>
        <w:tabs>
          <w:tab w:val="left" w:pos="2400"/>
        </w:tabs>
        <w:ind w:left="2400" w:hanging="420"/>
      </w:pPr>
      <w:rPr>
        <w:rFonts w:hint="default" w:ascii="Wingdings" w:hAnsi="Wingdings"/>
      </w:rPr>
    </w:lvl>
    <w:lvl w:ilvl="6" w:tentative="0">
      <w:start w:val="1"/>
      <w:numFmt w:val="bullet"/>
      <w:lvlText w:val=""/>
      <w:lvlJc w:val="left"/>
      <w:pPr>
        <w:tabs>
          <w:tab w:val="left" w:pos="2820"/>
        </w:tabs>
        <w:ind w:left="2820" w:hanging="420"/>
      </w:pPr>
      <w:rPr>
        <w:rFonts w:hint="default" w:ascii="Wingdings" w:hAnsi="Wingdings"/>
      </w:rPr>
    </w:lvl>
    <w:lvl w:ilvl="7" w:tentative="0">
      <w:start w:val="1"/>
      <w:numFmt w:val="bullet"/>
      <w:lvlText w:val=""/>
      <w:lvlJc w:val="left"/>
      <w:pPr>
        <w:tabs>
          <w:tab w:val="left" w:pos="3240"/>
        </w:tabs>
        <w:ind w:left="3240" w:hanging="420"/>
      </w:pPr>
      <w:rPr>
        <w:rFonts w:hint="default" w:ascii="Wingdings" w:hAnsi="Wingdings"/>
      </w:rPr>
    </w:lvl>
    <w:lvl w:ilvl="8" w:tentative="0">
      <w:start w:val="1"/>
      <w:numFmt w:val="bullet"/>
      <w:lvlText w:val=""/>
      <w:lvlJc w:val="left"/>
      <w:pPr>
        <w:tabs>
          <w:tab w:val="left" w:pos="3660"/>
        </w:tabs>
        <w:ind w:left="3660" w:hanging="420"/>
      </w:pPr>
      <w:rPr>
        <w:rFonts w:hint="default" w:ascii="Wingdings" w:hAnsi="Wingdings"/>
      </w:rPr>
    </w:lvl>
  </w:abstractNum>
  <w:abstractNum w:abstractNumId="74">
    <w:nsid w:val="646260FA"/>
    <w:multiLevelType w:val="multilevel"/>
    <w:tmpl w:val="646260FA"/>
    <w:lvl w:ilvl="0" w:tentative="0">
      <w:start w:val="1"/>
      <w:numFmt w:val="decimal"/>
      <w:pStyle w:val="1246"/>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75">
    <w:nsid w:val="64D35085"/>
    <w:multiLevelType w:val="multilevel"/>
    <w:tmpl w:val="64D35085"/>
    <w:lvl w:ilvl="0" w:tentative="0">
      <w:start w:val="1"/>
      <w:numFmt w:val="chineseCountingThousand"/>
      <w:pStyle w:val="3"/>
      <w:suff w:val="nothing"/>
      <w:lvlText w:val="%1、"/>
      <w:lvlJc w:val="left"/>
      <w:pPr>
        <w:ind w:left="0" w:firstLine="0"/>
      </w:pPr>
      <w:rPr>
        <w:rFonts w:hint="eastAsia" w:ascii="黑体" w:hAnsi="黑体" w:eastAsia="黑体"/>
        <w:b/>
        <w:i w:val="0"/>
        <w:sz w:val="32"/>
        <w:szCs w:val="32"/>
      </w:rPr>
    </w:lvl>
    <w:lvl w:ilvl="1" w:tentative="0">
      <w:start w:val="1"/>
      <w:numFmt w:val="chineseCountingThousand"/>
      <w:pStyle w:val="4"/>
      <w:suff w:val="nothing"/>
      <w:lvlText w:val="（%2）"/>
      <w:lvlJc w:val="left"/>
      <w:pPr>
        <w:ind w:left="0" w:firstLine="0"/>
      </w:pPr>
      <w:rPr>
        <w:rFonts w:hint="eastAsia" w:ascii="楷体" w:hAnsi="楷体" w:eastAsia="楷体" w:cs="Times New Roman"/>
        <w:b w:val="0"/>
        <w:bCs/>
        <w:i w:val="0"/>
        <w:iCs w:val="0"/>
        <w:caps w:val="0"/>
        <w:smallCaps w:val="0"/>
        <w:strike w:val="0"/>
        <w:dstrike w:val="0"/>
        <w:vanish w:val="0"/>
        <w:color w:val="auto"/>
        <w:spacing w:val="0"/>
        <w:w w:val="100"/>
        <w:kern w:val="2"/>
        <w:position w:val="0"/>
        <w:sz w:val="32"/>
        <w:szCs w:val="28"/>
        <w:u w:val="none"/>
        <w:vertAlign w:val="baseline"/>
      </w:rPr>
    </w:lvl>
    <w:lvl w:ilvl="2" w:tentative="0">
      <w:start w:val="1"/>
      <w:numFmt w:val="decimal"/>
      <w:pStyle w:val="5"/>
      <w:isLgl/>
      <w:suff w:val="nothing"/>
      <w:lvlText w:val="%3."/>
      <w:lvlJc w:val="left"/>
      <w:pPr>
        <w:ind w:left="0" w:firstLine="0"/>
      </w:pPr>
      <w:rPr>
        <w:rFonts w:hint="eastAsia" w:ascii="仿宋_GB2312" w:hAnsi="仿宋_GB2312" w:eastAsia="仿宋_GB2312"/>
        <w:b/>
        <w:i w:val="0"/>
        <w:sz w:val="32"/>
      </w:rPr>
    </w:lvl>
    <w:lvl w:ilvl="3" w:tentative="0">
      <w:start w:val="1"/>
      <w:numFmt w:val="decimal"/>
      <w:pStyle w:val="6"/>
      <w:isLgl/>
      <w:suff w:val="nothing"/>
      <w:lvlText w:val="（%4）"/>
      <w:lvlJc w:val="left"/>
      <w:pPr>
        <w:ind w:left="0" w:firstLine="0"/>
      </w:pPr>
      <w:rPr>
        <w:rFonts w:hint="eastAsia"/>
      </w:rPr>
    </w:lvl>
    <w:lvl w:ilvl="4" w:tentative="0">
      <w:start w:val="1"/>
      <w:numFmt w:val="decimal"/>
      <w:pStyle w:val="7"/>
      <w:isLgl/>
      <w:lvlText w:val="%5）"/>
      <w:lvlJc w:val="left"/>
      <w:pPr>
        <w:tabs>
          <w:tab w:val="left" w:pos="1418"/>
        </w:tabs>
        <w:ind w:left="0" w:firstLine="0"/>
      </w:pPr>
      <w:rPr>
        <w:rFonts w:hint="eastAsia"/>
      </w:rPr>
    </w:lvl>
    <w:lvl w:ilvl="5" w:tentative="0">
      <w:start w:val="1"/>
      <w:numFmt w:val="lowerLetter"/>
      <w:pStyle w:val="8"/>
      <w:lvlText w:val="（%6）"/>
      <w:lvlJc w:val="left"/>
      <w:pPr>
        <w:tabs>
          <w:tab w:val="left" w:pos="1701"/>
        </w:tabs>
        <w:ind w:left="0" w:firstLine="0"/>
      </w:pPr>
      <w:rPr>
        <w:rFonts w:hint="eastAsia"/>
      </w:rPr>
    </w:lvl>
    <w:lvl w:ilvl="6" w:tentative="0">
      <w:start w:val="1"/>
      <w:numFmt w:val="decimal"/>
      <w:pStyle w:val="9"/>
      <w:isLgl/>
      <w:lvlText w:val="%1.%2.%3.%4.%5.%6.%7"/>
      <w:lvlJc w:val="left"/>
      <w:pPr>
        <w:tabs>
          <w:tab w:val="left" w:pos="1985"/>
        </w:tabs>
        <w:ind w:left="0" w:firstLine="0"/>
      </w:pPr>
      <w:rPr>
        <w:rFonts w:hint="default" w:ascii="Times New Roman" w:hAnsi="Times New Roman" w:cs="Times New Roman"/>
        <w:b/>
        <w:bCs/>
        <w:i w:val="0"/>
        <w:iCs w:val="0"/>
        <w:caps w:val="0"/>
        <w:smallCaps w:val="0"/>
        <w:strike w:val="0"/>
        <w:dstrike w:val="0"/>
        <w:outline w:val="0"/>
        <w:shadow w:val="0"/>
        <w:emboss w:val="0"/>
        <w:imprint w:val="0"/>
        <w:vanish w:val="0"/>
        <w:spacing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7" w:tentative="0">
      <w:start w:val="1"/>
      <w:numFmt w:val="decimal"/>
      <w:pStyle w:val="10"/>
      <w:isLgl/>
      <w:lvlText w:val="%2.%3.%4.%5.%6.%7.%8"/>
      <w:lvlJc w:val="left"/>
      <w:pPr>
        <w:tabs>
          <w:tab w:val="left" w:pos="2268"/>
        </w:tabs>
        <w:ind w:left="0" w:firstLine="0"/>
      </w:pPr>
      <w:rPr>
        <w:rFonts w:hint="default" w:ascii="Times New Roman" w:hAnsi="Times New Roman" w:eastAsia="仿宋_GB2312"/>
        <w:sz w:val="28"/>
        <w:szCs w:val="28"/>
      </w:rPr>
    </w:lvl>
    <w:lvl w:ilvl="8" w:tentative="0">
      <w:start w:val="1"/>
      <w:numFmt w:val="decimal"/>
      <w:lvlRestart w:val="2"/>
      <w:lvlText w:val="图%2.%3-%9   "/>
      <w:lvlJc w:val="left"/>
      <w:pPr>
        <w:tabs>
          <w:tab w:val="left" w:pos="2552"/>
        </w:tabs>
        <w:ind w:left="3686" w:firstLine="0"/>
      </w:pPr>
      <w:rPr>
        <w:rFonts w:hint="default" w:ascii="Times New Roman" w:hAnsi="Times New Roman" w:eastAsia="华文仿宋"/>
        <w:sz w:val="21"/>
      </w:rPr>
    </w:lvl>
  </w:abstractNum>
  <w:abstractNum w:abstractNumId="76">
    <w:nsid w:val="677A0356"/>
    <w:multiLevelType w:val="multilevel"/>
    <w:tmpl w:val="677A0356"/>
    <w:lvl w:ilvl="0" w:tentative="0">
      <w:start w:val="1"/>
      <w:numFmt w:val="bullet"/>
      <w:pStyle w:val="403"/>
      <w:lvlText w:val=""/>
      <w:lvlJc w:val="left"/>
      <w:pPr>
        <w:tabs>
          <w:tab w:val="left" w:pos="902"/>
        </w:tabs>
        <w:ind w:left="902" w:hanging="420"/>
      </w:pPr>
      <w:rPr>
        <w:rFonts w:hint="default" w:ascii="Wingdings" w:hAnsi="Wingdings"/>
      </w:rPr>
    </w:lvl>
    <w:lvl w:ilvl="1" w:tentative="0">
      <w:start w:val="1"/>
      <w:numFmt w:val="bullet"/>
      <w:lvlText w:val=""/>
      <w:lvlJc w:val="left"/>
      <w:pPr>
        <w:tabs>
          <w:tab w:val="left" w:pos="1322"/>
        </w:tabs>
        <w:ind w:left="1322" w:hanging="420"/>
      </w:pPr>
      <w:rPr>
        <w:rFonts w:hint="default" w:ascii="Wingdings" w:hAnsi="Wingdings"/>
      </w:rPr>
    </w:lvl>
    <w:lvl w:ilvl="2" w:tentative="0">
      <w:start w:val="1"/>
      <w:numFmt w:val="bullet"/>
      <w:lvlText w:val=""/>
      <w:lvlJc w:val="left"/>
      <w:pPr>
        <w:tabs>
          <w:tab w:val="left" w:pos="1742"/>
        </w:tabs>
        <w:ind w:left="1742" w:hanging="420"/>
      </w:pPr>
      <w:rPr>
        <w:rFonts w:hint="default" w:ascii="Wingdings" w:hAnsi="Wingdings"/>
      </w:rPr>
    </w:lvl>
    <w:lvl w:ilvl="3" w:tentative="0">
      <w:start w:val="1"/>
      <w:numFmt w:val="bullet"/>
      <w:lvlText w:val=""/>
      <w:lvlJc w:val="left"/>
      <w:pPr>
        <w:tabs>
          <w:tab w:val="left" w:pos="2162"/>
        </w:tabs>
        <w:ind w:left="2162" w:hanging="420"/>
      </w:pPr>
      <w:rPr>
        <w:rFonts w:hint="default" w:ascii="Wingdings" w:hAnsi="Wingdings"/>
      </w:rPr>
    </w:lvl>
    <w:lvl w:ilvl="4" w:tentative="0">
      <w:start w:val="1"/>
      <w:numFmt w:val="bullet"/>
      <w:lvlText w:val=""/>
      <w:lvlJc w:val="left"/>
      <w:pPr>
        <w:tabs>
          <w:tab w:val="left" w:pos="2582"/>
        </w:tabs>
        <w:ind w:left="2582" w:hanging="420"/>
      </w:pPr>
      <w:rPr>
        <w:rFonts w:hint="default" w:ascii="Wingdings" w:hAnsi="Wingdings"/>
      </w:rPr>
    </w:lvl>
    <w:lvl w:ilvl="5" w:tentative="0">
      <w:start w:val="1"/>
      <w:numFmt w:val="bullet"/>
      <w:lvlText w:val=""/>
      <w:lvlJc w:val="left"/>
      <w:pPr>
        <w:tabs>
          <w:tab w:val="left" w:pos="3002"/>
        </w:tabs>
        <w:ind w:left="3002" w:hanging="420"/>
      </w:pPr>
      <w:rPr>
        <w:rFonts w:hint="default" w:ascii="Wingdings" w:hAnsi="Wingdings"/>
      </w:rPr>
    </w:lvl>
    <w:lvl w:ilvl="6" w:tentative="0">
      <w:start w:val="1"/>
      <w:numFmt w:val="bullet"/>
      <w:lvlText w:val=""/>
      <w:lvlJc w:val="left"/>
      <w:pPr>
        <w:tabs>
          <w:tab w:val="left" w:pos="3422"/>
        </w:tabs>
        <w:ind w:left="3422" w:hanging="420"/>
      </w:pPr>
      <w:rPr>
        <w:rFonts w:hint="default" w:ascii="Wingdings" w:hAnsi="Wingdings"/>
      </w:rPr>
    </w:lvl>
    <w:lvl w:ilvl="7" w:tentative="0">
      <w:start w:val="1"/>
      <w:numFmt w:val="bullet"/>
      <w:lvlText w:val=""/>
      <w:lvlJc w:val="left"/>
      <w:pPr>
        <w:tabs>
          <w:tab w:val="left" w:pos="3842"/>
        </w:tabs>
        <w:ind w:left="3842" w:hanging="420"/>
      </w:pPr>
      <w:rPr>
        <w:rFonts w:hint="default" w:ascii="Wingdings" w:hAnsi="Wingdings"/>
      </w:rPr>
    </w:lvl>
    <w:lvl w:ilvl="8" w:tentative="0">
      <w:start w:val="1"/>
      <w:numFmt w:val="bullet"/>
      <w:lvlText w:val=""/>
      <w:lvlJc w:val="left"/>
      <w:pPr>
        <w:tabs>
          <w:tab w:val="left" w:pos="4262"/>
        </w:tabs>
        <w:ind w:left="4262" w:hanging="420"/>
      </w:pPr>
      <w:rPr>
        <w:rFonts w:hint="default" w:ascii="Wingdings" w:hAnsi="Wingdings"/>
      </w:rPr>
    </w:lvl>
  </w:abstractNum>
  <w:abstractNum w:abstractNumId="77">
    <w:nsid w:val="6DBF04F4"/>
    <w:multiLevelType w:val="multilevel"/>
    <w:tmpl w:val="6DBF04F4"/>
    <w:lvl w:ilvl="0" w:tentative="0">
      <w:start w:val="1"/>
      <w:numFmt w:val="none"/>
      <w:pStyle w:val="1159"/>
      <w:lvlText w:val="%1注："/>
      <w:lvlJc w:val="left"/>
      <w:pPr>
        <w:tabs>
          <w:tab w:val="left" w:pos="1140"/>
        </w:tabs>
        <w:ind w:left="840" w:hanging="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8">
    <w:nsid w:val="6E364A68"/>
    <w:multiLevelType w:val="multilevel"/>
    <w:tmpl w:val="6E364A68"/>
    <w:lvl w:ilvl="0" w:tentative="0">
      <w:start w:val="1"/>
      <w:numFmt w:val="decimal"/>
      <w:pStyle w:val="1094"/>
      <w:lvlText w:val="%1."/>
      <w:lvlJc w:val="left"/>
      <w:pPr>
        <w:tabs>
          <w:tab w:val="left" w:pos="908"/>
        </w:tabs>
        <w:ind w:left="908"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79">
    <w:nsid w:val="6FF316D9"/>
    <w:multiLevelType w:val="multilevel"/>
    <w:tmpl w:val="6FF316D9"/>
    <w:lvl w:ilvl="0" w:tentative="0">
      <w:start w:val="1"/>
      <w:numFmt w:val="decimal"/>
      <w:lvlText w:val="%1."/>
      <w:lvlJc w:val="left"/>
      <w:pPr>
        <w:tabs>
          <w:tab w:val="left" w:pos="432"/>
        </w:tabs>
        <w:ind w:left="432" w:hanging="432"/>
      </w:pPr>
      <w:rPr>
        <w:rFonts w:hint="eastAsia"/>
        <w:b/>
        <w:i w:val="0"/>
      </w:rPr>
    </w:lvl>
    <w:lvl w:ilvl="1" w:tentative="0">
      <w:start w:val="1"/>
      <w:numFmt w:val="decimal"/>
      <w:lvlText w:val="%1.%2"/>
      <w:lvlJc w:val="left"/>
      <w:pPr>
        <w:tabs>
          <w:tab w:val="left" w:pos="0"/>
        </w:tabs>
        <w:ind w:left="624" w:hanging="624"/>
      </w:pPr>
      <w:rPr>
        <w:rFonts w:hint="eastAsia"/>
        <w:color w:val="auto"/>
      </w:rPr>
    </w:lvl>
    <w:lvl w:ilvl="2" w:tentative="0">
      <w:start w:val="1"/>
      <w:numFmt w:val="decimal"/>
      <w:lvlText w:val="%1.%2.%3"/>
      <w:lvlJc w:val="left"/>
      <w:pPr>
        <w:tabs>
          <w:tab w:val="left" w:pos="720"/>
        </w:tabs>
        <w:ind w:left="720" w:hanging="720"/>
      </w:pPr>
      <w:rPr>
        <w:rFonts w:hint="default" w:ascii="Times New Roman" w:hAnsi="Times New Roman" w:cs="Times New Roman"/>
      </w:rPr>
    </w:lvl>
    <w:lvl w:ilvl="3" w:tentative="0">
      <w:start w:val="1"/>
      <w:numFmt w:val="decimal"/>
      <w:lvlText w:val="%1.%2.%3.%4"/>
      <w:lvlJc w:val="left"/>
      <w:pPr>
        <w:tabs>
          <w:tab w:val="left" w:pos="864"/>
        </w:tabs>
        <w:ind w:left="864" w:hanging="864"/>
      </w:pPr>
      <w:rPr>
        <w:rFonts w:hint="default" w:ascii="Times New Roman" w:hAnsi="Times New Roman" w:eastAsia="宋体" w:cs="Times New Roman"/>
      </w:rPr>
    </w:lvl>
    <w:lvl w:ilvl="4" w:tentative="0">
      <w:start w:val="1"/>
      <w:numFmt w:val="decimal"/>
      <w:pStyle w:val="681"/>
      <w:lvlText w:val="%1.%2.%3.%4.%5"/>
      <w:lvlJc w:val="left"/>
      <w:pPr>
        <w:tabs>
          <w:tab w:val="left" w:pos="1008"/>
        </w:tabs>
        <w:ind w:left="1008" w:hanging="1008"/>
      </w:pPr>
      <w:rPr>
        <w:rFonts w:hint="default" w:ascii="Times New Roman" w:hAnsi="Times New Roman" w:eastAsia="宋体" w:cs="Times New Roman"/>
        <w:i w:val="0"/>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80">
    <w:nsid w:val="6FF83B5C"/>
    <w:multiLevelType w:val="multilevel"/>
    <w:tmpl w:val="6FF83B5C"/>
    <w:lvl w:ilvl="0" w:tentative="0">
      <w:start w:val="1"/>
      <w:numFmt w:val="decimal"/>
      <w:pStyle w:val="1233"/>
      <w:lvlText w:val="%1."/>
      <w:lvlJc w:val="left"/>
      <w:pPr>
        <w:ind w:left="425" w:hanging="425"/>
      </w:pPr>
    </w:lvl>
    <w:lvl w:ilvl="1" w:tentative="0">
      <w:start w:val="1"/>
      <w:numFmt w:val="decimal"/>
      <w:pStyle w:val="1235"/>
      <w:lvlText w:val="%1.%2."/>
      <w:lvlJc w:val="left"/>
      <w:pPr>
        <w:ind w:left="567" w:hanging="567"/>
      </w:pPr>
    </w:lvl>
    <w:lvl w:ilvl="2" w:tentative="0">
      <w:start w:val="1"/>
      <w:numFmt w:val="decimal"/>
      <w:pStyle w:val="1236"/>
      <w:lvlText w:val="%1.%2.%3."/>
      <w:lvlJc w:val="left"/>
      <w:pPr>
        <w:ind w:left="709" w:hanging="709"/>
      </w:pPr>
    </w:lvl>
    <w:lvl w:ilvl="3" w:tentative="0">
      <w:start w:val="1"/>
      <w:numFmt w:val="decimal"/>
      <w:pStyle w:val="1238"/>
      <w:lvlText w:val="%1.%2.%3.%4."/>
      <w:lvlJc w:val="left"/>
      <w:pPr>
        <w:ind w:left="851" w:hanging="851"/>
      </w:pPr>
    </w:lvl>
    <w:lvl w:ilvl="4" w:tentative="0">
      <w:start w:val="1"/>
      <w:numFmt w:val="decimal"/>
      <w:pStyle w:val="1240"/>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81">
    <w:nsid w:val="7086193A"/>
    <w:multiLevelType w:val="multilevel"/>
    <w:tmpl w:val="7086193A"/>
    <w:lvl w:ilvl="0" w:tentative="0">
      <w:start w:val="1"/>
      <w:numFmt w:val="decimal"/>
      <w:pStyle w:val="791"/>
      <w:suff w:val="space"/>
      <w:lvlText w:val="第 %1 章 "/>
      <w:lvlJc w:val="left"/>
      <w:pPr>
        <w:ind w:left="0" w:firstLine="0"/>
      </w:pPr>
      <w:rPr>
        <w:rFonts w:hint="eastAsia" w:ascii="黑体" w:eastAsia="黑体"/>
        <w:b/>
        <w:bCs w:val="0"/>
        <w:i w:val="0"/>
        <w:iCs w:val="0"/>
        <w:caps w:val="0"/>
        <w:smallCaps w:val="0"/>
        <w:strike w:val="0"/>
        <w:dstrike w:val="0"/>
        <w:vanish w:val="0"/>
        <w:color w:val="000000"/>
        <w:spacing w:val="0"/>
        <w:kern w:val="0"/>
        <w:position w:val="0"/>
        <w:sz w:val="30"/>
        <w:szCs w:val="30"/>
        <w:u w:val="none"/>
        <w:vertAlign w:val="baseline"/>
      </w:rPr>
    </w:lvl>
    <w:lvl w:ilvl="1" w:tentative="0">
      <w:start w:val="1"/>
      <w:numFmt w:val="decimal"/>
      <w:pStyle w:val="795"/>
      <w:isLgl/>
      <w:suff w:val="space"/>
      <w:lvlText w:val="%1.%2 "/>
      <w:lvlJc w:val="left"/>
      <w:pPr>
        <w:ind w:left="705" w:hanging="705"/>
      </w:pPr>
      <w:rPr>
        <w:rFonts w:hint="eastAsia" w:ascii="黑体" w:eastAsia="黑体"/>
        <w:b/>
        <w:i w:val="0"/>
        <w:sz w:val="28"/>
        <w:szCs w:val="28"/>
      </w:rPr>
    </w:lvl>
    <w:lvl w:ilvl="2" w:tentative="0">
      <w:start w:val="1"/>
      <w:numFmt w:val="decimal"/>
      <w:pStyle w:val="794"/>
      <w:isLgl/>
      <w:suff w:val="space"/>
      <w:lvlText w:val="%1.%2.%3 "/>
      <w:lvlJc w:val="left"/>
      <w:pPr>
        <w:ind w:left="284" w:firstLine="0"/>
      </w:pPr>
      <w:rPr>
        <w:rFonts w:hint="eastAsia" w:ascii="黑体" w:eastAsia="黑体"/>
        <w:b w:val="0"/>
        <w:bCs w:val="0"/>
        <w:i w:val="0"/>
        <w:iCs w:val="0"/>
        <w:caps w:val="0"/>
        <w:smallCaps w:val="0"/>
        <w:strike w:val="0"/>
        <w:dstrike w:val="0"/>
        <w:vanish w:val="0"/>
        <w:color w:val="000000"/>
        <w:spacing w:val="0"/>
        <w:kern w:val="0"/>
        <w:position w:val="0"/>
        <w:sz w:val="24"/>
        <w:szCs w:val="24"/>
        <w:u w:val="none"/>
        <w:vertAlign w:val="baseline"/>
      </w:rPr>
    </w:lvl>
    <w:lvl w:ilvl="3" w:tentative="0">
      <w:start w:val="1"/>
      <w:numFmt w:val="decimal"/>
      <w:pStyle w:val="793"/>
      <w:suff w:val="space"/>
      <w:lvlText w:val="%1.%2.%3.%4"/>
      <w:lvlJc w:val="left"/>
      <w:pPr>
        <w:ind w:left="-4" w:firstLine="288"/>
      </w:pPr>
      <w:rPr>
        <w:rFonts w:hint="eastAsia" w:ascii="黑体" w:eastAsia="黑体"/>
        <w:b w:val="0"/>
        <w:i w:val="0"/>
        <w:sz w:val="24"/>
      </w:rPr>
    </w:lvl>
    <w:lvl w:ilvl="4" w:tentative="0">
      <w:start w:val="1"/>
      <w:numFmt w:val="decimal"/>
      <w:suff w:val="space"/>
      <w:lvlText w:val="%5）"/>
      <w:lvlJc w:val="left"/>
      <w:pPr>
        <w:ind w:left="5275" w:hanging="454"/>
      </w:pPr>
      <w:rPr>
        <w:rFonts w:hint="eastAsia" w:ascii="宋体" w:eastAsia="宋体"/>
        <w:b w:val="0"/>
        <w:i w:val="0"/>
        <w:sz w:val="24"/>
        <w:szCs w:val="24"/>
      </w:rPr>
    </w:lvl>
    <w:lvl w:ilvl="5" w:tentative="0">
      <w:start w:val="1"/>
      <w:numFmt w:val="lowerLetter"/>
      <w:suff w:val="space"/>
      <w:lvlText w:val="%6."/>
      <w:lvlJc w:val="left"/>
      <w:pPr>
        <w:ind w:left="846" w:hanging="166"/>
      </w:pPr>
      <w:rPr>
        <w:rFonts w:hint="eastAsia" w:eastAsia="宋体"/>
        <w:b w:val="0"/>
        <w:i w:val="0"/>
        <w:sz w:val="24"/>
        <w:szCs w:val="24"/>
      </w:rPr>
    </w:lvl>
    <w:lvl w:ilvl="6" w:tentative="0">
      <w:start w:val="1"/>
      <w:numFmt w:val="decimal"/>
      <w:lvlText w:val="%1.%2.%3.%4.%5.%6.%7."/>
      <w:lvlJc w:val="left"/>
      <w:pPr>
        <w:tabs>
          <w:tab w:val="left" w:pos="988"/>
        </w:tabs>
        <w:ind w:left="988" w:hanging="308"/>
      </w:pPr>
      <w:rPr>
        <w:rFonts w:hint="eastAsia"/>
      </w:rPr>
    </w:lvl>
    <w:lvl w:ilvl="7" w:tentative="0">
      <w:start w:val="1"/>
      <w:numFmt w:val="decimal"/>
      <w:lvlText w:val="%1.%2.%3.%4.%5.%6.%7.%8."/>
      <w:lvlJc w:val="left"/>
      <w:pPr>
        <w:tabs>
          <w:tab w:val="left" w:pos="1130"/>
        </w:tabs>
        <w:ind w:left="1130" w:hanging="1418"/>
      </w:pPr>
      <w:rPr>
        <w:rFonts w:hint="eastAsia"/>
      </w:rPr>
    </w:lvl>
    <w:lvl w:ilvl="8" w:tentative="0">
      <w:start w:val="1"/>
      <w:numFmt w:val="decimal"/>
      <w:lvlText w:val="%1.%2.%3.%4.%5.%6.%7.%8.%9."/>
      <w:lvlJc w:val="left"/>
      <w:pPr>
        <w:tabs>
          <w:tab w:val="left" w:pos="1271"/>
        </w:tabs>
        <w:ind w:left="1271" w:hanging="1559"/>
      </w:pPr>
      <w:rPr>
        <w:rFonts w:hint="eastAsia"/>
      </w:rPr>
    </w:lvl>
  </w:abstractNum>
  <w:abstractNum w:abstractNumId="82">
    <w:nsid w:val="71E52405"/>
    <w:multiLevelType w:val="multilevel"/>
    <w:tmpl w:val="71E52405"/>
    <w:lvl w:ilvl="0" w:tentative="0">
      <w:start w:val="1"/>
      <w:numFmt w:val="bullet"/>
      <w:pStyle w:val="1965"/>
      <w:lvlText w:val=""/>
      <w:lvlJc w:val="left"/>
      <w:pPr>
        <w:tabs>
          <w:tab w:val="left" w:pos="1134"/>
        </w:tabs>
        <w:ind w:left="1134" w:hanging="283"/>
      </w:pPr>
      <w:rPr>
        <w:rFonts w:hint="default" w:ascii="Wingdings" w:hAnsi="Wingdings" w:eastAsia="宋体"/>
        <w:b w:val="0"/>
        <w:i w:val="0"/>
        <w:sz w:val="15"/>
        <w:szCs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3">
    <w:nsid w:val="723B1E07"/>
    <w:multiLevelType w:val="multilevel"/>
    <w:tmpl w:val="723B1E07"/>
    <w:lvl w:ilvl="0" w:tentative="0">
      <w:start w:val="1"/>
      <w:numFmt w:val="bullet"/>
      <w:pStyle w:val="2167"/>
      <w:lvlText w:val=""/>
      <w:lvlJc w:val="left"/>
      <w:pPr>
        <w:tabs>
          <w:tab w:val="left" w:pos="374"/>
        </w:tabs>
        <w:ind w:left="374" w:hanging="374"/>
      </w:pPr>
      <w:rPr>
        <w:rFonts w:hint="default" w:ascii="Wingdings" w:hAnsi="Wingdings"/>
        <w:b/>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4">
    <w:nsid w:val="74E702D5"/>
    <w:multiLevelType w:val="multilevel"/>
    <w:tmpl w:val="74E702D5"/>
    <w:lvl w:ilvl="0" w:tentative="0">
      <w:start w:val="1"/>
      <w:numFmt w:val="japaneseCounting"/>
      <w:pStyle w:val="2500"/>
      <w:lvlText w:val="%1、"/>
      <w:lvlJc w:val="left"/>
      <w:pPr>
        <w:tabs>
          <w:tab w:val="left" w:pos="720"/>
        </w:tabs>
        <w:ind w:left="720" w:hanging="720"/>
      </w:pPr>
      <w:rPr>
        <w:rFonts w:hint="default" w:ascii="Times New Roman" w:hAnsi="Times New Roman" w:eastAsia="黑体"/>
        <w:b w:val="0"/>
      </w:rPr>
    </w:lvl>
    <w:lvl w:ilvl="1" w:tentative="0">
      <w:start w:val="1"/>
      <w:numFmt w:val="bullet"/>
      <w:lvlText w:val=""/>
      <w:lvlJc w:val="left"/>
      <w:pPr>
        <w:tabs>
          <w:tab w:val="left" w:pos="840"/>
        </w:tabs>
        <w:ind w:left="840" w:hanging="420"/>
      </w:pPr>
      <w:rPr>
        <w:rFonts w:hint="default" w:ascii="Wingdings" w:hAnsi="Wingdings"/>
        <w:b w:val="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5">
    <w:nsid w:val="754B1D8D"/>
    <w:multiLevelType w:val="multilevel"/>
    <w:tmpl w:val="754B1D8D"/>
    <w:lvl w:ilvl="0" w:tentative="0">
      <w:start w:val="1"/>
      <w:numFmt w:val="bullet"/>
      <w:pStyle w:val="415"/>
      <w:lvlText w:val=""/>
      <w:lvlJc w:val="left"/>
      <w:pPr>
        <w:tabs>
          <w:tab w:val="left" w:pos="720"/>
        </w:tabs>
        <w:ind w:left="720" w:hanging="360"/>
      </w:pPr>
      <w:rPr>
        <w:rFonts w:hint="default" w:ascii="Wingdings" w:hAnsi="Wingdings"/>
        <w:sz w:val="16"/>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6">
    <w:nsid w:val="76933334"/>
    <w:multiLevelType w:val="multilevel"/>
    <w:tmpl w:val="76933334"/>
    <w:lvl w:ilvl="0" w:tentative="0">
      <w:start w:val="1"/>
      <w:numFmt w:val="none"/>
      <w:pStyle w:val="1808"/>
      <w:lvlText w:val="%1——"/>
      <w:lvlJc w:val="left"/>
      <w:pPr>
        <w:tabs>
          <w:tab w:val="left" w:pos="1140"/>
        </w:tabs>
        <w:ind w:left="84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7">
    <w:nsid w:val="796609AB"/>
    <w:multiLevelType w:val="singleLevel"/>
    <w:tmpl w:val="796609AB"/>
    <w:lvl w:ilvl="0" w:tentative="0">
      <w:start w:val="1"/>
      <w:numFmt w:val="chineseCountingThousand"/>
      <w:pStyle w:val="2135"/>
      <w:lvlText w:val="第%1章."/>
      <w:lvlJc w:val="left"/>
      <w:pPr>
        <w:tabs>
          <w:tab w:val="left" w:pos="432"/>
        </w:tabs>
        <w:ind w:left="432" w:hanging="432"/>
      </w:pPr>
      <w:rPr>
        <w:rFonts w:hint="eastAsia"/>
      </w:rPr>
    </w:lvl>
  </w:abstractNum>
  <w:abstractNum w:abstractNumId="88">
    <w:nsid w:val="7AC122F0"/>
    <w:multiLevelType w:val="multilevel"/>
    <w:tmpl w:val="7AC122F0"/>
    <w:lvl w:ilvl="0" w:tentative="0">
      <w:start w:val="1"/>
      <w:numFmt w:val="decimal"/>
      <w:suff w:val="nothing"/>
      <w:lvlText w:val="%1  "/>
      <w:lvlJc w:val="left"/>
      <w:pPr>
        <w:ind w:left="0" w:firstLine="0"/>
      </w:pPr>
      <w:rPr>
        <w:rFonts w:hint="default" w:ascii="Arial" w:hAnsi="Arial" w:eastAsia="黑体" w:cs="Times New Roman"/>
        <w:b w:val="0"/>
        <w:i w:val="0"/>
        <w:sz w:val="36"/>
        <w:szCs w:val="36"/>
      </w:rPr>
    </w:lvl>
    <w:lvl w:ilvl="1" w:tentative="0">
      <w:start w:val="1"/>
      <w:numFmt w:val="decimal"/>
      <w:suff w:val="nothing"/>
      <w:lvlText w:val="%1.%2  "/>
      <w:lvlJc w:val="left"/>
      <w:pPr>
        <w:ind w:left="0" w:firstLine="0"/>
      </w:pPr>
      <w:rPr>
        <w:rFonts w:hint="default" w:ascii="Arial" w:hAnsi="Arial" w:cs="Times New Roman"/>
        <w:b w:val="0"/>
        <w:i w:val="0"/>
        <w:sz w:val="30"/>
        <w:szCs w:val="30"/>
      </w:rPr>
    </w:lvl>
    <w:lvl w:ilvl="2" w:tentative="0">
      <w:start w:val="1"/>
      <w:numFmt w:val="decimal"/>
      <w:suff w:val="nothing"/>
      <w:lvlText w:val="%1.%2.%3  "/>
      <w:lvlJc w:val="left"/>
      <w:pPr>
        <w:ind w:left="0" w:firstLine="0"/>
      </w:pPr>
      <w:rPr>
        <w:rFonts w:hint="default" w:ascii="Arial" w:hAnsi="Arial" w:cs="Times New Roman"/>
        <w:b w:val="0"/>
        <w:i w:val="0"/>
        <w:sz w:val="24"/>
        <w:szCs w:val="24"/>
      </w:rPr>
    </w:lvl>
    <w:lvl w:ilvl="3" w:tentative="0">
      <w:start w:val="1"/>
      <w:numFmt w:val="decimal"/>
      <w:suff w:val="nothing"/>
      <w:lvlText w:val="%1.%2.%3.%4  "/>
      <w:lvlJc w:val="left"/>
      <w:pPr>
        <w:ind w:left="0" w:firstLine="0"/>
      </w:pPr>
      <w:rPr>
        <w:rFonts w:hint="default" w:ascii="Arial" w:hAnsi="Arial" w:cs="Times New Roman"/>
        <w:b w:val="0"/>
        <w:i w:val="0"/>
        <w:sz w:val="21"/>
        <w:szCs w:val="21"/>
      </w:rPr>
    </w:lvl>
    <w:lvl w:ilvl="4" w:tentative="0">
      <w:start w:val="1"/>
      <w:numFmt w:val="decimal"/>
      <w:lvlText w:val="%5."/>
      <w:lvlJc w:val="left"/>
      <w:pPr>
        <w:tabs>
          <w:tab w:val="left" w:pos="1134"/>
        </w:tabs>
        <w:ind w:left="1134" w:hanging="312"/>
      </w:pPr>
      <w:rPr>
        <w:rFonts w:hint="default" w:ascii="Arial" w:hAnsi="Arial" w:cs="Times New Roman"/>
        <w:b w:val="0"/>
        <w:i w:val="0"/>
        <w:sz w:val="21"/>
        <w:szCs w:val="21"/>
      </w:rPr>
    </w:lvl>
    <w:lvl w:ilvl="5" w:tentative="0">
      <w:start w:val="1"/>
      <w:numFmt w:val="decimal"/>
      <w:lvlText w:val="%6)"/>
      <w:lvlJc w:val="left"/>
      <w:pPr>
        <w:tabs>
          <w:tab w:val="left" w:pos="1134"/>
        </w:tabs>
        <w:ind w:left="1134" w:hanging="312"/>
      </w:pPr>
      <w:rPr>
        <w:rFonts w:hint="default" w:ascii="Arial" w:hAnsi="Arial" w:cs="Times New Roman"/>
        <w:b w:val="0"/>
        <w:i w:val="0"/>
        <w:sz w:val="21"/>
        <w:szCs w:val="21"/>
      </w:rPr>
    </w:lvl>
    <w:lvl w:ilvl="6" w:tentative="0">
      <w:start w:val="1"/>
      <w:numFmt w:val="lowerLetter"/>
      <w:lvlText w:val="%7."/>
      <w:lvlJc w:val="left"/>
      <w:pPr>
        <w:tabs>
          <w:tab w:val="left" w:pos="1134"/>
        </w:tabs>
        <w:ind w:left="1134" w:hanging="312"/>
      </w:pPr>
      <w:rPr>
        <w:rFonts w:hint="default" w:ascii="Arial" w:hAnsi="Arial" w:cs="Times New Roman"/>
        <w:b w:val="0"/>
        <w:i w:val="0"/>
        <w:sz w:val="21"/>
        <w:szCs w:val="21"/>
      </w:rPr>
    </w:lvl>
    <w:lvl w:ilvl="7" w:tentative="0">
      <w:start w:val="1"/>
      <w:numFmt w:val="decimal"/>
      <w:lvlRestart w:val="0"/>
      <w:pStyle w:val="1858"/>
      <w:suff w:val="space"/>
      <w:lvlText w:val="图%8"/>
      <w:lvlJc w:val="center"/>
      <w:pPr>
        <w:ind w:left="0" w:firstLine="0"/>
      </w:pPr>
      <w:rPr>
        <w:b w:val="0"/>
        <w:bCs w:val="0"/>
        <w:i w:val="0"/>
        <w:iCs w:val="0"/>
        <w:caps w:val="0"/>
        <w:smallCaps w:val="0"/>
        <w:strike w:val="0"/>
        <w:dstrike w:val="0"/>
        <w:vanish w:val="0"/>
        <w:color w:val="000000"/>
        <w:spacing w:val="0"/>
        <w:position w:val="0"/>
        <w:u w:val="none"/>
        <w:vertAlign w:val="baseline"/>
        <w:eastAsianLayout w:id="1" w:combine="1"/>
      </w:rPr>
    </w:lvl>
    <w:lvl w:ilvl="8" w:tentative="0">
      <w:start w:val="1"/>
      <w:numFmt w:val="decimal"/>
      <w:lvlRestart w:val="0"/>
      <w:pStyle w:val="1857"/>
      <w:suff w:val="space"/>
      <w:lvlText w:val="表%9"/>
      <w:lvlJc w:val="center"/>
      <w:pPr>
        <w:ind w:left="0" w:firstLine="0"/>
      </w:pPr>
      <w:rPr>
        <w:rFonts w:hint="default" w:ascii="Arial" w:hAnsi="Arial" w:eastAsia="黑体" w:cs="Times New Roman"/>
        <w:b w:val="0"/>
        <w:i w:val="0"/>
        <w:sz w:val="18"/>
        <w:szCs w:val="18"/>
      </w:rPr>
    </w:lvl>
  </w:abstractNum>
  <w:abstractNum w:abstractNumId="89">
    <w:nsid w:val="7C29774E"/>
    <w:multiLevelType w:val="multilevel"/>
    <w:tmpl w:val="7C29774E"/>
    <w:lvl w:ilvl="0" w:tentative="0">
      <w:start w:val="1"/>
      <w:numFmt w:val="bullet"/>
      <w:pStyle w:val="1964"/>
      <w:lvlText w:val=""/>
      <w:lvlJc w:val="left"/>
      <w:pPr>
        <w:tabs>
          <w:tab w:val="left" w:pos="1260"/>
        </w:tabs>
        <w:ind w:left="1260" w:hanging="420"/>
      </w:pPr>
      <w:rPr>
        <w:rFonts w:hint="default" w:ascii="Wingdings" w:hAnsi="Wingdings"/>
        <w:sz w:val="24"/>
        <w:szCs w:val="24"/>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90">
    <w:nsid w:val="7D3A5B5D"/>
    <w:multiLevelType w:val="multilevel"/>
    <w:tmpl w:val="7D3A5B5D"/>
    <w:lvl w:ilvl="0" w:tentative="0">
      <w:start w:val="1"/>
      <w:numFmt w:val="bullet"/>
      <w:pStyle w:val="1106"/>
      <w:lvlText w:val=""/>
      <w:lvlJc w:val="left"/>
      <w:pPr>
        <w:ind w:left="842" w:hanging="420"/>
      </w:pPr>
      <w:rPr>
        <w:rFonts w:hint="default" w:ascii="Wingdings" w:hAnsi="Wingdings"/>
        <w:sz w:val="15"/>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abstractNum w:abstractNumId="91">
    <w:nsid w:val="7FBB6BBD"/>
    <w:multiLevelType w:val="multilevel"/>
    <w:tmpl w:val="7FBB6BBD"/>
    <w:lvl w:ilvl="0" w:tentative="0">
      <w:start w:val="1"/>
      <w:numFmt w:val="decimal"/>
      <w:pStyle w:val="398"/>
      <w:lvlText w:val="图%1"/>
      <w:lvlJc w:val="center"/>
      <w:pPr>
        <w:tabs>
          <w:tab w:val="left" w:pos="1701"/>
        </w:tabs>
        <w:ind w:left="1701" w:hanging="340"/>
      </w:pPr>
      <w:rPr>
        <w:rFonts w:hint="eastAsia" w:ascii="Times New Roman" w:hAnsi="Times New Roman" w:eastAsia="宋体"/>
        <w:b w:val="0"/>
        <w:i w:val="0"/>
        <w:sz w:val="18"/>
        <w:szCs w:val="2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75"/>
  </w:num>
  <w:num w:numId="2">
    <w:abstractNumId w:val="7"/>
  </w:num>
  <w:num w:numId="3">
    <w:abstractNumId w:val="5"/>
  </w:num>
  <w:num w:numId="4">
    <w:abstractNumId w:val="2"/>
  </w:num>
  <w:num w:numId="5">
    <w:abstractNumId w:val="6"/>
  </w:num>
  <w:num w:numId="6">
    <w:abstractNumId w:val="3"/>
  </w:num>
  <w:num w:numId="7">
    <w:abstractNumId w:val="1"/>
  </w:num>
  <w:num w:numId="8">
    <w:abstractNumId w:val="0"/>
  </w:num>
  <w:num w:numId="9">
    <w:abstractNumId w:val="23"/>
  </w:num>
  <w:num w:numId="10">
    <w:abstractNumId w:val="53"/>
  </w:num>
  <w:num w:numId="11">
    <w:abstractNumId w:val="60"/>
  </w:num>
  <w:num w:numId="12">
    <w:abstractNumId w:val="27"/>
  </w:num>
  <w:num w:numId="13">
    <w:abstractNumId w:val="28"/>
  </w:num>
  <w:num w:numId="14">
    <w:abstractNumId w:val="69"/>
  </w:num>
  <w:num w:numId="15">
    <w:abstractNumId w:val="25"/>
  </w:num>
  <w:num w:numId="16">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6"/>
  </w:num>
  <w:num w:numId="18">
    <w:abstractNumId w:val="85"/>
  </w:num>
  <w:num w:numId="19">
    <w:abstractNumId w:val="34"/>
  </w:num>
  <w:num w:numId="20">
    <w:abstractNumId w:val="41"/>
  </w:num>
  <w:num w:numId="21">
    <w:abstractNumId w:val="15"/>
  </w:num>
  <w:num w:numId="22">
    <w:abstractNumId w:val="17"/>
  </w:num>
  <w:num w:numId="23">
    <w:abstractNumId w:val="66"/>
  </w:num>
  <w:num w:numId="24">
    <w:abstractNumId w:val="46"/>
  </w:num>
  <w:num w:numId="25">
    <w:abstractNumId w:val="79"/>
  </w:num>
  <w:num w:numId="26">
    <w:abstractNumId w:val="38"/>
  </w:num>
  <w:num w:numId="27">
    <w:abstractNumId w:val="30"/>
  </w:num>
  <w:num w:numId="28">
    <w:abstractNumId w:val="24"/>
  </w:num>
  <w:num w:numId="29">
    <w:abstractNumId w:val="81"/>
  </w:num>
  <w:num w:numId="30">
    <w:abstractNumId w:val="59"/>
  </w:num>
  <w:num w:numId="31">
    <w:abstractNumId w:val="47"/>
  </w:num>
  <w:num w:numId="32">
    <w:abstractNumId w:val="16"/>
  </w:num>
  <w:num w:numId="33">
    <w:abstractNumId w:val="43"/>
  </w:num>
  <w:num w:numId="34">
    <w:abstractNumId w:val="12"/>
  </w:num>
  <w:num w:numId="35">
    <w:abstractNumId w:val="39"/>
  </w:num>
  <w:num w:numId="36">
    <w:abstractNumId w:val="62"/>
  </w:num>
  <w:num w:numId="37">
    <w:abstractNumId w:val="78"/>
    <w:lvlOverride w:ilvl="0">
      <w:startOverride w:val="1"/>
    </w:lvlOverride>
  </w:num>
  <w:num w:numId="38">
    <w:abstractNumId w:val="90"/>
  </w:num>
  <w:num w:numId="39">
    <w:abstractNumId w:val="31"/>
  </w:num>
  <w:num w:numId="40">
    <w:abstractNumId w:val="68"/>
  </w:num>
  <w:num w:numId="41">
    <w:abstractNumId w:val="70"/>
  </w:num>
  <w:num w:numId="42">
    <w:abstractNumId w:val="77"/>
  </w:num>
  <w:num w:numId="43">
    <w:abstractNumId w:val="33"/>
  </w:num>
  <w:num w:numId="44">
    <w:abstractNumId w:val="51"/>
  </w:num>
  <w:num w:numId="45">
    <w:abstractNumId w:val="80"/>
  </w:num>
  <w:num w:numId="46">
    <w:abstractNumId w:val="74"/>
  </w:num>
  <w:num w:numId="47">
    <w:abstractNumId w:val="18"/>
  </w:num>
  <w:num w:numId="48">
    <w:abstractNumId w:val="13"/>
  </w:num>
  <w:num w:numId="49">
    <w:abstractNumId w:val="57"/>
  </w:num>
  <w:num w:numId="50">
    <w:abstractNumId w:val="20"/>
  </w:num>
  <w:num w:numId="5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67"/>
  </w:num>
  <w:num w:numId="53">
    <w:abstractNumId w:val="65"/>
    <w:lvlOverride w:ilvl="0">
      <w:startOverride w:val="1"/>
    </w:lvlOverride>
    <w:lvlOverride w:ilvl="1">
      <w:startOverride w:val="1"/>
    </w:lvlOverride>
  </w:num>
  <w:num w:numId="5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54"/>
    <w:lvlOverride w:ilvl="0">
      <w:startOverride w:val="1"/>
    </w:lvlOverride>
  </w:num>
  <w:num w:numId="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1"/>
  </w:num>
  <w:num w:numId="60">
    <w:abstractNumId w:val="88"/>
  </w:num>
  <w:num w:numId="61">
    <w:abstractNumId w:val="49"/>
  </w:num>
  <w:num w:numId="62">
    <w:abstractNumId w:val="72"/>
  </w:num>
  <w:num w:numId="63">
    <w:abstractNumId w:val="56"/>
    <w:lvlOverride w:ilvl="0">
      <w:startOverride w:val="1"/>
    </w:lvlOverride>
  </w:num>
  <w:num w:numId="64">
    <w:abstractNumId w:val="32"/>
    <w:lvlOverride w:ilvl="0">
      <w:startOverride w:val="1"/>
    </w:lvlOverride>
  </w:num>
  <w:num w:numId="65">
    <w:abstractNumId w:val="52"/>
    <w:lvlOverride w:ilvl="0">
      <w:startOverride w:val="1"/>
    </w:lvlOverride>
  </w:num>
  <w:num w:numId="66">
    <w:abstractNumId w:val="89"/>
  </w:num>
  <w:num w:numId="67">
    <w:abstractNumId w:val="82"/>
  </w:num>
  <w:num w:numId="68">
    <w:abstractNumId w:val="87"/>
  </w:num>
  <w:num w:numId="69">
    <w:abstractNumId w:val="11"/>
  </w:num>
  <w:num w:numId="70">
    <w:abstractNumId w:val="83"/>
  </w:num>
  <w:num w:numId="71">
    <w:abstractNumId w:val="26"/>
  </w:num>
  <w:num w:numId="72">
    <w:abstractNumId w:val="64"/>
  </w:num>
  <w:num w:numId="73">
    <w:abstractNumId w:val="9"/>
  </w:num>
  <w:num w:numId="74">
    <w:abstractNumId w:val="84"/>
  </w:num>
  <w:num w:numId="75">
    <w:abstractNumId w:val="22"/>
  </w:num>
  <w:num w:numId="76">
    <w:abstractNumId w:val="42"/>
  </w:num>
  <w:num w:numId="77">
    <w:abstractNumId w:val="48"/>
  </w:num>
  <w:num w:numId="78">
    <w:abstractNumId w:val="40"/>
  </w:num>
  <w:num w:numId="79">
    <w:abstractNumId w:val="37"/>
  </w:num>
  <w:num w:numId="80">
    <w:abstractNumId w:val="50"/>
  </w:num>
  <w:num w:numId="81">
    <w:abstractNumId w:val="44"/>
  </w:num>
  <w:num w:numId="82">
    <w:abstractNumId w:val="45"/>
  </w:num>
  <w:num w:numId="83">
    <w:abstractNumId w:val="73"/>
  </w:num>
  <w:num w:numId="84">
    <w:abstractNumId w:val="71"/>
  </w:num>
  <w:num w:numId="85">
    <w:abstractNumId w:val="29"/>
  </w:num>
  <w:num w:numId="86">
    <w:abstractNumId w:val="14"/>
  </w:num>
  <w:num w:numId="87">
    <w:abstractNumId w:val="35"/>
  </w:num>
  <w:num w:numId="88">
    <w:abstractNumId w:val="36"/>
  </w:num>
  <w:num w:numId="89">
    <w:abstractNumId w:val="8"/>
  </w:num>
  <w:num w:numId="90">
    <w:abstractNumId w:val="10"/>
  </w:num>
  <w:num w:numId="91">
    <w:abstractNumId w:val="21"/>
  </w:num>
  <w:num w:numId="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0"/>
  <w:doNotHyphenateCaps/>
  <w:drawingGridHorizontalSpacing w:val="120"/>
  <w:drawingGridVerticalSpacing w:val="163"/>
  <w:displayHorizontalDrawingGridEvery w:val="0"/>
  <w:displayVerticalDrawingGridEvery w:val="2"/>
  <w:doNotShadeFormData w:val="1"/>
  <w:characterSpacingControl w:val="doNotCompress"/>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ABF"/>
    <w:rsid w:val="0000010F"/>
    <w:rsid w:val="000001F2"/>
    <w:rsid w:val="000004FE"/>
    <w:rsid w:val="000007C4"/>
    <w:rsid w:val="00000831"/>
    <w:rsid w:val="00000CF5"/>
    <w:rsid w:val="00000DD4"/>
    <w:rsid w:val="00000EC6"/>
    <w:rsid w:val="000010AF"/>
    <w:rsid w:val="0000143D"/>
    <w:rsid w:val="00001606"/>
    <w:rsid w:val="0000207F"/>
    <w:rsid w:val="00002536"/>
    <w:rsid w:val="0000365E"/>
    <w:rsid w:val="000039F5"/>
    <w:rsid w:val="0000444A"/>
    <w:rsid w:val="000047B7"/>
    <w:rsid w:val="00005653"/>
    <w:rsid w:val="00005B19"/>
    <w:rsid w:val="00005F66"/>
    <w:rsid w:val="00006420"/>
    <w:rsid w:val="000066F7"/>
    <w:rsid w:val="000069B6"/>
    <w:rsid w:val="00006E03"/>
    <w:rsid w:val="00006EA7"/>
    <w:rsid w:val="00006FEA"/>
    <w:rsid w:val="0000788D"/>
    <w:rsid w:val="00007A2F"/>
    <w:rsid w:val="00007A7D"/>
    <w:rsid w:val="00007C78"/>
    <w:rsid w:val="00007CAF"/>
    <w:rsid w:val="00007CE1"/>
    <w:rsid w:val="00010021"/>
    <w:rsid w:val="00011350"/>
    <w:rsid w:val="00011718"/>
    <w:rsid w:val="000117A8"/>
    <w:rsid w:val="000119C6"/>
    <w:rsid w:val="00011CDF"/>
    <w:rsid w:val="00011EAD"/>
    <w:rsid w:val="000128F6"/>
    <w:rsid w:val="00012C18"/>
    <w:rsid w:val="00012CCD"/>
    <w:rsid w:val="00012E56"/>
    <w:rsid w:val="00013AF1"/>
    <w:rsid w:val="00013BEC"/>
    <w:rsid w:val="00013C05"/>
    <w:rsid w:val="00013ECC"/>
    <w:rsid w:val="0001400D"/>
    <w:rsid w:val="00014347"/>
    <w:rsid w:val="000148E8"/>
    <w:rsid w:val="00014A0E"/>
    <w:rsid w:val="00014EE9"/>
    <w:rsid w:val="0001511E"/>
    <w:rsid w:val="00015441"/>
    <w:rsid w:val="00015491"/>
    <w:rsid w:val="00015845"/>
    <w:rsid w:val="00015A43"/>
    <w:rsid w:val="00015AB2"/>
    <w:rsid w:val="000164F6"/>
    <w:rsid w:val="00016B28"/>
    <w:rsid w:val="00016DC4"/>
    <w:rsid w:val="0001776D"/>
    <w:rsid w:val="00017FFB"/>
    <w:rsid w:val="00020168"/>
    <w:rsid w:val="00020738"/>
    <w:rsid w:val="00020811"/>
    <w:rsid w:val="00020B1D"/>
    <w:rsid w:val="00020B52"/>
    <w:rsid w:val="00020D6F"/>
    <w:rsid w:val="00020F12"/>
    <w:rsid w:val="0002152C"/>
    <w:rsid w:val="0002186B"/>
    <w:rsid w:val="0002196F"/>
    <w:rsid w:val="00021CA5"/>
    <w:rsid w:val="000226EB"/>
    <w:rsid w:val="00022808"/>
    <w:rsid w:val="00022A79"/>
    <w:rsid w:val="00022A95"/>
    <w:rsid w:val="00022A9D"/>
    <w:rsid w:val="000231A1"/>
    <w:rsid w:val="000234A8"/>
    <w:rsid w:val="000235B3"/>
    <w:rsid w:val="0002364C"/>
    <w:rsid w:val="00023A68"/>
    <w:rsid w:val="00023BAF"/>
    <w:rsid w:val="00023D4B"/>
    <w:rsid w:val="00023EFC"/>
    <w:rsid w:val="00023F92"/>
    <w:rsid w:val="000240D7"/>
    <w:rsid w:val="0002432A"/>
    <w:rsid w:val="000245F3"/>
    <w:rsid w:val="00024AED"/>
    <w:rsid w:val="00024D03"/>
    <w:rsid w:val="00024F3D"/>
    <w:rsid w:val="000255BE"/>
    <w:rsid w:val="00025B1C"/>
    <w:rsid w:val="000264E4"/>
    <w:rsid w:val="00026B47"/>
    <w:rsid w:val="00026FE4"/>
    <w:rsid w:val="0002786F"/>
    <w:rsid w:val="00027DF2"/>
    <w:rsid w:val="000303BC"/>
    <w:rsid w:val="000305F8"/>
    <w:rsid w:val="00030B52"/>
    <w:rsid w:val="00030FD2"/>
    <w:rsid w:val="00031030"/>
    <w:rsid w:val="0003186D"/>
    <w:rsid w:val="00032852"/>
    <w:rsid w:val="00032DF2"/>
    <w:rsid w:val="00033208"/>
    <w:rsid w:val="00033238"/>
    <w:rsid w:val="000338F4"/>
    <w:rsid w:val="0003476A"/>
    <w:rsid w:val="00034813"/>
    <w:rsid w:val="00034A23"/>
    <w:rsid w:val="00034E0A"/>
    <w:rsid w:val="000352A8"/>
    <w:rsid w:val="00035385"/>
    <w:rsid w:val="00035708"/>
    <w:rsid w:val="00035A00"/>
    <w:rsid w:val="00035B28"/>
    <w:rsid w:val="00035B99"/>
    <w:rsid w:val="00035BC7"/>
    <w:rsid w:val="00035C35"/>
    <w:rsid w:val="00036047"/>
    <w:rsid w:val="000369A6"/>
    <w:rsid w:val="00037458"/>
    <w:rsid w:val="00037ACB"/>
    <w:rsid w:val="00037CDB"/>
    <w:rsid w:val="00037D91"/>
    <w:rsid w:val="0004012E"/>
    <w:rsid w:val="00040928"/>
    <w:rsid w:val="000409BC"/>
    <w:rsid w:val="000413D1"/>
    <w:rsid w:val="000415F7"/>
    <w:rsid w:val="00041737"/>
    <w:rsid w:val="0004215E"/>
    <w:rsid w:val="00042537"/>
    <w:rsid w:val="000428EA"/>
    <w:rsid w:val="00042A67"/>
    <w:rsid w:val="00042DDD"/>
    <w:rsid w:val="000435E0"/>
    <w:rsid w:val="0004389C"/>
    <w:rsid w:val="00043A0E"/>
    <w:rsid w:val="00044091"/>
    <w:rsid w:val="00044ABA"/>
    <w:rsid w:val="00045458"/>
    <w:rsid w:val="000454CA"/>
    <w:rsid w:val="00045A15"/>
    <w:rsid w:val="00045E4F"/>
    <w:rsid w:val="0004643F"/>
    <w:rsid w:val="00046744"/>
    <w:rsid w:val="0004684B"/>
    <w:rsid w:val="00046AC1"/>
    <w:rsid w:val="00046BD8"/>
    <w:rsid w:val="00046E5B"/>
    <w:rsid w:val="00047004"/>
    <w:rsid w:val="000473C3"/>
    <w:rsid w:val="00047407"/>
    <w:rsid w:val="00047444"/>
    <w:rsid w:val="00047978"/>
    <w:rsid w:val="00047DCC"/>
    <w:rsid w:val="00050153"/>
    <w:rsid w:val="000503C8"/>
    <w:rsid w:val="000508C5"/>
    <w:rsid w:val="00050BDC"/>
    <w:rsid w:val="00050C9F"/>
    <w:rsid w:val="00050D00"/>
    <w:rsid w:val="000520BD"/>
    <w:rsid w:val="000527A2"/>
    <w:rsid w:val="000529E3"/>
    <w:rsid w:val="00052F5B"/>
    <w:rsid w:val="0005379A"/>
    <w:rsid w:val="0005389A"/>
    <w:rsid w:val="0005390F"/>
    <w:rsid w:val="000539E0"/>
    <w:rsid w:val="0005422E"/>
    <w:rsid w:val="00054961"/>
    <w:rsid w:val="00054A9B"/>
    <w:rsid w:val="000550B0"/>
    <w:rsid w:val="000552EC"/>
    <w:rsid w:val="000557D9"/>
    <w:rsid w:val="000558DF"/>
    <w:rsid w:val="000560D0"/>
    <w:rsid w:val="000560E4"/>
    <w:rsid w:val="0005641B"/>
    <w:rsid w:val="000564D4"/>
    <w:rsid w:val="00056861"/>
    <w:rsid w:val="00056F3C"/>
    <w:rsid w:val="00057019"/>
    <w:rsid w:val="00057B94"/>
    <w:rsid w:val="00060077"/>
    <w:rsid w:val="00060307"/>
    <w:rsid w:val="0006068D"/>
    <w:rsid w:val="00060D88"/>
    <w:rsid w:val="00060E98"/>
    <w:rsid w:val="000613D1"/>
    <w:rsid w:val="000614A9"/>
    <w:rsid w:val="000615D9"/>
    <w:rsid w:val="000621F3"/>
    <w:rsid w:val="00062439"/>
    <w:rsid w:val="0006272A"/>
    <w:rsid w:val="00062D0F"/>
    <w:rsid w:val="00062FC7"/>
    <w:rsid w:val="00063C5E"/>
    <w:rsid w:val="000645A8"/>
    <w:rsid w:val="000645EC"/>
    <w:rsid w:val="000649BF"/>
    <w:rsid w:val="00064B5D"/>
    <w:rsid w:val="00065A43"/>
    <w:rsid w:val="00065B08"/>
    <w:rsid w:val="0006606A"/>
    <w:rsid w:val="00066169"/>
    <w:rsid w:val="000665E7"/>
    <w:rsid w:val="000666F8"/>
    <w:rsid w:val="00066B84"/>
    <w:rsid w:val="00066D52"/>
    <w:rsid w:val="00066E65"/>
    <w:rsid w:val="000671FB"/>
    <w:rsid w:val="00067A6B"/>
    <w:rsid w:val="00067AB4"/>
    <w:rsid w:val="00067B42"/>
    <w:rsid w:val="00070552"/>
    <w:rsid w:val="00070639"/>
    <w:rsid w:val="000706BD"/>
    <w:rsid w:val="00070B3D"/>
    <w:rsid w:val="000713F7"/>
    <w:rsid w:val="0007180F"/>
    <w:rsid w:val="0007191B"/>
    <w:rsid w:val="00071CF2"/>
    <w:rsid w:val="00071E77"/>
    <w:rsid w:val="000722A7"/>
    <w:rsid w:val="000724D8"/>
    <w:rsid w:val="00073112"/>
    <w:rsid w:val="00073A3A"/>
    <w:rsid w:val="000742C8"/>
    <w:rsid w:val="00074B68"/>
    <w:rsid w:val="000751FE"/>
    <w:rsid w:val="00075E38"/>
    <w:rsid w:val="000768BF"/>
    <w:rsid w:val="00076D2D"/>
    <w:rsid w:val="00076F17"/>
    <w:rsid w:val="0007730E"/>
    <w:rsid w:val="000775A3"/>
    <w:rsid w:val="000776CB"/>
    <w:rsid w:val="0007775A"/>
    <w:rsid w:val="00077C57"/>
    <w:rsid w:val="000803CA"/>
    <w:rsid w:val="00080B68"/>
    <w:rsid w:val="00080DFC"/>
    <w:rsid w:val="00080F3F"/>
    <w:rsid w:val="00081229"/>
    <w:rsid w:val="00081353"/>
    <w:rsid w:val="000818D7"/>
    <w:rsid w:val="00081E73"/>
    <w:rsid w:val="00081F37"/>
    <w:rsid w:val="00082028"/>
    <w:rsid w:val="000826D7"/>
    <w:rsid w:val="000828FA"/>
    <w:rsid w:val="00082B7C"/>
    <w:rsid w:val="00082FC9"/>
    <w:rsid w:val="000830C0"/>
    <w:rsid w:val="00083804"/>
    <w:rsid w:val="00083ABD"/>
    <w:rsid w:val="0008485F"/>
    <w:rsid w:val="00084D22"/>
    <w:rsid w:val="00084F24"/>
    <w:rsid w:val="00085741"/>
    <w:rsid w:val="00085869"/>
    <w:rsid w:val="0008588E"/>
    <w:rsid w:val="00085BAB"/>
    <w:rsid w:val="00085D58"/>
    <w:rsid w:val="00086180"/>
    <w:rsid w:val="000862FE"/>
    <w:rsid w:val="00086D16"/>
    <w:rsid w:val="00087111"/>
    <w:rsid w:val="00087733"/>
    <w:rsid w:val="000878C7"/>
    <w:rsid w:val="000908FF"/>
    <w:rsid w:val="0009175F"/>
    <w:rsid w:val="00092026"/>
    <w:rsid w:val="00092448"/>
    <w:rsid w:val="0009288E"/>
    <w:rsid w:val="000929FC"/>
    <w:rsid w:val="00092A8E"/>
    <w:rsid w:val="00092B32"/>
    <w:rsid w:val="00092C84"/>
    <w:rsid w:val="00092FF9"/>
    <w:rsid w:val="0009378A"/>
    <w:rsid w:val="000940D1"/>
    <w:rsid w:val="0009435F"/>
    <w:rsid w:val="000949FD"/>
    <w:rsid w:val="00095108"/>
    <w:rsid w:val="00095426"/>
    <w:rsid w:val="000956F1"/>
    <w:rsid w:val="0009583F"/>
    <w:rsid w:val="000958F5"/>
    <w:rsid w:val="00095CC6"/>
    <w:rsid w:val="00095D27"/>
    <w:rsid w:val="00095D28"/>
    <w:rsid w:val="00095DC1"/>
    <w:rsid w:val="000963E9"/>
    <w:rsid w:val="000964F7"/>
    <w:rsid w:val="00096C78"/>
    <w:rsid w:val="0009725A"/>
    <w:rsid w:val="00097301"/>
    <w:rsid w:val="00097513"/>
    <w:rsid w:val="0009764F"/>
    <w:rsid w:val="00097C3F"/>
    <w:rsid w:val="000A001F"/>
    <w:rsid w:val="000A0384"/>
    <w:rsid w:val="000A0407"/>
    <w:rsid w:val="000A066D"/>
    <w:rsid w:val="000A0866"/>
    <w:rsid w:val="000A1347"/>
    <w:rsid w:val="000A15F5"/>
    <w:rsid w:val="000A1AC7"/>
    <w:rsid w:val="000A2232"/>
    <w:rsid w:val="000A2485"/>
    <w:rsid w:val="000A2A90"/>
    <w:rsid w:val="000A2BAF"/>
    <w:rsid w:val="000A2CAA"/>
    <w:rsid w:val="000A33AD"/>
    <w:rsid w:val="000A3BC6"/>
    <w:rsid w:val="000A472D"/>
    <w:rsid w:val="000A47C4"/>
    <w:rsid w:val="000A4AA1"/>
    <w:rsid w:val="000A4D57"/>
    <w:rsid w:val="000A505B"/>
    <w:rsid w:val="000A5671"/>
    <w:rsid w:val="000A5BDE"/>
    <w:rsid w:val="000A6026"/>
    <w:rsid w:val="000A617E"/>
    <w:rsid w:val="000A6250"/>
    <w:rsid w:val="000A6963"/>
    <w:rsid w:val="000A6B9F"/>
    <w:rsid w:val="000A6D73"/>
    <w:rsid w:val="000A6FE4"/>
    <w:rsid w:val="000B0AE4"/>
    <w:rsid w:val="000B0DAF"/>
    <w:rsid w:val="000B129A"/>
    <w:rsid w:val="000B1736"/>
    <w:rsid w:val="000B1932"/>
    <w:rsid w:val="000B1A1D"/>
    <w:rsid w:val="000B1C21"/>
    <w:rsid w:val="000B1E93"/>
    <w:rsid w:val="000B2519"/>
    <w:rsid w:val="000B2D36"/>
    <w:rsid w:val="000B371D"/>
    <w:rsid w:val="000B3AAC"/>
    <w:rsid w:val="000B3F74"/>
    <w:rsid w:val="000B45AE"/>
    <w:rsid w:val="000B4893"/>
    <w:rsid w:val="000B4D59"/>
    <w:rsid w:val="000B4DA0"/>
    <w:rsid w:val="000B5393"/>
    <w:rsid w:val="000B6A87"/>
    <w:rsid w:val="000B6E25"/>
    <w:rsid w:val="000B6E2D"/>
    <w:rsid w:val="000B6FF0"/>
    <w:rsid w:val="000B7818"/>
    <w:rsid w:val="000B7A75"/>
    <w:rsid w:val="000C12B3"/>
    <w:rsid w:val="000C17E3"/>
    <w:rsid w:val="000C1B48"/>
    <w:rsid w:val="000C1F2B"/>
    <w:rsid w:val="000C1F98"/>
    <w:rsid w:val="000C237E"/>
    <w:rsid w:val="000C23B1"/>
    <w:rsid w:val="000C25B1"/>
    <w:rsid w:val="000C27AE"/>
    <w:rsid w:val="000C27DC"/>
    <w:rsid w:val="000C2951"/>
    <w:rsid w:val="000C2A76"/>
    <w:rsid w:val="000C2B5F"/>
    <w:rsid w:val="000C323F"/>
    <w:rsid w:val="000C374E"/>
    <w:rsid w:val="000C3990"/>
    <w:rsid w:val="000C3995"/>
    <w:rsid w:val="000C4012"/>
    <w:rsid w:val="000C4604"/>
    <w:rsid w:val="000C4768"/>
    <w:rsid w:val="000C4BA6"/>
    <w:rsid w:val="000C4F3D"/>
    <w:rsid w:val="000C4FA8"/>
    <w:rsid w:val="000C5598"/>
    <w:rsid w:val="000C5D94"/>
    <w:rsid w:val="000C7581"/>
    <w:rsid w:val="000C75CF"/>
    <w:rsid w:val="000C76EE"/>
    <w:rsid w:val="000C7C64"/>
    <w:rsid w:val="000C7C86"/>
    <w:rsid w:val="000C7E4E"/>
    <w:rsid w:val="000D09C8"/>
    <w:rsid w:val="000D1348"/>
    <w:rsid w:val="000D164F"/>
    <w:rsid w:val="000D1679"/>
    <w:rsid w:val="000D1690"/>
    <w:rsid w:val="000D190E"/>
    <w:rsid w:val="000D1E32"/>
    <w:rsid w:val="000D1FF7"/>
    <w:rsid w:val="000D257A"/>
    <w:rsid w:val="000D2AC3"/>
    <w:rsid w:val="000D31DB"/>
    <w:rsid w:val="000D361C"/>
    <w:rsid w:val="000D386A"/>
    <w:rsid w:val="000D38BF"/>
    <w:rsid w:val="000D3AA6"/>
    <w:rsid w:val="000D3D53"/>
    <w:rsid w:val="000D3EFE"/>
    <w:rsid w:val="000D463A"/>
    <w:rsid w:val="000D47BD"/>
    <w:rsid w:val="000D524B"/>
    <w:rsid w:val="000D54AE"/>
    <w:rsid w:val="000D565F"/>
    <w:rsid w:val="000D56E3"/>
    <w:rsid w:val="000D5761"/>
    <w:rsid w:val="000D5C4B"/>
    <w:rsid w:val="000D6482"/>
    <w:rsid w:val="000D68E8"/>
    <w:rsid w:val="000D6D28"/>
    <w:rsid w:val="000D6EE4"/>
    <w:rsid w:val="000D72C6"/>
    <w:rsid w:val="000D757F"/>
    <w:rsid w:val="000D76B6"/>
    <w:rsid w:val="000D7B6A"/>
    <w:rsid w:val="000D7D02"/>
    <w:rsid w:val="000D7EE6"/>
    <w:rsid w:val="000D7F51"/>
    <w:rsid w:val="000E00B9"/>
    <w:rsid w:val="000E087C"/>
    <w:rsid w:val="000E0C29"/>
    <w:rsid w:val="000E1946"/>
    <w:rsid w:val="000E1991"/>
    <w:rsid w:val="000E1FC4"/>
    <w:rsid w:val="000E2B02"/>
    <w:rsid w:val="000E2B49"/>
    <w:rsid w:val="000E2E33"/>
    <w:rsid w:val="000E3A2E"/>
    <w:rsid w:val="000E3BD8"/>
    <w:rsid w:val="000E43A2"/>
    <w:rsid w:val="000E43A4"/>
    <w:rsid w:val="000E4945"/>
    <w:rsid w:val="000E4A56"/>
    <w:rsid w:val="000E5081"/>
    <w:rsid w:val="000E526A"/>
    <w:rsid w:val="000E575A"/>
    <w:rsid w:val="000E5D17"/>
    <w:rsid w:val="000E61D0"/>
    <w:rsid w:val="000E6218"/>
    <w:rsid w:val="000E66DC"/>
    <w:rsid w:val="000E6A21"/>
    <w:rsid w:val="000F074D"/>
    <w:rsid w:val="000F099A"/>
    <w:rsid w:val="000F1715"/>
    <w:rsid w:val="000F19C6"/>
    <w:rsid w:val="000F22F3"/>
    <w:rsid w:val="000F2B50"/>
    <w:rsid w:val="000F37B2"/>
    <w:rsid w:val="000F40E3"/>
    <w:rsid w:val="000F4288"/>
    <w:rsid w:val="000F49B2"/>
    <w:rsid w:val="000F4CBC"/>
    <w:rsid w:val="000F4E13"/>
    <w:rsid w:val="000F4EAC"/>
    <w:rsid w:val="000F4EB1"/>
    <w:rsid w:val="000F522B"/>
    <w:rsid w:val="000F53DC"/>
    <w:rsid w:val="000F5638"/>
    <w:rsid w:val="000F59A9"/>
    <w:rsid w:val="000F5A12"/>
    <w:rsid w:val="000F5A2C"/>
    <w:rsid w:val="000F5A52"/>
    <w:rsid w:val="000F5B32"/>
    <w:rsid w:val="000F604D"/>
    <w:rsid w:val="000F656C"/>
    <w:rsid w:val="000F695B"/>
    <w:rsid w:val="000F6FE9"/>
    <w:rsid w:val="000F74D0"/>
    <w:rsid w:val="000F7664"/>
    <w:rsid w:val="000F7763"/>
    <w:rsid w:val="000F7AC5"/>
    <w:rsid w:val="000F7B6E"/>
    <w:rsid w:val="000F7BCF"/>
    <w:rsid w:val="00100016"/>
    <w:rsid w:val="00100636"/>
    <w:rsid w:val="001011CE"/>
    <w:rsid w:val="0010141A"/>
    <w:rsid w:val="00102614"/>
    <w:rsid w:val="00102D13"/>
    <w:rsid w:val="00103034"/>
    <w:rsid w:val="00103290"/>
    <w:rsid w:val="00103663"/>
    <w:rsid w:val="0010367A"/>
    <w:rsid w:val="0010440F"/>
    <w:rsid w:val="0010467A"/>
    <w:rsid w:val="00104784"/>
    <w:rsid w:val="00104CCE"/>
    <w:rsid w:val="00105258"/>
    <w:rsid w:val="00105935"/>
    <w:rsid w:val="00105C1C"/>
    <w:rsid w:val="00105FDA"/>
    <w:rsid w:val="001069D4"/>
    <w:rsid w:val="00106ACD"/>
    <w:rsid w:val="00106D1E"/>
    <w:rsid w:val="001070D7"/>
    <w:rsid w:val="001074A6"/>
    <w:rsid w:val="00107571"/>
    <w:rsid w:val="00107C70"/>
    <w:rsid w:val="00107D47"/>
    <w:rsid w:val="001107D5"/>
    <w:rsid w:val="00110847"/>
    <w:rsid w:val="00110F51"/>
    <w:rsid w:val="00111191"/>
    <w:rsid w:val="0011132C"/>
    <w:rsid w:val="001113FA"/>
    <w:rsid w:val="00111E3A"/>
    <w:rsid w:val="001124FE"/>
    <w:rsid w:val="001126FC"/>
    <w:rsid w:val="0011286A"/>
    <w:rsid w:val="00112C3E"/>
    <w:rsid w:val="00112C9E"/>
    <w:rsid w:val="00113216"/>
    <w:rsid w:val="001132AD"/>
    <w:rsid w:val="001133DC"/>
    <w:rsid w:val="00113488"/>
    <w:rsid w:val="001138D6"/>
    <w:rsid w:val="00113B2E"/>
    <w:rsid w:val="00113E41"/>
    <w:rsid w:val="00114079"/>
    <w:rsid w:val="0011424E"/>
    <w:rsid w:val="00114691"/>
    <w:rsid w:val="00115687"/>
    <w:rsid w:val="001156D4"/>
    <w:rsid w:val="0011626B"/>
    <w:rsid w:val="0011645D"/>
    <w:rsid w:val="00116732"/>
    <w:rsid w:val="00116C82"/>
    <w:rsid w:val="00116E4B"/>
    <w:rsid w:val="00117157"/>
    <w:rsid w:val="001175AD"/>
    <w:rsid w:val="00117821"/>
    <w:rsid w:val="00117D67"/>
    <w:rsid w:val="001200DD"/>
    <w:rsid w:val="001200E9"/>
    <w:rsid w:val="001213B6"/>
    <w:rsid w:val="00121545"/>
    <w:rsid w:val="001215CD"/>
    <w:rsid w:val="00121877"/>
    <w:rsid w:val="00121AB1"/>
    <w:rsid w:val="00122198"/>
    <w:rsid w:val="0012230C"/>
    <w:rsid w:val="00122C47"/>
    <w:rsid w:val="00122EE7"/>
    <w:rsid w:val="001233F6"/>
    <w:rsid w:val="00123FA8"/>
    <w:rsid w:val="00124054"/>
    <w:rsid w:val="001250B7"/>
    <w:rsid w:val="00125106"/>
    <w:rsid w:val="00126171"/>
    <w:rsid w:val="001261A3"/>
    <w:rsid w:val="001266E6"/>
    <w:rsid w:val="001269CE"/>
    <w:rsid w:val="00126CA3"/>
    <w:rsid w:val="00126E09"/>
    <w:rsid w:val="00127532"/>
    <w:rsid w:val="001275BF"/>
    <w:rsid w:val="00127C10"/>
    <w:rsid w:val="00127C99"/>
    <w:rsid w:val="00130329"/>
    <w:rsid w:val="001304A3"/>
    <w:rsid w:val="001306AD"/>
    <w:rsid w:val="00130A90"/>
    <w:rsid w:val="00130B36"/>
    <w:rsid w:val="00130B49"/>
    <w:rsid w:val="0013109E"/>
    <w:rsid w:val="00131E94"/>
    <w:rsid w:val="00131EC7"/>
    <w:rsid w:val="00131F94"/>
    <w:rsid w:val="001320C3"/>
    <w:rsid w:val="0013236C"/>
    <w:rsid w:val="00132CCF"/>
    <w:rsid w:val="00132D96"/>
    <w:rsid w:val="00133148"/>
    <w:rsid w:val="001331F2"/>
    <w:rsid w:val="0013323A"/>
    <w:rsid w:val="00133566"/>
    <w:rsid w:val="00133F56"/>
    <w:rsid w:val="0013433B"/>
    <w:rsid w:val="00134399"/>
    <w:rsid w:val="00134B08"/>
    <w:rsid w:val="00135319"/>
    <w:rsid w:val="0013539E"/>
    <w:rsid w:val="001355B4"/>
    <w:rsid w:val="001356C3"/>
    <w:rsid w:val="00135870"/>
    <w:rsid w:val="00135D0E"/>
    <w:rsid w:val="00135FDA"/>
    <w:rsid w:val="001361C0"/>
    <w:rsid w:val="001369F3"/>
    <w:rsid w:val="00136DA5"/>
    <w:rsid w:val="001371A2"/>
    <w:rsid w:val="001374CA"/>
    <w:rsid w:val="001377F9"/>
    <w:rsid w:val="00137EF3"/>
    <w:rsid w:val="001400A8"/>
    <w:rsid w:val="00140758"/>
    <w:rsid w:val="001409E7"/>
    <w:rsid w:val="00140CEE"/>
    <w:rsid w:val="00140FC4"/>
    <w:rsid w:val="001410D3"/>
    <w:rsid w:val="00141744"/>
    <w:rsid w:val="0014206E"/>
    <w:rsid w:val="001422A0"/>
    <w:rsid w:val="001424B0"/>
    <w:rsid w:val="001427AD"/>
    <w:rsid w:val="001428AD"/>
    <w:rsid w:val="001429CA"/>
    <w:rsid w:val="00142ABC"/>
    <w:rsid w:val="00142FFD"/>
    <w:rsid w:val="00143369"/>
    <w:rsid w:val="00143519"/>
    <w:rsid w:val="0014389B"/>
    <w:rsid w:val="00143A97"/>
    <w:rsid w:val="001445EF"/>
    <w:rsid w:val="00144F90"/>
    <w:rsid w:val="001457A9"/>
    <w:rsid w:val="001459B1"/>
    <w:rsid w:val="00145ED4"/>
    <w:rsid w:val="00146052"/>
    <w:rsid w:val="00146910"/>
    <w:rsid w:val="0014708D"/>
    <w:rsid w:val="00147135"/>
    <w:rsid w:val="001471FE"/>
    <w:rsid w:val="00147B49"/>
    <w:rsid w:val="00147C8F"/>
    <w:rsid w:val="00150461"/>
    <w:rsid w:val="00150D61"/>
    <w:rsid w:val="00151120"/>
    <w:rsid w:val="00151C15"/>
    <w:rsid w:val="00151E6B"/>
    <w:rsid w:val="0015222C"/>
    <w:rsid w:val="0015249E"/>
    <w:rsid w:val="00152B34"/>
    <w:rsid w:val="00152C95"/>
    <w:rsid w:val="00152D6B"/>
    <w:rsid w:val="00153586"/>
    <w:rsid w:val="001537D7"/>
    <w:rsid w:val="00153C82"/>
    <w:rsid w:val="00153EFA"/>
    <w:rsid w:val="001541C5"/>
    <w:rsid w:val="00154246"/>
    <w:rsid w:val="0015443D"/>
    <w:rsid w:val="0015462D"/>
    <w:rsid w:val="00154A24"/>
    <w:rsid w:val="00154A80"/>
    <w:rsid w:val="00154FF3"/>
    <w:rsid w:val="0015545A"/>
    <w:rsid w:val="001555CA"/>
    <w:rsid w:val="00155DA4"/>
    <w:rsid w:val="001564B4"/>
    <w:rsid w:val="00156A50"/>
    <w:rsid w:val="00157809"/>
    <w:rsid w:val="00157925"/>
    <w:rsid w:val="00157A61"/>
    <w:rsid w:val="00160B62"/>
    <w:rsid w:val="00160DBC"/>
    <w:rsid w:val="0016102E"/>
    <w:rsid w:val="00161392"/>
    <w:rsid w:val="00161880"/>
    <w:rsid w:val="00161C11"/>
    <w:rsid w:val="0016200F"/>
    <w:rsid w:val="00162864"/>
    <w:rsid w:val="001629D4"/>
    <w:rsid w:val="00162AEE"/>
    <w:rsid w:val="00162C4E"/>
    <w:rsid w:val="0016369A"/>
    <w:rsid w:val="00163A5D"/>
    <w:rsid w:val="001640A7"/>
    <w:rsid w:val="00164715"/>
    <w:rsid w:val="00164C2E"/>
    <w:rsid w:val="00164E7C"/>
    <w:rsid w:val="001650DA"/>
    <w:rsid w:val="00165373"/>
    <w:rsid w:val="0016583D"/>
    <w:rsid w:val="001659BC"/>
    <w:rsid w:val="00165A2D"/>
    <w:rsid w:val="00165A7E"/>
    <w:rsid w:val="00166C15"/>
    <w:rsid w:val="00167781"/>
    <w:rsid w:val="0016785F"/>
    <w:rsid w:val="0016793C"/>
    <w:rsid w:val="00167FD8"/>
    <w:rsid w:val="00170434"/>
    <w:rsid w:val="00170990"/>
    <w:rsid w:val="00171260"/>
    <w:rsid w:val="0017126E"/>
    <w:rsid w:val="00171725"/>
    <w:rsid w:val="00171BB4"/>
    <w:rsid w:val="00171D80"/>
    <w:rsid w:val="00171DA6"/>
    <w:rsid w:val="00171DE0"/>
    <w:rsid w:val="00172255"/>
    <w:rsid w:val="00172536"/>
    <w:rsid w:val="0017299C"/>
    <w:rsid w:val="00172BBF"/>
    <w:rsid w:val="0017317B"/>
    <w:rsid w:val="0017341D"/>
    <w:rsid w:val="00174384"/>
    <w:rsid w:val="0017465F"/>
    <w:rsid w:val="001746F9"/>
    <w:rsid w:val="00174ABA"/>
    <w:rsid w:val="00174C81"/>
    <w:rsid w:val="00175097"/>
    <w:rsid w:val="001757AE"/>
    <w:rsid w:val="0017584F"/>
    <w:rsid w:val="00175A79"/>
    <w:rsid w:val="00175B4F"/>
    <w:rsid w:val="0017669E"/>
    <w:rsid w:val="00176EC9"/>
    <w:rsid w:val="001775CC"/>
    <w:rsid w:val="00177955"/>
    <w:rsid w:val="00177E04"/>
    <w:rsid w:val="00180907"/>
    <w:rsid w:val="00180A43"/>
    <w:rsid w:val="00180AA1"/>
    <w:rsid w:val="00180B55"/>
    <w:rsid w:val="00180CCE"/>
    <w:rsid w:val="0018112B"/>
    <w:rsid w:val="00181274"/>
    <w:rsid w:val="00181AAA"/>
    <w:rsid w:val="00181DFF"/>
    <w:rsid w:val="00182198"/>
    <w:rsid w:val="001826D8"/>
    <w:rsid w:val="001826DA"/>
    <w:rsid w:val="001832E6"/>
    <w:rsid w:val="001835C3"/>
    <w:rsid w:val="001845DD"/>
    <w:rsid w:val="0018499B"/>
    <w:rsid w:val="00184C32"/>
    <w:rsid w:val="00184DB4"/>
    <w:rsid w:val="00185187"/>
    <w:rsid w:val="00185837"/>
    <w:rsid w:val="001858EA"/>
    <w:rsid w:val="001859F8"/>
    <w:rsid w:val="00185F13"/>
    <w:rsid w:val="00185FC5"/>
    <w:rsid w:val="00186DA7"/>
    <w:rsid w:val="00186DD4"/>
    <w:rsid w:val="00187B8E"/>
    <w:rsid w:val="001908DF"/>
    <w:rsid w:val="00190E05"/>
    <w:rsid w:val="00191171"/>
    <w:rsid w:val="00191BAD"/>
    <w:rsid w:val="001929E1"/>
    <w:rsid w:val="00192DDD"/>
    <w:rsid w:val="00193125"/>
    <w:rsid w:val="001934C6"/>
    <w:rsid w:val="00193F1B"/>
    <w:rsid w:val="00194799"/>
    <w:rsid w:val="00194AEA"/>
    <w:rsid w:val="00194E22"/>
    <w:rsid w:val="00195144"/>
    <w:rsid w:val="0019538A"/>
    <w:rsid w:val="00195D6F"/>
    <w:rsid w:val="001960F0"/>
    <w:rsid w:val="001961C0"/>
    <w:rsid w:val="0019625B"/>
    <w:rsid w:val="0019651D"/>
    <w:rsid w:val="001967C4"/>
    <w:rsid w:val="0019781A"/>
    <w:rsid w:val="00197B4B"/>
    <w:rsid w:val="001A0259"/>
    <w:rsid w:val="001A02C4"/>
    <w:rsid w:val="001A07A2"/>
    <w:rsid w:val="001A08C2"/>
    <w:rsid w:val="001A0FBE"/>
    <w:rsid w:val="001A161C"/>
    <w:rsid w:val="001A167A"/>
    <w:rsid w:val="001A1920"/>
    <w:rsid w:val="001A1F48"/>
    <w:rsid w:val="001A21CA"/>
    <w:rsid w:val="001A2583"/>
    <w:rsid w:val="001A25FD"/>
    <w:rsid w:val="001A2799"/>
    <w:rsid w:val="001A2806"/>
    <w:rsid w:val="001A29D7"/>
    <w:rsid w:val="001A2C61"/>
    <w:rsid w:val="001A33D8"/>
    <w:rsid w:val="001A43CC"/>
    <w:rsid w:val="001A4933"/>
    <w:rsid w:val="001A495A"/>
    <w:rsid w:val="001A4F8B"/>
    <w:rsid w:val="001A4FC6"/>
    <w:rsid w:val="001A53C4"/>
    <w:rsid w:val="001A5864"/>
    <w:rsid w:val="001A5BE0"/>
    <w:rsid w:val="001A5F46"/>
    <w:rsid w:val="001A6572"/>
    <w:rsid w:val="001A6C48"/>
    <w:rsid w:val="001A7A56"/>
    <w:rsid w:val="001A7C0A"/>
    <w:rsid w:val="001B022B"/>
    <w:rsid w:val="001B0613"/>
    <w:rsid w:val="001B0A91"/>
    <w:rsid w:val="001B0D29"/>
    <w:rsid w:val="001B0F9D"/>
    <w:rsid w:val="001B103B"/>
    <w:rsid w:val="001B1118"/>
    <w:rsid w:val="001B1E41"/>
    <w:rsid w:val="001B217F"/>
    <w:rsid w:val="001B2A97"/>
    <w:rsid w:val="001B319B"/>
    <w:rsid w:val="001B3C21"/>
    <w:rsid w:val="001B3E44"/>
    <w:rsid w:val="001B4562"/>
    <w:rsid w:val="001B4C86"/>
    <w:rsid w:val="001B5692"/>
    <w:rsid w:val="001B5865"/>
    <w:rsid w:val="001B5A39"/>
    <w:rsid w:val="001B5AF0"/>
    <w:rsid w:val="001B5DAE"/>
    <w:rsid w:val="001B658D"/>
    <w:rsid w:val="001B6709"/>
    <w:rsid w:val="001B6934"/>
    <w:rsid w:val="001B6953"/>
    <w:rsid w:val="001B6BFF"/>
    <w:rsid w:val="001B6E91"/>
    <w:rsid w:val="001B75E8"/>
    <w:rsid w:val="001B7663"/>
    <w:rsid w:val="001B7EE6"/>
    <w:rsid w:val="001C060A"/>
    <w:rsid w:val="001C0F89"/>
    <w:rsid w:val="001C116A"/>
    <w:rsid w:val="001C12DC"/>
    <w:rsid w:val="001C14E8"/>
    <w:rsid w:val="001C171B"/>
    <w:rsid w:val="001C1CFD"/>
    <w:rsid w:val="001C299A"/>
    <w:rsid w:val="001C2B10"/>
    <w:rsid w:val="001C3019"/>
    <w:rsid w:val="001C321F"/>
    <w:rsid w:val="001C368F"/>
    <w:rsid w:val="001C41F6"/>
    <w:rsid w:val="001C429B"/>
    <w:rsid w:val="001C4326"/>
    <w:rsid w:val="001C449F"/>
    <w:rsid w:val="001C450D"/>
    <w:rsid w:val="001C4E65"/>
    <w:rsid w:val="001C582E"/>
    <w:rsid w:val="001C59CE"/>
    <w:rsid w:val="001C5AC5"/>
    <w:rsid w:val="001C6628"/>
    <w:rsid w:val="001C6DD1"/>
    <w:rsid w:val="001C6EFE"/>
    <w:rsid w:val="001C7589"/>
    <w:rsid w:val="001C7923"/>
    <w:rsid w:val="001D07C7"/>
    <w:rsid w:val="001D10FA"/>
    <w:rsid w:val="001D134E"/>
    <w:rsid w:val="001D1CD1"/>
    <w:rsid w:val="001D1E9A"/>
    <w:rsid w:val="001D1EBC"/>
    <w:rsid w:val="001D2887"/>
    <w:rsid w:val="001D2E9B"/>
    <w:rsid w:val="001D3725"/>
    <w:rsid w:val="001D3C10"/>
    <w:rsid w:val="001D43E0"/>
    <w:rsid w:val="001D4673"/>
    <w:rsid w:val="001D47EC"/>
    <w:rsid w:val="001D4CD0"/>
    <w:rsid w:val="001D5698"/>
    <w:rsid w:val="001D5782"/>
    <w:rsid w:val="001D5865"/>
    <w:rsid w:val="001D5E73"/>
    <w:rsid w:val="001D5FAB"/>
    <w:rsid w:val="001D630C"/>
    <w:rsid w:val="001D68DE"/>
    <w:rsid w:val="001D6C13"/>
    <w:rsid w:val="001D7705"/>
    <w:rsid w:val="001D7B9B"/>
    <w:rsid w:val="001E003C"/>
    <w:rsid w:val="001E0350"/>
    <w:rsid w:val="001E0790"/>
    <w:rsid w:val="001E084D"/>
    <w:rsid w:val="001E0B2A"/>
    <w:rsid w:val="001E0F3E"/>
    <w:rsid w:val="001E0F42"/>
    <w:rsid w:val="001E1003"/>
    <w:rsid w:val="001E11D2"/>
    <w:rsid w:val="001E1A7D"/>
    <w:rsid w:val="001E1E8D"/>
    <w:rsid w:val="001E2581"/>
    <w:rsid w:val="001E26C7"/>
    <w:rsid w:val="001E271D"/>
    <w:rsid w:val="001E2C45"/>
    <w:rsid w:val="001E31B7"/>
    <w:rsid w:val="001E3791"/>
    <w:rsid w:val="001E38D0"/>
    <w:rsid w:val="001E3DF1"/>
    <w:rsid w:val="001E3E1E"/>
    <w:rsid w:val="001E49B7"/>
    <w:rsid w:val="001E5059"/>
    <w:rsid w:val="001E51B1"/>
    <w:rsid w:val="001E52D6"/>
    <w:rsid w:val="001E55C0"/>
    <w:rsid w:val="001E6073"/>
    <w:rsid w:val="001E611E"/>
    <w:rsid w:val="001E6490"/>
    <w:rsid w:val="001E6BCD"/>
    <w:rsid w:val="001E6C97"/>
    <w:rsid w:val="001E6F05"/>
    <w:rsid w:val="001E74FC"/>
    <w:rsid w:val="001E78C1"/>
    <w:rsid w:val="001E7A7D"/>
    <w:rsid w:val="001F022E"/>
    <w:rsid w:val="001F10C1"/>
    <w:rsid w:val="001F1205"/>
    <w:rsid w:val="001F1C3A"/>
    <w:rsid w:val="001F2466"/>
    <w:rsid w:val="001F264E"/>
    <w:rsid w:val="001F2A8B"/>
    <w:rsid w:val="001F2CCB"/>
    <w:rsid w:val="001F359D"/>
    <w:rsid w:val="001F35C7"/>
    <w:rsid w:val="001F35CF"/>
    <w:rsid w:val="001F38E3"/>
    <w:rsid w:val="001F3A95"/>
    <w:rsid w:val="001F40EA"/>
    <w:rsid w:val="001F43B5"/>
    <w:rsid w:val="001F4551"/>
    <w:rsid w:val="001F4BDD"/>
    <w:rsid w:val="001F4E28"/>
    <w:rsid w:val="001F545D"/>
    <w:rsid w:val="001F575A"/>
    <w:rsid w:val="001F5AD5"/>
    <w:rsid w:val="001F7468"/>
    <w:rsid w:val="001F774E"/>
    <w:rsid w:val="001F7762"/>
    <w:rsid w:val="001F7C45"/>
    <w:rsid w:val="0020063B"/>
    <w:rsid w:val="00200F31"/>
    <w:rsid w:val="0020131F"/>
    <w:rsid w:val="00201859"/>
    <w:rsid w:val="002019A5"/>
    <w:rsid w:val="00201C9E"/>
    <w:rsid w:val="00201CF3"/>
    <w:rsid w:val="00202A15"/>
    <w:rsid w:val="002036C7"/>
    <w:rsid w:val="0020385A"/>
    <w:rsid w:val="0020385F"/>
    <w:rsid w:val="002038C6"/>
    <w:rsid w:val="00203F1C"/>
    <w:rsid w:val="002042D1"/>
    <w:rsid w:val="00204311"/>
    <w:rsid w:val="002050F5"/>
    <w:rsid w:val="002052D7"/>
    <w:rsid w:val="00205386"/>
    <w:rsid w:val="00205488"/>
    <w:rsid w:val="00205584"/>
    <w:rsid w:val="0020566A"/>
    <w:rsid w:val="00205F70"/>
    <w:rsid w:val="002060B2"/>
    <w:rsid w:val="002062B9"/>
    <w:rsid w:val="002062F2"/>
    <w:rsid w:val="00206829"/>
    <w:rsid w:val="002070D5"/>
    <w:rsid w:val="00207BF7"/>
    <w:rsid w:val="00207FB2"/>
    <w:rsid w:val="00210721"/>
    <w:rsid w:val="00211287"/>
    <w:rsid w:val="00211359"/>
    <w:rsid w:val="00211535"/>
    <w:rsid w:val="002122AD"/>
    <w:rsid w:val="0021269A"/>
    <w:rsid w:val="002129A1"/>
    <w:rsid w:val="00212DB0"/>
    <w:rsid w:val="00212E07"/>
    <w:rsid w:val="0021379C"/>
    <w:rsid w:val="00214012"/>
    <w:rsid w:val="00214729"/>
    <w:rsid w:val="00215399"/>
    <w:rsid w:val="0021566F"/>
    <w:rsid w:val="00216CE8"/>
    <w:rsid w:val="00217792"/>
    <w:rsid w:val="002201F4"/>
    <w:rsid w:val="002203A1"/>
    <w:rsid w:val="0022104D"/>
    <w:rsid w:val="002213F2"/>
    <w:rsid w:val="002217D8"/>
    <w:rsid w:val="00221890"/>
    <w:rsid w:val="00221FEF"/>
    <w:rsid w:val="0022204C"/>
    <w:rsid w:val="00222108"/>
    <w:rsid w:val="002221A6"/>
    <w:rsid w:val="00222680"/>
    <w:rsid w:val="0022294B"/>
    <w:rsid w:val="0022298E"/>
    <w:rsid w:val="00223CEF"/>
    <w:rsid w:val="00223DF3"/>
    <w:rsid w:val="00223FEE"/>
    <w:rsid w:val="002249A4"/>
    <w:rsid w:val="00224A0F"/>
    <w:rsid w:val="002250FF"/>
    <w:rsid w:val="0022529A"/>
    <w:rsid w:val="002259AF"/>
    <w:rsid w:val="00225AB3"/>
    <w:rsid w:val="0022699C"/>
    <w:rsid w:val="0022722F"/>
    <w:rsid w:val="00227232"/>
    <w:rsid w:val="00227530"/>
    <w:rsid w:val="0022757D"/>
    <w:rsid w:val="00227C1C"/>
    <w:rsid w:val="00227C59"/>
    <w:rsid w:val="00230321"/>
    <w:rsid w:val="00230366"/>
    <w:rsid w:val="00230C05"/>
    <w:rsid w:val="002313F6"/>
    <w:rsid w:val="00231401"/>
    <w:rsid w:val="0023148E"/>
    <w:rsid w:val="0023174F"/>
    <w:rsid w:val="0023194E"/>
    <w:rsid w:val="00231D1A"/>
    <w:rsid w:val="002324E3"/>
    <w:rsid w:val="002325D2"/>
    <w:rsid w:val="00232A73"/>
    <w:rsid w:val="00233006"/>
    <w:rsid w:val="00233552"/>
    <w:rsid w:val="00234B80"/>
    <w:rsid w:val="00234CE3"/>
    <w:rsid w:val="00235394"/>
    <w:rsid w:val="00235883"/>
    <w:rsid w:val="002358BD"/>
    <w:rsid w:val="002360CF"/>
    <w:rsid w:val="00236278"/>
    <w:rsid w:val="002366D1"/>
    <w:rsid w:val="00236BF0"/>
    <w:rsid w:val="00236CE7"/>
    <w:rsid w:val="00236F76"/>
    <w:rsid w:val="00237FB8"/>
    <w:rsid w:val="00240BCE"/>
    <w:rsid w:val="00240DBB"/>
    <w:rsid w:val="0024122F"/>
    <w:rsid w:val="0024133C"/>
    <w:rsid w:val="00241525"/>
    <w:rsid w:val="00241B3D"/>
    <w:rsid w:val="00242744"/>
    <w:rsid w:val="00242924"/>
    <w:rsid w:val="002435E8"/>
    <w:rsid w:val="00243D76"/>
    <w:rsid w:val="002442C9"/>
    <w:rsid w:val="00244308"/>
    <w:rsid w:val="00244A2F"/>
    <w:rsid w:val="00244CB1"/>
    <w:rsid w:val="00244D8C"/>
    <w:rsid w:val="00245115"/>
    <w:rsid w:val="00245401"/>
    <w:rsid w:val="0024567E"/>
    <w:rsid w:val="00245777"/>
    <w:rsid w:val="002458E1"/>
    <w:rsid w:val="0024610F"/>
    <w:rsid w:val="002461EA"/>
    <w:rsid w:val="002469C1"/>
    <w:rsid w:val="00246B25"/>
    <w:rsid w:val="00246DF3"/>
    <w:rsid w:val="00247552"/>
    <w:rsid w:val="00247764"/>
    <w:rsid w:val="002478CA"/>
    <w:rsid w:val="00250022"/>
    <w:rsid w:val="002509F8"/>
    <w:rsid w:val="002513BA"/>
    <w:rsid w:val="002513ED"/>
    <w:rsid w:val="002518EE"/>
    <w:rsid w:val="00253322"/>
    <w:rsid w:val="00253450"/>
    <w:rsid w:val="00253A81"/>
    <w:rsid w:val="00253CE9"/>
    <w:rsid w:val="0025446F"/>
    <w:rsid w:val="0025458E"/>
    <w:rsid w:val="00254699"/>
    <w:rsid w:val="00254AB8"/>
    <w:rsid w:val="00254BF2"/>
    <w:rsid w:val="00254DFD"/>
    <w:rsid w:val="002557D9"/>
    <w:rsid w:val="002560E5"/>
    <w:rsid w:val="0025683D"/>
    <w:rsid w:val="00256B21"/>
    <w:rsid w:val="00256FAB"/>
    <w:rsid w:val="00257F67"/>
    <w:rsid w:val="002614E3"/>
    <w:rsid w:val="00261558"/>
    <w:rsid w:val="00261607"/>
    <w:rsid w:val="002616B0"/>
    <w:rsid w:val="0026208C"/>
    <w:rsid w:val="002622A6"/>
    <w:rsid w:val="00262368"/>
    <w:rsid w:val="00262589"/>
    <w:rsid w:val="002625C4"/>
    <w:rsid w:val="002626B2"/>
    <w:rsid w:val="00262F77"/>
    <w:rsid w:val="0026345C"/>
    <w:rsid w:val="00263DA7"/>
    <w:rsid w:val="0026456F"/>
    <w:rsid w:val="00264E6B"/>
    <w:rsid w:val="00265173"/>
    <w:rsid w:val="0026543A"/>
    <w:rsid w:val="002657FB"/>
    <w:rsid w:val="00265BDD"/>
    <w:rsid w:val="00265DAA"/>
    <w:rsid w:val="00265E1F"/>
    <w:rsid w:val="002665C6"/>
    <w:rsid w:val="00266633"/>
    <w:rsid w:val="002667ED"/>
    <w:rsid w:val="0026692B"/>
    <w:rsid w:val="002669BB"/>
    <w:rsid w:val="002669E8"/>
    <w:rsid w:val="00266A9F"/>
    <w:rsid w:val="00266B0B"/>
    <w:rsid w:val="002673CA"/>
    <w:rsid w:val="00267421"/>
    <w:rsid w:val="00267C17"/>
    <w:rsid w:val="00267F38"/>
    <w:rsid w:val="00270686"/>
    <w:rsid w:val="00270DCE"/>
    <w:rsid w:val="0027116C"/>
    <w:rsid w:val="002718E6"/>
    <w:rsid w:val="00271BD6"/>
    <w:rsid w:val="00272139"/>
    <w:rsid w:val="00272A32"/>
    <w:rsid w:val="00272E5F"/>
    <w:rsid w:val="00273542"/>
    <w:rsid w:val="0027364E"/>
    <w:rsid w:val="00273DF1"/>
    <w:rsid w:val="00273EAC"/>
    <w:rsid w:val="00273FE2"/>
    <w:rsid w:val="0027464C"/>
    <w:rsid w:val="00274D7E"/>
    <w:rsid w:val="00274E69"/>
    <w:rsid w:val="0027516A"/>
    <w:rsid w:val="002752CE"/>
    <w:rsid w:val="00275451"/>
    <w:rsid w:val="00275738"/>
    <w:rsid w:val="00275806"/>
    <w:rsid w:val="00275892"/>
    <w:rsid w:val="00275D8C"/>
    <w:rsid w:val="00275EE9"/>
    <w:rsid w:val="00275F5A"/>
    <w:rsid w:val="00276846"/>
    <w:rsid w:val="00277561"/>
    <w:rsid w:val="002777FB"/>
    <w:rsid w:val="002802AA"/>
    <w:rsid w:val="00280572"/>
    <w:rsid w:val="00280645"/>
    <w:rsid w:val="00281216"/>
    <w:rsid w:val="002817A6"/>
    <w:rsid w:val="00281974"/>
    <w:rsid w:val="00281B18"/>
    <w:rsid w:val="00282996"/>
    <w:rsid w:val="00283128"/>
    <w:rsid w:val="00283DC6"/>
    <w:rsid w:val="00283E00"/>
    <w:rsid w:val="00283F6B"/>
    <w:rsid w:val="00284DAD"/>
    <w:rsid w:val="00284E9F"/>
    <w:rsid w:val="00285245"/>
    <w:rsid w:val="0028527A"/>
    <w:rsid w:val="00285AC6"/>
    <w:rsid w:val="00285BA1"/>
    <w:rsid w:val="00285CBD"/>
    <w:rsid w:val="00285EE3"/>
    <w:rsid w:val="0028629B"/>
    <w:rsid w:val="00286A9B"/>
    <w:rsid w:val="00286D8A"/>
    <w:rsid w:val="002873C0"/>
    <w:rsid w:val="0029009B"/>
    <w:rsid w:val="002902B2"/>
    <w:rsid w:val="002902BF"/>
    <w:rsid w:val="002902D6"/>
    <w:rsid w:val="002903E0"/>
    <w:rsid w:val="00290FF8"/>
    <w:rsid w:val="002910BC"/>
    <w:rsid w:val="002912DA"/>
    <w:rsid w:val="00291425"/>
    <w:rsid w:val="00291B31"/>
    <w:rsid w:val="00291C2E"/>
    <w:rsid w:val="002920CC"/>
    <w:rsid w:val="002922B9"/>
    <w:rsid w:val="00292C2B"/>
    <w:rsid w:val="0029388F"/>
    <w:rsid w:val="00295210"/>
    <w:rsid w:val="0029566C"/>
    <w:rsid w:val="00295FCE"/>
    <w:rsid w:val="0029605D"/>
    <w:rsid w:val="00296AD7"/>
    <w:rsid w:val="00297121"/>
    <w:rsid w:val="002A0703"/>
    <w:rsid w:val="002A071C"/>
    <w:rsid w:val="002A085E"/>
    <w:rsid w:val="002A0DC1"/>
    <w:rsid w:val="002A153B"/>
    <w:rsid w:val="002A1841"/>
    <w:rsid w:val="002A1B41"/>
    <w:rsid w:val="002A1BF0"/>
    <w:rsid w:val="002A1E3D"/>
    <w:rsid w:val="002A26E5"/>
    <w:rsid w:val="002A270C"/>
    <w:rsid w:val="002A2734"/>
    <w:rsid w:val="002A2B20"/>
    <w:rsid w:val="002A2FA2"/>
    <w:rsid w:val="002A30C6"/>
    <w:rsid w:val="002A39B9"/>
    <w:rsid w:val="002A3B35"/>
    <w:rsid w:val="002A40FE"/>
    <w:rsid w:val="002A42F6"/>
    <w:rsid w:val="002A451B"/>
    <w:rsid w:val="002A457E"/>
    <w:rsid w:val="002A495C"/>
    <w:rsid w:val="002A5744"/>
    <w:rsid w:val="002A5F50"/>
    <w:rsid w:val="002A630B"/>
    <w:rsid w:val="002A6453"/>
    <w:rsid w:val="002A6B67"/>
    <w:rsid w:val="002A6E61"/>
    <w:rsid w:val="002A7494"/>
    <w:rsid w:val="002A74FF"/>
    <w:rsid w:val="002A77E2"/>
    <w:rsid w:val="002A7A51"/>
    <w:rsid w:val="002B027E"/>
    <w:rsid w:val="002B0310"/>
    <w:rsid w:val="002B1037"/>
    <w:rsid w:val="002B10BD"/>
    <w:rsid w:val="002B1380"/>
    <w:rsid w:val="002B1704"/>
    <w:rsid w:val="002B190C"/>
    <w:rsid w:val="002B198F"/>
    <w:rsid w:val="002B1AF7"/>
    <w:rsid w:val="002B1DF2"/>
    <w:rsid w:val="002B20DB"/>
    <w:rsid w:val="002B2298"/>
    <w:rsid w:val="002B2531"/>
    <w:rsid w:val="002B2704"/>
    <w:rsid w:val="002B281E"/>
    <w:rsid w:val="002B2E5C"/>
    <w:rsid w:val="002B2F90"/>
    <w:rsid w:val="002B36E4"/>
    <w:rsid w:val="002B3AE9"/>
    <w:rsid w:val="002B3C79"/>
    <w:rsid w:val="002B4DE3"/>
    <w:rsid w:val="002B4E0B"/>
    <w:rsid w:val="002B5184"/>
    <w:rsid w:val="002B68B2"/>
    <w:rsid w:val="002B6998"/>
    <w:rsid w:val="002B69BA"/>
    <w:rsid w:val="002B6B23"/>
    <w:rsid w:val="002B6D7A"/>
    <w:rsid w:val="002B6F55"/>
    <w:rsid w:val="002B6FCB"/>
    <w:rsid w:val="002B77ED"/>
    <w:rsid w:val="002B7E16"/>
    <w:rsid w:val="002B7F60"/>
    <w:rsid w:val="002C058C"/>
    <w:rsid w:val="002C076D"/>
    <w:rsid w:val="002C142C"/>
    <w:rsid w:val="002C19FA"/>
    <w:rsid w:val="002C234F"/>
    <w:rsid w:val="002C2C78"/>
    <w:rsid w:val="002C2D5B"/>
    <w:rsid w:val="002C30B7"/>
    <w:rsid w:val="002C32B2"/>
    <w:rsid w:val="002C32BE"/>
    <w:rsid w:val="002C404E"/>
    <w:rsid w:val="002C4C33"/>
    <w:rsid w:val="002C4D40"/>
    <w:rsid w:val="002C51E2"/>
    <w:rsid w:val="002C5A82"/>
    <w:rsid w:val="002C5A98"/>
    <w:rsid w:val="002C638D"/>
    <w:rsid w:val="002C6B60"/>
    <w:rsid w:val="002C77FE"/>
    <w:rsid w:val="002C7E29"/>
    <w:rsid w:val="002D016A"/>
    <w:rsid w:val="002D0194"/>
    <w:rsid w:val="002D03CB"/>
    <w:rsid w:val="002D05BA"/>
    <w:rsid w:val="002D06A0"/>
    <w:rsid w:val="002D0AF2"/>
    <w:rsid w:val="002D128E"/>
    <w:rsid w:val="002D1810"/>
    <w:rsid w:val="002D18E2"/>
    <w:rsid w:val="002D1B6F"/>
    <w:rsid w:val="002D1FBE"/>
    <w:rsid w:val="002D266A"/>
    <w:rsid w:val="002D3772"/>
    <w:rsid w:val="002D3830"/>
    <w:rsid w:val="002D3D2F"/>
    <w:rsid w:val="002D47A5"/>
    <w:rsid w:val="002D497E"/>
    <w:rsid w:val="002D4A95"/>
    <w:rsid w:val="002D51D3"/>
    <w:rsid w:val="002D5263"/>
    <w:rsid w:val="002D52F0"/>
    <w:rsid w:val="002D5719"/>
    <w:rsid w:val="002D5C6B"/>
    <w:rsid w:val="002D615C"/>
    <w:rsid w:val="002D63AC"/>
    <w:rsid w:val="002D6494"/>
    <w:rsid w:val="002D6585"/>
    <w:rsid w:val="002D690C"/>
    <w:rsid w:val="002D6AB9"/>
    <w:rsid w:val="002D6BCB"/>
    <w:rsid w:val="002D763B"/>
    <w:rsid w:val="002D79BD"/>
    <w:rsid w:val="002D7C77"/>
    <w:rsid w:val="002D7CA2"/>
    <w:rsid w:val="002D7E2F"/>
    <w:rsid w:val="002E01A3"/>
    <w:rsid w:val="002E0559"/>
    <w:rsid w:val="002E06B2"/>
    <w:rsid w:val="002E09AC"/>
    <w:rsid w:val="002E0A1D"/>
    <w:rsid w:val="002E0E48"/>
    <w:rsid w:val="002E14C1"/>
    <w:rsid w:val="002E14DF"/>
    <w:rsid w:val="002E14FC"/>
    <w:rsid w:val="002E15BD"/>
    <w:rsid w:val="002E1CAA"/>
    <w:rsid w:val="002E228A"/>
    <w:rsid w:val="002E279D"/>
    <w:rsid w:val="002E2D76"/>
    <w:rsid w:val="002E354F"/>
    <w:rsid w:val="002E3665"/>
    <w:rsid w:val="002E3666"/>
    <w:rsid w:val="002E37B9"/>
    <w:rsid w:val="002E3F85"/>
    <w:rsid w:val="002E415C"/>
    <w:rsid w:val="002E451E"/>
    <w:rsid w:val="002E45FF"/>
    <w:rsid w:val="002E481D"/>
    <w:rsid w:val="002E4E95"/>
    <w:rsid w:val="002E4F6F"/>
    <w:rsid w:val="002E5256"/>
    <w:rsid w:val="002E54FC"/>
    <w:rsid w:val="002E63BC"/>
    <w:rsid w:val="002E64A6"/>
    <w:rsid w:val="002E6523"/>
    <w:rsid w:val="002E693B"/>
    <w:rsid w:val="002E6E30"/>
    <w:rsid w:val="002E701B"/>
    <w:rsid w:val="002E702F"/>
    <w:rsid w:val="002E78B7"/>
    <w:rsid w:val="002E7B80"/>
    <w:rsid w:val="002E7EAE"/>
    <w:rsid w:val="002F02E2"/>
    <w:rsid w:val="002F03B3"/>
    <w:rsid w:val="002F04B8"/>
    <w:rsid w:val="002F0588"/>
    <w:rsid w:val="002F06A0"/>
    <w:rsid w:val="002F0B1A"/>
    <w:rsid w:val="002F0CDB"/>
    <w:rsid w:val="002F0CF9"/>
    <w:rsid w:val="002F1C20"/>
    <w:rsid w:val="002F237D"/>
    <w:rsid w:val="002F263B"/>
    <w:rsid w:val="002F296D"/>
    <w:rsid w:val="002F2E50"/>
    <w:rsid w:val="002F3372"/>
    <w:rsid w:val="002F3D40"/>
    <w:rsid w:val="002F42D6"/>
    <w:rsid w:val="002F44AE"/>
    <w:rsid w:val="002F4973"/>
    <w:rsid w:val="002F54EF"/>
    <w:rsid w:val="002F5619"/>
    <w:rsid w:val="002F57EF"/>
    <w:rsid w:val="002F59F0"/>
    <w:rsid w:val="002F5BBF"/>
    <w:rsid w:val="002F5ECD"/>
    <w:rsid w:val="002F5F35"/>
    <w:rsid w:val="002F6309"/>
    <w:rsid w:val="002F73CE"/>
    <w:rsid w:val="002F7566"/>
    <w:rsid w:val="002F7783"/>
    <w:rsid w:val="002F77BF"/>
    <w:rsid w:val="002F7E16"/>
    <w:rsid w:val="0030023B"/>
    <w:rsid w:val="003004E9"/>
    <w:rsid w:val="003013DA"/>
    <w:rsid w:val="0030167D"/>
    <w:rsid w:val="0030199E"/>
    <w:rsid w:val="0030280D"/>
    <w:rsid w:val="003028AC"/>
    <w:rsid w:val="00302982"/>
    <w:rsid w:val="003029D5"/>
    <w:rsid w:val="00303DEB"/>
    <w:rsid w:val="00304149"/>
    <w:rsid w:val="0030448B"/>
    <w:rsid w:val="00305145"/>
    <w:rsid w:val="0030542F"/>
    <w:rsid w:val="0030557B"/>
    <w:rsid w:val="00305662"/>
    <w:rsid w:val="00305B19"/>
    <w:rsid w:val="00305BE6"/>
    <w:rsid w:val="0030689B"/>
    <w:rsid w:val="00306BD1"/>
    <w:rsid w:val="00306C5A"/>
    <w:rsid w:val="00307409"/>
    <w:rsid w:val="003077CF"/>
    <w:rsid w:val="00307965"/>
    <w:rsid w:val="003079AF"/>
    <w:rsid w:val="00310329"/>
    <w:rsid w:val="00310AD1"/>
    <w:rsid w:val="00310C8E"/>
    <w:rsid w:val="00310C9A"/>
    <w:rsid w:val="00310D77"/>
    <w:rsid w:val="00310EB4"/>
    <w:rsid w:val="003113B7"/>
    <w:rsid w:val="0031181D"/>
    <w:rsid w:val="00312347"/>
    <w:rsid w:val="003124F1"/>
    <w:rsid w:val="0031306D"/>
    <w:rsid w:val="003133E2"/>
    <w:rsid w:val="00313B2C"/>
    <w:rsid w:val="0031480B"/>
    <w:rsid w:val="003158D6"/>
    <w:rsid w:val="0031596B"/>
    <w:rsid w:val="00315ECC"/>
    <w:rsid w:val="0031620A"/>
    <w:rsid w:val="00316446"/>
    <w:rsid w:val="00316A74"/>
    <w:rsid w:val="003171B6"/>
    <w:rsid w:val="00317752"/>
    <w:rsid w:val="0031792A"/>
    <w:rsid w:val="00317C9E"/>
    <w:rsid w:val="003202AA"/>
    <w:rsid w:val="0032107C"/>
    <w:rsid w:val="003211B9"/>
    <w:rsid w:val="00321382"/>
    <w:rsid w:val="003218C7"/>
    <w:rsid w:val="00321BAB"/>
    <w:rsid w:val="00321BEF"/>
    <w:rsid w:val="00321D98"/>
    <w:rsid w:val="00321E7D"/>
    <w:rsid w:val="00321EBD"/>
    <w:rsid w:val="003223E1"/>
    <w:rsid w:val="00322887"/>
    <w:rsid w:val="00322A37"/>
    <w:rsid w:val="00322F02"/>
    <w:rsid w:val="003231C8"/>
    <w:rsid w:val="00323207"/>
    <w:rsid w:val="003232D4"/>
    <w:rsid w:val="003233DD"/>
    <w:rsid w:val="003233E1"/>
    <w:rsid w:val="0032385A"/>
    <w:rsid w:val="00324213"/>
    <w:rsid w:val="00324567"/>
    <w:rsid w:val="00324C61"/>
    <w:rsid w:val="00324DCE"/>
    <w:rsid w:val="0032507B"/>
    <w:rsid w:val="003255A5"/>
    <w:rsid w:val="00325BF5"/>
    <w:rsid w:val="003264F3"/>
    <w:rsid w:val="00326640"/>
    <w:rsid w:val="00326F36"/>
    <w:rsid w:val="00327660"/>
    <w:rsid w:val="003278EC"/>
    <w:rsid w:val="00327B0C"/>
    <w:rsid w:val="00327B42"/>
    <w:rsid w:val="00327C4C"/>
    <w:rsid w:val="003302B7"/>
    <w:rsid w:val="00330603"/>
    <w:rsid w:val="00330A42"/>
    <w:rsid w:val="00331184"/>
    <w:rsid w:val="00331226"/>
    <w:rsid w:val="0033130F"/>
    <w:rsid w:val="003313E9"/>
    <w:rsid w:val="00331888"/>
    <w:rsid w:val="00331948"/>
    <w:rsid w:val="00331A10"/>
    <w:rsid w:val="00331A8F"/>
    <w:rsid w:val="00331CF7"/>
    <w:rsid w:val="00331D65"/>
    <w:rsid w:val="00332163"/>
    <w:rsid w:val="00332709"/>
    <w:rsid w:val="003327EB"/>
    <w:rsid w:val="00332888"/>
    <w:rsid w:val="003329EB"/>
    <w:rsid w:val="003333B7"/>
    <w:rsid w:val="003336AC"/>
    <w:rsid w:val="00333C28"/>
    <w:rsid w:val="00333D56"/>
    <w:rsid w:val="00334A69"/>
    <w:rsid w:val="003352A7"/>
    <w:rsid w:val="003355D7"/>
    <w:rsid w:val="00335A6F"/>
    <w:rsid w:val="00335C6D"/>
    <w:rsid w:val="00335D1B"/>
    <w:rsid w:val="00335F0C"/>
    <w:rsid w:val="00336472"/>
    <w:rsid w:val="00336584"/>
    <w:rsid w:val="00336CEC"/>
    <w:rsid w:val="00337E1A"/>
    <w:rsid w:val="00340857"/>
    <w:rsid w:val="00340AF7"/>
    <w:rsid w:val="00340E57"/>
    <w:rsid w:val="003419E3"/>
    <w:rsid w:val="00341AA0"/>
    <w:rsid w:val="00341DAA"/>
    <w:rsid w:val="00342579"/>
    <w:rsid w:val="00342947"/>
    <w:rsid w:val="00342CDA"/>
    <w:rsid w:val="00342ECA"/>
    <w:rsid w:val="003436F6"/>
    <w:rsid w:val="00343E84"/>
    <w:rsid w:val="00343EEB"/>
    <w:rsid w:val="00343F53"/>
    <w:rsid w:val="003449F9"/>
    <w:rsid w:val="003452AE"/>
    <w:rsid w:val="00345BFF"/>
    <w:rsid w:val="00345E83"/>
    <w:rsid w:val="00345F69"/>
    <w:rsid w:val="00345F6A"/>
    <w:rsid w:val="00345F95"/>
    <w:rsid w:val="003461A3"/>
    <w:rsid w:val="00346459"/>
    <w:rsid w:val="003465C3"/>
    <w:rsid w:val="00346F14"/>
    <w:rsid w:val="0035042E"/>
    <w:rsid w:val="0035134B"/>
    <w:rsid w:val="0035139B"/>
    <w:rsid w:val="00351B6E"/>
    <w:rsid w:val="00351CEA"/>
    <w:rsid w:val="00351DA9"/>
    <w:rsid w:val="00351E67"/>
    <w:rsid w:val="00352C57"/>
    <w:rsid w:val="00352E76"/>
    <w:rsid w:val="00352EB2"/>
    <w:rsid w:val="00352F1F"/>
    <w:rsid w:val="00352F59"/>
    <w:rsid w:val="003532CA"/>
    <w:rsid w:val="00353532"/>
    <w:rsid w:val="00353DE8"/>
    <w:rsid w:val="0035407E"/>
    <w:rsid w:val="00354A6A"/>
    <w:rsid w:val="003555E6"/>
    <w:rsid w:val="00355FE6"/>
    <w:rsid w:val="00356A5B"/>
    <w:rsid w:val="00356A69"/>
    <w:rsid w:val="00356AA3"/>
    <w:rsid w:val="003570F0"/>
    <w:rsid w:val="00357694"/>
    <w:rsid w:val="003577CA"/>
    <w:rsid w:val="003579F5"/>
    <w:rsid w:val="00357BF5"/>
    <w:rsid w:val="00357DC0"/>
    <w:rsid w:val="00357F7B"/>
    <w:rsid w:val="00360F8B"/>
    <w:rsid w:val="00361722"/>
    <w:rsid w:val="003619FD"/>
    <w:rsid w:val="00361AED"/>
    <w:rsid w:val="003621AD"/>
    <w:rsid w:val="003629EE"/>
    <w:rsid w:val="00362A12"/>
    <w:rsid w:val="00362AB0"/>
    <w:rsid w:val="00362E16"/>
    <w:rsid w:val="0036321D"/>
    <w:rsid w:val="003634F8"/>
    <w:rsid w:val="003635B2"/>
    <w:rsid w:val="00363A5B"/>
    <w:rsid w:val="00363EB1"/>
    <w:rsid w:val="00364009"/>
    <w:rsid w:val="003644A0"/>
    <w:rsid w:val="003644D1"/>
    <w:rsid w:val="00365543"/>
    <w:rsid w:val="00365D89"/>
    <w:rsid w:val="00365FC6"/>
    <w:rsid w:val="003665B1"/>
    <w:rsid w:val="00366757"/>
    <w:rsid w:val="00367C95"/>
    <w:rsid w:val="00370455"/>
    <w:rsid w:val="003707BC"/>
    <w:rsid w:val="003713A2"/>
    <w:rsid w:val="00371ABF"/>
    <w:rsid w:val="00371CD8"/>
    <w:rsid w:val="00372848"/>
    <w:rsid w:val="00372D75"/>
    <w:rsid w:val="00372EFD"/>
    <w:rsid w:val="003732BA"/>
    <w:rsid w:val="00373309"/>
    <w:rsid w:val="00373520"/>
    <w:rsid w:val="0037370F"/>
    <w:rsid w:val="00373B80"/>
    <w:rsid w:val="00375544"/>
    <w:rsid w:val="00375563"/>
    <w:rsid w:val="003756FE"/>
    <w:rsid w:val="00375DB7"/>
    <w:rsid w:val="00376133"/>
    <w:rsid w:val="0037616C"/>
    <w:rsid w:val="003761C4"/>
    <w:rsid w:val="0037669A"/>
    <w:rsid w:val="00376A72"/>
    <w:rsid w:val="00376C8D"/>
    <w:rsid w:val="003770F7"/>
    <w:rsid w:val="00380141"/>
    <w:rsid w:val="00380378"/>
    <w:rsid w:val="0038070A"/>
    <w:rsid w:val="00381950"/>
    <w:rsid w:val="00381A15"/>
    <w:rsid w:val="00381B2C"/>
    <w:rsid w:val="00382555"/>
    <w:rsid w:val="0038260E"/>
    <w:rsid w:val="00382651"/>
    <w:rsid w:val="0038286D"/>
    <w:rsid w:val="00382989"/>
    <w:rsid w:val="00382ABB"/>
    <w:rsid w:val="0038492F"/>
    <w:rsid w:val="00384CFA"/>
    <w:rsid w:val="00384F66"/>
    <w:rsid w:val="00385277"/>
    <w:rsid w:val="00385DBB"/>
    <w:rsid w:val="003860E4"/>
    <w:rsid w:val="003864ED"/>
    <w:rsid w:val="00386629"/>
    <w:rsid w:val="00386EC8"/>
    <w:rsid w:val="00386FC3"/>
    <w:rsid w:val="0038720D"/>
    <w:rsid w:val="00387435"/>
    <w:rsid w:val="00387CCC"/>
    <w:rsid w:val="003901A6"/>
    <w:rsid w:val="003902EC"/>
    <w:rsid w:val="00390681"/>
    <w:rsid w:val="00390D89"/>
    <w:rsid w:val="00390DD4"/>
    <w:rsid w:val="003913B3"/>
    <w:rsid w:val="00391885"/>
    <w:rsid w:val="00391E30"/>
    <w:rsid w:val="00391F88"/>
    <w:rsid w:val="0039210A"/>
    <w:rsid w:val="003921A1"/>
    <w:rsid w:val="00392355"/>
    <w:rsid w:val="00392752"/>
    <w:rsid w:val="003928D0"/>
    <w:rsid w:val="00392AE9"/>
    <w:rsid w:val="00392C2B"/>
    <w:rsid w:val="0039313B"/>
    <w:rsid w:val="0039352A"/>
    <w:rsid w:val="00393CF0"/>
    <w:rsid w:val="0039450E"/>
    <w:rsid w:val="00394561"/>
    <w:rsid w:val="003946C3"/>
    <w:rsid w:val="0039490C"/>
    <w:rsid w:val="0039491F"/>
    <w:rsid w:val="00394BC4"/>
    <w:rsid w:val="00394D02"/>
    <w:rsid w:val="00394D83"/>
    <w:rsid w:val="00394DD0"/>
    <w:rsid w:val="00394DE5"/>
    <w:rsid w:val="00394EE0"/>
    <w:rsid w:val="00394F2E"/>
    <w:rsid w:val="00395088"/>
    <w:rsid w:val="003950E1"/>
    <w:rsid w:val="003953BB"/>
    <w:rsid w:val="00395892"/>
    <w:rsid w:val="00395D35"/>
    <w:rsid w:val="003964D7"/>
    <w:rsid w:val="00396647"/>
    <w:rsid w:val="00396A1C"/>
    <w:rsid w:val="00396EA8"/>
    <w:rsid w:val="00397B35"/>
    <w:rsid w:val="00397C4D"/>
    <w:rsid w:val="003A03CB"/>
    <w:rsid w:val="003A1008"/>
    <w:rsid w:val="003A108C"/>
    <w:rsid w:val="003A1437"/>
    <w:rsid w:val="003A22E8"/>
    <w:rsid w:val="003A240C"/>
    <w:rsid w:val="003A24B0"/>
    <w:rsid w:val="003A24D1"/>
    <w:rsid w:val="003A29CA"/>
    <w:rsid w:val="003A2E11"/>
    <w:rsid w:val="003A3408"/>
    <w:rsid w:val="003A3C8B"/>
    <w:rsid w:val="003A4029"/>
    <w:rsid w:val="003A4299"/>
    <w:rsid w:val="003A4679"/>
    <w:rsid w:val="003A4720"/>
    <w:rsid w:val="003A485F"/>
    <w:rsid w:val="003A5429"/>
    <w:rsid w:val="003A5A79"/>
    <w:rsid w:val="003A5CC3"/>
    <w:rsid w:val="003A5E22"/>
    <w:rsid w:val="003A61E0"/>
    <w:rsid w:val="003A63CB"/>
    <w:rsid w:val="003A6555"/>
    <w:rsid w:val="003A667A"/>
    <w:rsid w:val="003A696B"/>
    <w:rsid w:val="003A6C5C"/>
    <w:rsid w:val="003A7556"/>
    <w:rsid w:val="003A757C"/>
    <w:rsid w:val="003A76FA"/>
    <w:rsid w:val="003A7DF7"/>
    <w:rsid w:val="003B0ABA"/>
    <w:rsid w:val="003B1965"/>
    <w:rsid w:val="003B1CA3"/>
    <w:rsid w:val="003B1DB6"/>
    <w:rsid w:val="003B1F94"/>
    <w:rsid w:val="003B21F2"/>
    <w:rsid w:val="003B2D34"/>
    <w:rsid w:val="003B3420"/>
    <w:rsid w:val="003B3564"/>
    <w:rsid w:val="003B39E0"/>
    <w:rsid w:val="003B3A52"/>
    <w:rsid w:val="003B4911"/>
    <w:rsid w:val="003B4D54"/>
    <w:rsid w:val="003B4E44"/>
    <w:rsid w:val="003B533C"/>
    <w:rsid w:val="003B5354"/>
    <w:rsid w:val="003B56EB"/>
    <w:rsid w:val="003B5D08"/>
    <w:rsid w:val="003B6BDD"/>
    <w:rsid w:val="003B738E"/>
    <w:rsid w:val="003B7888"/>
    <w:rsid w:val="003C052A"/>
    <w:rsid w:val="003C0593"/>
    <w:rsid w:val="003C0B86"/>
    <w:rsid w:val="003C13C9"/>
    <w:rsid w:val="003C20C1"/>
    <w:rsid w:val="003C24BB"/>
    <w:rsid w:val="003C29B4"/>
    <w:rsid w:val="003C2E82"/>
    <w:rsid w:val="003C305B"/>
    <w:rsid w:val="003C3104"/>
    <w:rsid w:val="003C327B"/>
    <w:rsid w:val="003C3448"/>
    <w:rsid w:val="003C4256"/>
    <w:rsid w:val="003C4391"/>
    <w:rsid w:val="003C45BF"/>
    <w:rsid w:val="003C495F"/>
    <w:rsid w:val="003C4FB8"/>
    <w:rsid w:val="003C5894"/>
    <w:rsid w:val="003C5CF2"/>
    <w:rsid w:val="003C5E0E"/>
    <w:rsid w:val="003C650C"/>
    <w:rsid w:val="003C654F"/>
    <w:rsid w:val="003C6EA6"/>
    <w:rsid w:val="003C700F"/>
    <w:rsid w:val="003C77E0"/>
    <w:rsid w:val="003C7C59"/>
    <w:rsid w:val="003C7D25"/>
    <w:rsid w:val="003C7F3A"/>
    <w:rsid w:val="003D0216"/>
    <w:rsid w:val="003D0358"/>
    <w:rsid w:val="003D09F1"/>
    <w:rsid w:val="003D0CB2"/>
    <w:rsid w:val="003D0F2F"/>
    <w:rsid w:val="003D146D"/>
    <w:rsid w:val="003D167A"/>
    <w:rsid w:val="003D19BC"/>
    <w:rsid w:val="003D210E"/>
    <w:rsid w:val="003D2675"/>
    <w:rsid w:val="003D2AE4"/>
    <w:rsid w:val="003D3017"/>
    <w:rsid w:val="003D31C5"/>
    <w:rsid w:val="003D34A1"/>
    <w:rsid w:val="003D3B3C"/>
    <w:rsid w:val="003D3CA4"/>
    <w:rsid w:val="003D4097"/>
    <w:rsid w:val="003D42F2"/>
    <w:rsid w:val="003D5036"/>
    <w:rsid w:val="003D5153"/>
    <w:rsid w:val="003D572B"/>
    <w:rsid w:val="003D5841"/>
    <w:rsid w:val="003D5B65"/>
    <w:rsid w:val="003D5BD5"/>
    <w:rsid w:val="003D663C"/>
    <w:rsid w:val="003D6681"/>
    <w:rsid w:val="003D6948"/>
    <w:rsid w:val="003D6C6A"/>
    <w:rsid w:val="003D7488"/>
    <w:rsid w:val="003D7768"/>
    <w:rsid w:val="003D7ABF"/>
    <w:rsid w:val="003D7E32"/>
    <w:rsid w:val="003E04EC"/>
    <w:rsid w:val="003E0630"/>
    <w:rsid w:val="003E0CB3"/>
    <w:rsid w:val="003E0F00"/>
    <w:rsid w:val="003E1899"/>
    <w:rsid w:val="003E1E75"/>
    <w:rsid w:val="003E2293"/>
    <w:rsid w:val="003E2778"/>
    <w:rsid w:val="003E2947"/>
    <w:rsid w:val="003E3313"/>
    <w:rsid w:val="003E39F5"/>
    <w:rsid w:val="003E3AFF"/>
    <w:rsid w:val="003E3E4A"/>
    <w:rsid w:val="003E3E5E"/>
    <w:rsid w:val="003E3ED8"/>
    <w:rsid w:val="003E4339"/>
    <w:rsid w:val="003E4B41"/>
    <w:rsid w:val="003E5267"/>
    <w:rsid w:val="003E5C0E"/>
    <w:rsid w:val="003E5E16"/>
    <w:rsid w:val="003E64DA"/>
    <w:rsid w:val="003E6894"/>
    <w:rsid w:val="003E6A0A"/>
    <w:rsid w:val="003E6A43"/>
    <w:rsid w:val="003E6BD5"/>
    <w:rsid w:val="003E7056"/>
    <w:rsid w:val="003E719B"/>
    <w:rsid w:val="003F090D"/>
    <w:rsid w:val="003F0FF6"/>
    <w:rsid w:val="003F101D"/>
    <w:rsid w:val="003F117F"/>
    <w:rsid w:val="003F14ED"/>
    <w:rsid w:val="003F17A4"/>
    <w:rsid w:val="003F17B8"/>
    <w:rsid w:val="003F241A"/>
    <w:rsid w:val="003F2BA9"/>
    <w:rsid w:val="003F2CE3"/>
    <w:rsid w:val="003F2E7B"/>
    <w:rsid w:val="003F2EA7"/>
    <w:rsid w:val="003F3845"/>
    <w:rsid w:val="003F3877"/>
    <w:rsid w:val="003F3F30"/>
    <w:rsid w:val="003F5094"/>
    <w:rsid w:val="003F5940"/>
    <w:rsid w:val="003F6415"/>
    <w:rsid w:val="003F644A"/>
    <w:rsid w:val="003F6478"/>
    <w:rsid w:val="003F6569"/>
    <w:rsid w:val="003F6962"/>
    <w:rsid w:val="003F6C1F"/>
    <w:rsid w:val="003F7299"/>
    <w:rsid w:val="003F757C"/>
    <w:rsid w:val="003F7A36"/>
    <w:rsid w:val="003F7DA7"/>
    <w:rsid w:val="0040019D"/>
    <w:rsid w:val="00400DF6"/>
    <w:rsid w:val="00400F18"/>
    <w:rsid w:val="00400F25"/>
    <w:rsid w:val="00401075"/>
    <w:rsid w:val="00401CD2"/>
    <w:rsid w:val="0040207D"/>
    <w:rsid w:val="0040209D"/>
    <w:rsid w:val="00402302"/>
    <w:rsid w:val="00403637"/>
    <w:rsid w:val="00403DB6"/>
    <w:rsid w:val="004047B8"/>
    <w:rsid w:val="0040486F"/>
    <w:rsid w:val="00404A3E"/>
    <w:rsid w:val="00404ACF"/>
    <w:rsid w:val="0040520D"/>
    <w:rsid w:val="0040549D"/>
    <w:rsid w:val="00405F97"/>
    <w:rsid w:val="004063BA"/>
    <w:rsid w:val="00406AE3"/>
    <w:rsid w:val="00406B81"/>
    <w:rsid w:val="00407240"/>
    <w:rsid w:val="0040736B"/>
    <w:rsid w:val="0040751F"/>
    <w:rsid w:val="00407743"/>
    <w:rsid w:val="004079EE"/>
    <w:rsid w:val="00407A16"/>
    <w:rsid w:val="00410380"/>
    <w:rsid w:val="004105F5"/>
    <w:rsid w:val="00410A4E"/>
    <w:rsid w:val="004122AB"/>
    <w:rsid w:val="00412670"/>
    <w:rsid w:val="004129EB"/>
    <w:rsid w:val="00412D74"/>
    <w:rsid w:val="0041323B"/>
    <w:rsid w:val="004132E4"/>
    <w:rsid w:val="00413987"/>
    <w:rsid w:val="00413AB3"/>
    <w:rsid w:val="00414118"/>
    <w:rsid w:val="004157F3"/>
    <w:rsid w:val="004159E6"/>
    <w:rsid w:val="00415F25"/>
    <w:rsid w:val="00415FC6"/>
    <w:rsid w:val="00416ADD"/>
    <w:rsid w:val="00416F47"/>
    <w:rsid w:val="00417087"/>
    <w:rsid w:val="004172C8"/>
    <w:rsid w:val="00417EA6"/>
    <w:rsid w:val="00420554"/>
    <w:rsid w:val="00420731"/>
    <w:rsid w:val="004208DB"/>
    <w:rsid w:val="0042099F"/>
    <w:rsid w:val="00420A10"/>
    <w:rsid w:val="00420AD0"/>
    <w:rsid w:val="004213A5"/>
    <w:rsid w:val="004216E2"/>
    <w:rsid w:val="004221D2"/>
    <w:rsid w:val="0042258F"/>
    <w:rsid w:val="00422AB5"/>
    <w:rsid w:val="0042329C"/>
    <w:rsid w:val="004232A3"/>
    <w:rsid w:val="0042341D"/>
    <w:rsid w:val="00423435"/>
    <w:rsid w:val="0042391B"/>
    <w:rsid w:val="00423C6D"/>
    <w:rsid w:val="00424314"/>
    <w:rsid w:val="00424F82"/>
    <w:rsid w:val="00425018"/>
    <w:rsid w:val="004255CB"/>
    <w:rsid w:val="004258A8"/>
    <w:rsid w:val="00427370"/>
    <w:rsid w:val="00427897"/>
    <w:rsid w:val="00427AEA"/>
    <w:rsid w:val="004300C7"/>
    <w:rsid w:val="00430519"/>
    <w:rsid w:val="004306C8"/>
    <w:rsid w:val="00430964"/>
    <w:rsid w:val="004311D0"/>
    <w:rsid w:val="00431370"/>
    <w:rsid w:val="004318E7"/>
    <w:rsid w:val="00431CC3"/>
    <w:rsid w:val="00431E29"/>
    <w:rsid w:val="004324B1"/>
    <w:rsid w:val="004325A4"/>
    <w:rsid w:val="00432968"/>
    <w:rsid w:val="00432AB9"/>
    <w:rsid w:val="0043327F"/>
    <w:rsid w:val="00433DAF"/>
    <w:rsid w:val="00433F14"/>
    <w:rsid w:val="0043428B"/>
    <w:rsid w:val="00434724"/>
    <w:rsid w:val="00434817"/>
    <w:rsid w:val="00434911"/>
    <w:rsid w:val="00434934"/>
    <w:rsid w:val="00435790"/>
    <w:rsid w:val="00435932"/>
    <w:rsid w:val="00435FAE"/>
    <w:rsid w:val="004366E8"/>
    <w:rsid w:val="004366EF"/>
    <w:rsid w:val="00436C59"/>
    <w:rsid w:val="00436DF5"/>
    <w:rsid w:val="004371BA"/>
    <w:rsid w:val="00440895"/>
    <w:rsid w:val="004408ED"/>
    <w:rsid w:val="00440CAC"/>
    <w:rsid w:val="004413DF"/>
    <w:rsid w:val="00441DB0"/>
    <w:rsid w:val="00441EAE"/>
    <w:rsid w:val="00441F37"/>
    <w:rsid w:val="00442464"/>
    <w:rsid w:val="00442611"/>
    <w:rsid w:val="004426B7"/>
    <w:rsid w:val="004429C4"/>
    <w:rsid w:val="00443453"/>
    <w:rsid w:val="00443BFF"/>
    <w:rsid w:val="00443C75"/>
    <w:rsid w:val="00443F91"/>
    <w:rsid w:val="00444487"/>
    <w:rsid w:val="00445377"/>
    <w:rsid w:val="004462E3"/>
    <w:rsid w:val="00446381"/>
    <w:rsid w:val="00446535"/>
    <w:rsid w:val="00446553"/>
    <w:rsid w:val="004469C7"/>
    <w:rsid w:val="00446F51"/>
    <w:rsid w:val="00447770"/>
    <w:rsid w:val="00447E94"/>
    <w:rsid w:val="00447F10"/>
    <w:rsid w:val="0045045A"/>
    <w:rsid w:val="004506A0"/>
    <w:rsid w:val="004507EB"/>
    <w:rsid w:val="00450BA1"/>
    <w:rsid w:val="004519CF"/>
    <w:rsid w:val="00451AC5"/>
    <w:rsid w:val="00451F92"/>
    <w:rsid w:val="004526A1"/>
    <w:rsid w:val="004530D1"/>
    <w:rsid w:val="0045322B"/>
    <w:rsid w:val="00453EC7"/>
    <w:rsid w:val="00453F99"/>
    <w:rsid w:val="004544B1"/>
    <w:rsid w:val="004544D0"/>
    <w:rsid w:val="00455364"/>
    <w:rsid w:val="00455C68"/>
    <w:rsid w:val="00456187"/>
    <w:rsid w:val="00456AAA"/>
    <w:rsid w:val="00456AF8"/>
    <w:rsid w:val="004578FC"/>
    <w:rsid w:val="00457E9E"/>
    <w:rsid w:val="004600C7"/>
    <w:rsid w:val="0046057A"/>
    <w:rsid w:val="004606E9"/>
    <w:rsid w:val="00461395"/>
    <w:rsid w:val="00461438"/>
    <w:rsid w:val="00462EEE"/>
    <w:rsid w:val="004630C3"/>
    <w:rsid w:val="0046331B"/>
    <w:rsid w:val="0046382F"/>
    <w:rsid w:val="00464476"/>
    <w:rsid w:val="004649D8"/>
    <w:rsid w:val="00464B88"/>
    <w:rsid w:val="00464DDD"/>
    <w:rsid w:val="00464E55"/>
    <w:rsid w:val="00465054"/>
    <w:rsid w:val="0046563B"/>
    <w:rsid w:val="00465704"/>
    <w:rsid w:val="00465942"/>
    <w:rsid w:val="00465F0E"/>
    <w:rsid w:val="004661B6"/>
    <w:rsid w:val="00466581"/>
    <w:rsid w:val="00466F0F"/>
    <w:rsid w:val="00466F2C"/>
    <w:rsid w:val="00466FD8"/>
    <w:rsid w:val="004678C3"/>
    <w:rsid w:val="00467D77"/>
    <w:rsid w:val="00467DCB"/>
    <w:rsid w:val="00470216"/>
    <w:rsid w:val="00470301"/>
    <w:rsid w:val="004708F4"/>
    <w:rsid w:val="00470B1F"/>
    <w:rsid w:val="00470C56"/>
    <w:rsid w:val="004713AF"/>
    <w:rsid w:val="004716AB"/>
    <w:rsid w:val="004719EB"/>
    <w:rsid w:val="004721D7"/>
    <w:rsid w:val="00472526"/>
    <w:rsid w:val="00472701"/>
    <w:rsid w:val="004727AC"/>
    <w:rsid w:val="00472A85"/>
    <w:rsid w:val="00472B34"/>
    <w:rsid w:val="004732CC"/>
    <w:rsid w:val="00473AA0"/>
    <w:rsid w:val="00473D59"/>
    <w:rsid w:val="00474566"/>
    <w:rsid w:val="004747A6"/>
    <w:rsid w:val="00474BEB"/>
    <w:rsid w:val="00474C5A"/>
    <w:rsid w:val="00474D01"/>
    <w:rsid w:val="00474EA1"/>
    <w:rsid w:val="00474EE5"/>
    <w:rsid w:val="00474F45"/>
    <w:rsid w:val="00475509"/>
    <w:rsid w:val="00475678"/>
    <w:rsid w:val="00475864"/>
    <w:rsid w:val="00475E7C"/>
    <w:rsid w:val="00476DEC"/>
    <w:rsid w:val="004779A7"/>
    <w:rsid w:val="004800B8"/>
    <w:rsid w:val="0048011A"/>
    <w:rsid w:val="004804C4"/>
    <w:rsid w:val="004805E3"/>
    <w:rsid w:val="004809AD"/>
    <w:rsid w:val="0048100B"/>
    <w:rsid w:val="004814B3"/>
    <w:rsid w:val="00481983"/>
    <w:rsid w:val="00481C0A"/>
    <w:rsid w:val="00481F2E"/>
    <w:rsid w:val="00482627"/>
    <w:rsid w:val="00482C63"/>
    <w:rsid w:val="00482CEA"/>
    <w:rsid w:val="00482CFC"/>
    <w:rsid w:val="004831B0"/>
    <w:rsid w:val="00483490"/>
    <w:rsid w:val="00483988"/>
    <w:rsid w:val="00483D6C"/>
    <w:rsid w:val="004840F4"/>
    <w:rsid w:val="004853D8"/>
    <w:rsid w:val="00485468"/>
    <w:rsid w:val="0048589D"/>
    <w:rsid w:val="004858CB"/>
    <w:rsid w:val="00485CEB"/>
    <w:rsid w:val="00486273"/>
    <w:rsid w:val="00486C0B"/>
    <w:rsid w:val="004875DA"/>
    <w:rsid w:val="00487FB5"/>
    <w:rsid w:val="00490956"/>
    <w:rsid w:val="00490BAC"/>
    <w:rsid w:val="0049180C"/>
    <w:rsid w:val="00492BF1"/>
    <w:rsid w:val="004930FB"/>
    <w:rsid w:val="00493767"/>
    <w:rsid w:val="004939DF"/>
    <w:rsid w:val="00493E08"/>
    <w:rsid w:val="00493EE5"/>
    <w:rsid w:val="00493EFA"/>
    <w:rsid w:val="00494445"/>
    <w:rsid w:val="00494A5F"/>
    <w:rsid w:val="00494BE4"/>
    <w:rsid w:val="00494C8D"/>
    <w:rsid w:val="0049514D"/>
    <w:rsid w:val="004951E8"/>
    <w:rsid w:val="00495224"/>
    <w:rsid w:val="004956EB"/>
    <w:rsid w:val="00495B33"/>
    <w:rsid w:val="00495D49"/>
    <w:rsid w:val="00495FF3"/>
    <w:rsid w:val="0049620C"/>
    <w:rsid w:val="004967C4"/>
    <w:rsid w:val="00496C18"/>
    <w:rsid w:val="00496D68"/>
    <w:rsid w:val="00496FB9"/>
    <w:rsid w:val="004970A6"/>
    <w:rsid w:val="00497298"/>
    <w:rsid w:val="004973F2"/>
    <w:rsid w:val="004976FA"/>
    <w:rsid w:val="00497B13"/>
    <w:rsid w:val="00497B9C"/>
    <w:rsid w:val="00497DC9"/>
    <w:rsid w:val="004A0647"/>
    <w:rsid w:val="004A0787"/>
    <w:rsid w:val="004A08B9"/>
    <w:rsid w:val="004A0D58"/>
    <w:rsid w:val="004A12AB"/>
    <w:rsid w:val="004A1518"/>
    <w:rsid w:val="004A15A9"/>
    <w:rsid w:val="004A1EE1"/>
    <w:rsid w:val="004A27A5"/>
    <w:rsid w:val="004A2AFB"/>
    <w:rsid w:val="004A2B00"/>
    <w:rsid w:val="004A2B36"/>
    <w:rsid w:val="004A2BAE"/>
    <w:rsid w:val="004A327A"/>
    <w:rsid w:val="004A49CB"/>
    <w:rsid w:val="004A583A"/>
    <w:rsid w:val="004A5E44"/>
    <w:rsid w:val="004A6514"/>
    <w:rsid w:val="004A656B"/>
    <w:rsid w:val="004A664B"/>
    <w:rsid w:val="004A6A3C"/>
    <w:rsid w:val="004A6B8A"/>
    <w:rsid w:val="004A6D28"/>
    <w:rsid w:val="004A713B"/>
    <w:rsid w:val="004A72BF"/>
    <w:rsid w:val="004A7673"/>
    <w:rsid w:val="004A7867"/>
    <w:rsid w:val="004A7AA0"/>
    <w:rsid w:val="004B0121"/>
    <w:rsid w:val="004B0A85"/>
    <w:rsid w:val="004B0C7D"/>
    <w:rsid w:val="004B0E6B"/>
    <w:rsid w:val="004B196D"/>
    <w:rsid w:val="004B1C29"/>
    <w:rsid w:val="004B29F6"/>
    <w:rsid w:val="004B2C5E"/>
    <w:rsid w:val="004B3242"/>
    <w:rsid w:val="004B3B71"/>
    <w:rsid w:val="004B3F33"/>
    <w:rsid w:val="004B4048"/>
    <w:rsid w:val="004B596C"/>
    <w:rsid w:val="004B63BE"/>
    <w:rsid w:val="004B652D"/>
    <w:rsid w:val="004B6B90"/>
    <w:rsid w:val="004B71B6"/>
    <w:rsid w:val="004B7B3E"/>
    <w:rsid w:val="004C03DD"/>
    <w:rsid w:val="004C0539"/>
    <w:rsid w:val="004C0691"/>
    <w:rsid w:val="004C0EB9"/>
    <w:rsid w:val="004C162E"/>
    <w:rsid w:val="004C16F8"/>
    <w:rsid w:val="004C2A9F"/>
    <w:rsid w:val="004C2E5A"/>
    <w:rsid w:val="004C3177"/>
    <w:rsid w:val="004C344A"/>
    <w:rsid w:val="004C35EC"/>
    <w:rsid w:val="004C3EA9"/>
    <w:rsid w:val="004C416A"/>
    <w:rsid w:val="004C42B8"/>
    <w:rsid w:val="004C4AB3"/>
    <w:rsid w:val="004C4DFB"/>
    <w:rsid w:val="004C5574"/>
    <w:rsid w:val="004C5A2B"/>
    <w:rsid w:val="004C61FA"/>
    <w:rsid w:val="004C68D3"/>
    <w:rsid w:val="004C6A44"/>
    <w:rsid w:val="004C7712"/>
    <w:rsid w:val="004C7AC1"/>
    <w:rsid w:val="004C7CDB"/>
    <w:rsid w:val="004D0224"/>
    <w:rsid w:val="004D0541"/>
    <w:rsid w:val="004D0583"/>
    <w:rsid w:val="004D1229"/>
    <w:rsid w:val="004D15EB"/>
    <w:rsid w:val="004D18B1"/>
    <w:rsid w:val="004D1980"/>
    <w:rsid w:val="004D1D5A"/>
    <w:rsid w:val="004D251A"/>
    <w:rsid w:val="004D2847"/>
    <w:rsid w:val="004D2BD3"/>
    <w:rsid w:val="004D2FFB"/>
    <w:rsid w:val="004D4A9D"/>
    <w:rsid w:val="004D4B01"/>
    <w:rsid w:val="004D4BA4"/>
    <w:rsid w:val="004D4E40"/>
    <w:rsid w:val="004D5298"/>
    <w:rsid w:val="004D54AC"/>
    <w:rsid w:val="004D60E1"/>
    <w:rsid w:val="004D61C6"/>
    <w:rsid w:val="004D6A35"/>
    <w:rsid w:val="004D70F1"/>
    <w:rsid w:val="004D73C9"/>
    <w:rsid w:val="004D75DB"/>
    <w:rsid w:val="004D7787"/>
    <w:rsid w:val="004E0227"/>
    <w:rsid w:val="004E076B"/>
    <w:rsid w:val="004E0C95"/>
    <w:rsid w:val="004E0F03"/>
    <w:rsid w:val="004E1388"/>
    <w:rsid w:val="004E1A00"/>
    <w:rsid w:val="004E268C"/>
    <w:rsid w:val="004E28A8"/>
    <w:rsid w:val="004E2B7A"/>
    <w:rsid w:val="004E2CBC"/>
    <w:rsid w:val="004E2E28"/>
    <w:rsid w:val="004E323B"/>
    <w:rsid w:val="004E387C"/>
    <w:rsid w:val="004E3B43"/>
    <w:rsid w:val="004E3E50"/>
    <w:rsid w:val="004E40D5"/>
    <w:rsid w:val="004E4F3D"/>
    <w:rsid w:val="004E5388"/>
    <w:rsid w:val="004E63B0"/>
    <w:rsid w:val="004E650F"/>
    <w:rsid w:val="004E75F3"/>
    <w:rsid w:val="004E7C3E"/>
    <w:rsid w:val="004F058A"/>
    <w:rsid w:val="004F08DA"/>
    <w:rsid w:val="004F0B5A"/>
    <w:rsid w:val="004F1717"/>
    <w:rsid w:val="004F197C"/>
    <w:rsid w:val="004F1B1C"/>
    <w:rsid w:val="004F1BBA"/>
    <w:rsid w:val="004F291A"/>
    <w:rsid w:val="004F2945"/>
    <w:rsid w:val="004F33D5"/>
    <w:rsid w:val="004F3997"/>
    <w:rsid w:val="004F41ED"/>
    <w:rsid w:val="004F4790"/>
    <w:rsid w:val="004F547A"/>
    <w:rsid w:val="004F59B2"/>
    <w:rsid w:val="004F5B2B"/>
    <w:rsid w:val="004F6B3A"/>
    <w:rsid w:val="004F6CF5"/>
    <w:rsid w:val="004F6E34"/>
    <w:rsid w:val="004F749C"/>
    <w:rsid w:val="004F777E"/>
    <w:rsid w:val="004F7D4C"/>
    <w:rsid w:val="004F7F59"/>
    <w:rsid w:val="005009C3"/>
    <w:rsid w:val="00500E11"/>
    <w:rsid w:val="00501A88"/>
    <w:rsid w:val="00501DA2"/>
    <w:rsid w:val="00502444"/>
    <w:rsid w:val="005027C4"/>
    <w:rsid w:val="00502A15"/>
    <w:rsid w:val="00502BA1"/>
    <w:rsid w:val="00502F2E"/>
    <w:rsid w:val="005030D9"/>
    <w:rsid w:val="00503C63"/>
    <w:rsid w:val="005041BE"/>
    <w:rsid w:val="00504291"/>
    <w:rsid w:val="005048CD"/>
    <w:rsid w:val="005049FF"/>
    <w:rsid w:val="005057A7"/>
    <w:rsid w:val="00505A20"/>
    <w:rsid w:val="00506273"/>
    <w:rsid w:val="005062A5"/>
    <w:rsid w:val="00506413"/>
    <w:rsid w:val="005068E7"/>
    <w:rsid w:val="00506C74"/>
    <w:rsid w:val="00506D66"/>
    <w:rsid w:val="00506D84"/>
    <w:rsid w:val="00506F16"/>
    <w:rsid w:val="00507155"/>
    <w:rsid w:val="005073A8"/>
    <w:rsid w:val="005073BB"/>
    <w:rsid w:val="005076C6"/>
    <w:rsid w:val="005104FF"/>
    <w:rsid w:val="0051058D"/>
    <w:rsid w:val="005105E6"/>
    <w:rsid w:val="00510780"/>
    <w:rsid w:val="00510C5A"/>
    <w:rsid w:val="00510D22"/>
    <w:rsid w:val="0051129D"/>
    <w:rsid w:val="00511818"/>
    <w:rsid w:val="00511A9C"/>
    <w:rsid w:val="00511C38"/>
    <w:rsid w:val="0051205F"/>
    <w:rsid w:val="00512188"/>
    <w:rsid w:val="00512388"/>
    <w:rsid w:val="00512616"/>
    <w:rsid w:val="0051315E"/>
    <w:rsid w:val="0051329D"/>
    <w:rsid w:val="00513925"/>
    <w:rsid w:val="00513C3A"/>
    <w:rsid w:val="00513D7D"/>
    <w:rsid w:val="00513DBE"/>
    <w:rsid w:val="005141FA"/>
    <w:rsid w:val="00514D3C"/>
    <w:rsid w:val="00515310"/>
    <w:rsid w:val="00515494"/>
    <w:rsid w:val="00515755"/>
    <w:rsid w:val="00515D0F"/>
    <w:rsid w:val="00515E62"/>
    <w:rsid w:val="0051627E"/>
    <w:rsid w:val="005165DB"/>
    <w:rsid w:val="00516865"/>
    <w:rsid w:val="00516931"/>
    <w:rsid w:val="00516C72"/>
    <w:rsid w:val="00516DAB"/>
    <w:rsid w:val="00517187"/>
    <w:rsid w:val="005207BF"/>
    <w:rsid w:val="005214BC"/>
    <w:rsid w:val="0052173B"/>
    <w:rsid w:val="00521CD7"/>
    <w:rsid w:val="00521D18"/>
    <w:rsid w:val="005229E5"/>
    <w:rsid w:val="00522DE1"/>
    <w:rsid w:val="005239C9"/>
    <w:rsid w:val="005247BA"/>
    <w:rsid w:val="00524954"/>
    <w:rsid w:val="00524AFF"/>
    <w:rsid w:val="00524CC6"/>
    <w:rsid w:val="00525D02"/>
    <w:rsid w:val="00526A5B"/>
    <w:rsid w:val="0052716F"/>
    <w:rsid w:val="00527352"/>
    <w:rsid w:val="0052758D"/>
    <w:rsid w:val="00527E27"/>
    <w:rsid w:val="00527EB0"/>
    <w:rsid w:val="0053080D"/>
    <w:rsid w:val="005309A4"/>
    <w:rsid w:val="00530A7E"/>
    <w:rsid w:val="00530EFE"/>
    <w:rsid w:val="005310C4"/>
    <w:rsid w:val="00531395"/>
    <w:rsid w:val="00531648"/>
    <w:rsid w:val="00531C21"/>
    <w:rsid w:val="00531CB4"/>
    <w:rsid w:val="00532607"/>
    <w:rsid w:val="005327FB"/>
    <w:rsid w:val="0053280B"/>
    <w:rsid w:val="00532E0A"/>
    <w:rsid w:val="00532E14"/>
    <w:rsid w:val="00532FEA"/>
    <w:rsid w:val="00533125"/>
    <w:rsid w:val="00533B08"/>
    <w:rsid w:val="00533C6E"/>
    <w:rsid w:val="00534ADF"/>
    <w:rsid w:val="00534DFB"/>
    <w:rsid w:val="00534F86"/>
    <w:rsid w:val="0053558D"/>
    <w:rsid w:val="005356EF"/>
    <w:rsid w:val="00535A93"/>
    <w:rsid w:val="00535D1B"/>
    <w:rsid w:val="00535ED3"/>
    <w:rsid w:val="005367B0"/>
    <w:rsid w:val="00536D7D"/>
    <w:rsid w:val="005370A2"/>
    <w:rsid w:val="005373AC"/>
    <w:rsid w:val="00537465"/>
    <w:rsid w:val="00537987"/>
    <w:rsid w:val="0053799E"/>
    <w:rsid w:val="00537C57"/>
    <w:rsid w:val="00540044"/>
    <w:rsid w:val="005407ED"/>
    <w:rsid w:val="00540CAF"/>
    <w:rsid w:val="00540E45"/>
    <w:rsid w:val="00541791"/>
    <w:rsid w:val="00541F98"/>
    <w:rsid w:val="00542D9F"/>
    <w:rsid w:val="00542F4D"/>
    <w:rsid w:val="00542FF2"/>
    <w:rsid w:val="00543254"/>
    <w:rsid w:val="00543992"/>
    <w:rsid w:val="00543A89"/>
    <w:rsid w:val="005441F9"/>
    <w:rsid w:val="00544796"/>
    <w:rsid w:val="00544C45"/>
    <w:rsid w:val="00544D36"/>
    <w:rsid w:val="00544D60"/>
    <w:rsid w:val="00544DD4"/>
    <w:rsid w:val="00545346"/>
    <w:rsid w:val="005458F6"/>
    <w:rsid w:val="00545D03"/>
    <w:rsid w:val="005463C0"/>
    <w:rsid w:val="00546895"/>
    <w:rsid w:val="00546C01"/>
    <w:rsid w:val="00546F26"/>
    <w:rsid w:val="005474B5"/>
    <w:rsid w:val="005476EC"/>
    <w:rsid w:val="00547943"/>
    <w:rsid w:val="00547C92"/>
    <w:rsid w:val="00550510"/>
    <w:rsid w:val="00550635"/>
    <w:rsid w:val="00550906"/>
    <w:rsid w:val="00550CE8"/>
    <w:rsid w:val="00550D97"/>
    <w:rsid w:val="0055107F"/>
    <w:rsid w:val="005512BA"/>
    <w:rsid w:val="0055149F"/>
    <w:rsid w:val="0055164C"/>
    <w:rsid w:val="00551861"/>
    <w:rsid w:val="00551A73"/>
    <w:rsid w:val="00551D6C"/>
    <w:rsid w:val="00551D8A"/>
    <w:rsid w:val="00551E9C"/>
    <w:rsid w:val="00552665"/>
    <w:rsid w:val="00552AD0"/>
    <w:rsid w:val="00553078"/>
    <w:rsid w:val="005537B4"/>
    <w:rsid w:val="00553A00"/>
    <w:rsid w:val="00554399"/>
    <w:rsid w:val="00554663"/>
    <w:rsid w:val="005548BF"/>
    <w:rsid w:val="00555351"/>
    <w:rsid w:val="005554CB"/>
    <w:rsid w:val="0055596A"/>
    <w:rsid w:val="00555AD3"/>
    <w:rsid w:val="00555B17"/>
    <w:rsid w:val="00555EE6"/>
    <w:rsid w:val="00555FD4"/>
    <w:rsid w:val="00556166"/>
    <w:rsid w:val="00556387"/>
    <w:rsid w:val="00556457"/>
    <w:rsid w:val="005569CA"/>
    <w:rsid w:val="00556D0E"/>
    <w:rsid w:val="00556E37"/>
    <w:rsid w:val="00557116"/>
    <w:rsid w:val="005575BA"/>
    <w:rsid w:val="0055767F"/>
    <w:rsid w:val="00557F1E"/>
    <w:rsid w:val="005609BC"/>
    <w:rsid w:val="00561D4B"/>
    <w:rsid w:val="00562020"/>
    <w:rsid w:val="0056318F"/>
    <w:rsid w:val="005639A9"/>
    <w:rsid w:val="00563B0E"/>
    <w:rsid w:val="00563BC5"/>
    <w:rsid w:val="005642C4"/>
    <w:rsid w:val="00565108"/>
    <w:rsid w:val="0056520B"/>
    <w:rsid w:val="0056566A"/>
    <w:rsid w:val="00565C1E"/>
    <w:rsid w:val="00565CB0"/>
    <w:rsid w:val="00566B10"/>
    <w:rsid w:val="005671DB"/>
    <w:rsid w:val="005673EF"/>
    <w:rsid w:val="00567799"/>
    <w:rsid w:val="005677CE"/>
    <w:rsid w:val="00567D15"/>
    <w:rsid w:val="005703AE"/>
    <w:rsid w:val="0057137A"/>
    <w:rsid w:val="0057153F"/>
    <w:rsid w:val="005716CC"/>
    <w:rsid w:val="005716D6"/>
    <w:rsid w:val="0057188E"/>
    <w:rsid w:val="005719B6"/>
    <w:rsid w:val="00571BC6"/>
    <w:rsid w:val="00572B65"/>
    <w:rsid w:val="00572C82"/>
    <w:rsid w:val="0057360A"/>
    <w:rsid w:val="0057381A"/>
    <w:rsid w:val="00573F77"/>
    <w:rsid w:val="00574122"/>
    <w:rsid w:val="0057481F"/>
    <w:rsid w:val="005749BE"/>
    <w:rsid w:val="00574D7D"/>
    <w:rsid w:val="005750DD"/>
    <w:rsid w:val="005753B7"/>
    <w:rsid w:val="00575C0A"/>
    <w:rsid w:val="0057783A"/>
    <w:rsid w:val="005803D4"/>
    <w:rsid w:val="00580A1E"/>
    <w:rsid w:val="00580B88"/>
    <w:rsid w:val="005810AD"/>
    <w:rsid w:val="005810B7"/>
    <w:rsid w:val="0058116D"/>
    <w:rsid w:val="0058133C"/>
    <w:rsid w:val="0058141C"/>
    <w:rsid w:val="00581934"/>
    <w:rsid w:val="0058233B"/>
    <w:rsid w:val="00582A69"/>
    <w:rsid w:val="00583FE6"/>
    <w:rsid w:val="00584283"/>
    <w:rsid w:val="00584C86"/>
    <w:rsid w:val="00584CAE"/>
    <w:rsid w:val="00584CD7"/>
    <w:rsid w:val="00584D29"/>
    <w:rsid w:val="0058552F"/>
    <w:rsid w:val="0058576E"/>
    <w:rsid w:val="00585BEC"/>
    <w:rsid w:val="005861C6"/>
    <w:rsid w:val="00586899"/>
    <w:rsid w:val="00586FBF"/>
    <w:rsid w:val="00587403"/>
    <w:rsid w:val="0058752B"/>
    <w:rsid w:val="00587560"/>
    <w:rsid w:val="00587744"/>
    <w:rsid w:val="00587D38"/>
    <w:rsid w:val="00590186"/>
    <w:rsid w:val="00590213"/>
    <w:rsid w:val="005902A8"/>
    <w:rsid w:val="00590756"/>
    <w:rsid w:val="005910D5"/>
    <w:rsid w:val="00591146"/>
    <w:rsid w:val="005913C3"/>
    <w:rsid w:val="0059161E"/>
    <w:rsid w:val="0059167D"/>
    <w:rsid w:val="00591812"/>
    <w:rsid w:val="00591E23"/>
    <w:rsid w:val="00592305"/>
    <w:rsid w:val="00592382"/>
    <w:rsid w:val="0059292F"/>
    <w:rsid w:val="005929B0"/>
    <w:rsid w:val="00592BC6"/>
    <w:rsid w:val="00592D61"/>
    <w:rsid w:val="00592FD2"/>
    <w:rsid w:val="00593083"/>
    <w:rsid w:val="00593197"/>
    <w:rsid w:val="0059319B"/>
    <w:rsid w:val="00593443"/>
    <w:rsid w:val="00593449"/>
    <w:rsid w:val="005936BA"/>
    <w:rsid w:val="005943F5"/>
    <w:rsid w:val="00595C9D"/>
    <w:rsid w:val="00596838"/>
    <w:rsid w:val="00596A70"/>
    <w:rsid w:val="00596FD7"/>
    <w:rsid w:val="00596FE9"/>
    <w:rsid w:val="005978DD"/>
    <w:rsid w:val="00597CB8"/>
    <w:rsid w:val="005A0B88"/>
    <w:rsid w:val="005A12BD"/>
    <w:rsid w:val="005A1C15"/>
    <w:rsid w:val="005A2392"/>
    <w:rsid w:val="005A2D19"/>
    <w:rsid w:val="005A3487"/>
    <w:rsid w:val="005A35EE"/>
    <w:rsid w:val="005A41AC"/>
    <w:rsid w:val="005A4656"/>
    <w:rsid w:val="005A4D41"/>
    <w:rsid w:val="005A4F23"/>
    <w:rsid w:val="005A4FF2"/>
    <w:rsid w:val="005A51DB"/>
    <w:rsid w:val="005A5C77"/>
    <w:rsid w:val="005A6694"/>
    <w:rsid w:val="005A6C57"/>
    <w:rsid w:val="005B03E8"/>
    <w:rsid w:val="005B07F6"/>
    <w:rsid w:val="005B091E"/>
    <w:rsid w:val="005B1154"/>
    <w:rsid w:val="005B20A6"/>
    <w:rsid w:val="005B23EA"/>
    <w:rsid w:val="005B289C"/>
    <w:rsid w:val="005B2D55"/>
    <w:rsid w:val="005B2DE4"/>
    <w:rsid w:val="005B36B1"/>
    <w:rsid w:val="005B37B6"/>
    <w:rsid w:val="005B3B74"/>
    <w:rsid w:val="005B48C9"/>
    <w:rsid w:val="005B4A57"/>
    <w:rsid w:val="005B4E30"/>
    <w:rsid w:val="005B52CD"/>
    <w:rsid w:val="005B5400"/>
    <w:rsid w:val="005B58ED"/>
    <w:rsid w:val="005B5B5F"/>
    <w:rsid w:val="005B60BC"/>
    <w:rsid w:val="005B634E"/>
    <w:rsid w:val="005B63CE"/>
    <w:rsid w:val="005B63E3"/>
    <w:rsid w:val="005B7072"/>
    <w:rsid w:val="005B7425"/>
    <w:rsid w:val="005B7756"/>
    <w:rsid w:val="005B7DF2"/>
    <w:rsid w:val="005C0885"/>
    <w:rsid w:val="005C0E53"/>
    <w:rsid w:val="005C0E9A"/>
    <w:rsid w:val="005C13E4"/>
    <w:rsid w:val="005C18CF"/>
    <w:rsid w:val="005C1B7C"/>
    <w:rsid w:val="005C2356"/>
    <w:rsid w:val="005C2646"/>
    <w:rsid w:val="005C2A2A"/>
    <w:rsid w:val="005C2F2E"/>
    <w:rsid w:val="005C310C"/>
    <w:rsid w:val="005C3BD6"/>
    <w:rsid w:val="005C3C39"/>
    <w:rsid w:val="005C4645"/>
    <w:rsid w:val="005C4A38"/>
    <w:rsid w:val="005C4AE8"/>
    <w:rsid w:val="005C4C14"/>
    <w:rsid w:val="005C5046"/>
    <w:rsid w:val="005C5195"/>
    <w:rsid w:val="005C51CB"/>
    <w:rsid w:val="005C5254"/>
    <w:rsid w:val="005C5347"/>
    <w:rsid w:val="005C5FFB"/>
    <w:rsid w:val="005C6240"/>
    <w:rsid w:val="005C654D"/>
    <w:rsid w:val="005C66A1"/>
    <w:rsid w:val="005C6A86"/>
    <w:rsid w:val="005C72B2"/>
    <w:rsid w:val="005C741C"/>
    <w:rsid w:val="005C7480"/>
    <w:rsid w:val="005C7FAF"/>
    <w:rsid w:val="005D000B"/>
    <w:rsid w:val="005D0229"/>
    <w:rsid w:val="005D05B5"/>
    <w:rsid w:val="005D09E3"/>
    <w:rsid w:val="005D274A"/>
    <w:rsid w:val="005D29A2"/>
    <w:rsid w:val="005D3284"/>
    <w:rsid w:val="005D33CD"/>
    <w:rsid w:val="005D369B"/>
    <w:rsid w:val="005D4165"/>
    <w:rsid w:val="005D44BD"/>
    <w:rsid w:val="005D470A"/>
    <w:rsid w:val="005D4894"/>
    <w:rsid w:val="005D4D73"/>
    <w:rsid w:val="005D563B"/>
    <w:rsid w:val="005D583F"/>
    <w:rsid w:val="005D699D"/>
    <w:rsid w:val="005D6E13"/>
    <w:rsid w:val="005D787B"/>
    <w:rsid w:val="005D790D"/>
    <w:rsid w:val="005D79DA"/>
    <w:rsid w:val="005E0507"/>
    <w:rsid w:val="005E07DF"/>
    <w:rsid w:val="005E07FC"/>
    <w:rsid w:val="005E0ABA"/>
    <w:rsid w:val="005E0B36"/>
    <w:rsid w:val="005E11FD"/>
    <w:rsid w:val="005E127E"/>
    <w:rsid w:val="005E1D9A"/>
    <w:rsid w:val="005E1F12"/>
    <w:rsid w:val="005E26C7"/>
    <w:rsid w:val="005E28E2"/>
    <w:rsid w:val="005E2E6A"/>
    <w:rsid w:val="005E2F00"/>
    <w:rsid w:val="005E3059"/>
    <w:rsid w:val="005E305C"/>
    <w:rsid w:val="005E3C49"/>
    <w:rsid w:val="005E4287"/>
    <w:rsid w:val="005E4582"/>
    <w:rsid w:val="005E4C29"/>
    <w:rsid w:val="005E4E08"/>
    <w:rsid w:val="005E59C9"/>
    <w:rsid w:val="005E6424"/>
    <w:rsid w:val="005E6BE6"/>
    <w:rsid w:val="005E7181"/>
    <w:rsid w:val="005E784C"/>
    <w:rsid w:val="005E791D"/>
    <w:rsid w:val="005E79C3"/>
    <w:rsid w:val="005E7ADF"/>
    <w:rsid w:val="005F07E8"/>
    <w:rsid w:val="005F0840"/>
    <w:rsid w:val="005F09D7"/>
    <w:rsid w:val="005F13CE"/>
    <w:rsid w:val="005F22FF"/>
    <w:rsid w:val="005F2BB7"/>
    <w:rsid w:val="005F2F0E"/>
    <w:rsid w:val="005F3A45"/>
    <w:rsid w:val="005F3ACD"/>
    <w:rsid w:val="005F41FA"/>
    <w:rsid w:val="005F438E"/>
    <w:rsid w:val="005F46E8"/>
    <w:rsid w:val="005F4D4A"/>
    <w:rsid w:val="005F5077"/>
    <w:rsid w:val="005F5AA7"/>
    <w:rsid w:val="005F5F1F"/>
    <w:rsid w:val="005F6C8A"/>
    <w:rsid w:val="005F7090"/>
    <w:rsid w:val="005F7412"/>
    <w:rsid w:val="005F75D9"/>
    <w:rsid w:val="005F7D5D"/>
    <w:rsid w:val="005F7DC0"/>
    <w:rsid w:val="005F7F8A"/>
    <w:rsid w:val="00600205"/>
    <w:rsid w:val="00600C2D"/>
    <w:rsid w:val="0060124F"/>
    <w:rsid w:val="00601535"/>
    <w:rsid w:val="00601798"/>
    <w:rsid w:val="00601BC9"/>
    <w:rsid w:val="006021A8"/>
    <w:rsid w:val="00602568"/>
    <w:rsid w:val="00602687"/>
    <w:rsid w:val="006026A9"/>
    <w:rsid w:val="00602BB5"/>
    <w:rsid w:val="00602C48"/>
    <w:rsid w:val="00602F83"/>
    <w:rsid w:val="00603382"/>
    <w:rsid w:val="0060396F"/>
    <w:rsid w:val="00603A72"/>
    <w:rsid w:val="00603B34"/>
    <w:rsid w:val="00603B5F"/>
    <w:rsid w:val="00603D2B"/>
    <w:rsid w:val="00603E83"/>
    <w:rsid w:val="006042F8"/>
    <w:rsid w:val="0060433B"/>
    <w:rsid w:val="0060485A"/>
    <w:rsid w:val="0060558B"/>
    <w:rsid w:val="00605753"/>
    <w:rsid w:val="00605B87"/>
    <w:rsid w:val="00605BF0"/>
    <w:rsid w:val="00605D0B"/>
    <w:rsid w:val="00605F49"/>
    <w:rsid w:val="006063F8"/>
    <w:rsid w:val="00606852"/>
    <w:rsid w:val="00606A22"/>
    <w:rsid w:val="00606ED4"/>
    <w:rsid w:val="00606F52"/>
    <w:rsid w:val="00607290"/>
    <w:rsid w:val="0060735E"/>
    <w:rsid w:val="006073D9"/>
    <w:rsid w:val="00607622"/>
    <w:rsid w:val="00607825"/>
    <w:rsid w:val="00610225"/>
    <w:rsid w:val="00610657"/>
    <w:rsid w:val="006106D5"/>
    <w:rsid w:val="00610A0D"/>
    <w:rsid w:val="00611028"/>
    <w:rsid w:val="006112EB"/>
    <w:rsid w:val="006116D2"/>
    <w:rsid w:val="0061189E"/>
    <w:rsid w:val="00611EE6"/>
    <w:rsid w:val="0061286C"/>
    <w:rsid w:val="00612D0A"/>
    <w:rsid w:val="00613331"/>
    <w:rsid w:val="00613524"/>
    <w:rsid w:val="0061369B"/>
    <w:rsid w:val="006138D7"/>
    <w:rsid w:val="00613C22"/>
    <w:rsid w:val="0061417A"/>
    <w:rsid w:val="006145A0"/>
    <w:rsid w:val="00614DFF"/>
    <w:rsid w:val="006152D5"/>
    <w:rsid w:val="006154A1"/>
    <w:rsid w:val="00616170"/>
    <w:rsid w:val="00616372"/>
    <w:rsid w:val="00616ADE"/>
    <w:rsid w:val="00616EEB"/>
    <w:rsid w:val="00616EF2"/>
    <w:rsid w:val="00617B95"/>
    <w:rsid w:val="00617BEE"/>
    <w:rsid w:val="006204DA"/>
    <w:rsid w:val="0062078E"/>
    <w:rsid w:val="00620FAC"/>
    <w:rsid w:val="00621CAA"/>
    <w:rsid w:val="00621D45"/>
    <w:rsid w:val="00621E2D"/>
    <w:rsid w:val="00622AB6"/>
    <w:rsid w:val="00622DD9"/>
    <w:rsid w:val="006233F4"/>
    <w:rsid w:val="00623631"/>
    <w:rsid w:val="006236C7"/>
    <w:rsid w:val="00623990"/>
    <w:rsid w:val="006239CA"/>
    <w:rsid w:val="00623D58"/>
    <w:rsid w:val="00624BDD"/>
    <w:rsid w:val="006257F7"/>
    <w:rsid w:val="006259FC"/>
    <w:rsid w:val="00626769"/>
    <w:rsid w:val="00626936"/>
    <w:rsid w:val="00626A0E"/>
    <w:rsid w:val="00626D55"/>
    <w:rsid w:val="006273C5"/>
    <w:rsid w:val="0062755B"/>
    <w:rsid w:val="00627E94"/>
    <w:rsid w:val="0063025D"/>
    <w:rsid w:val="00630366"/>
    <w:rsid w:val="00630D81"/>
    <w:rsid w:val="00630F78"/>
    <w:rsid w:val="006310C6"/>
    <w:rsid w:val="0063161E"/>
    <w:rsid w:val="00632088"/>
    <w:rsid w:val="00632122"/>
    <w:rsid w:val="006324D4"/>
    <w:rsid w:val="0063251F"/>
    <w:rsid w:val="00632982"/>
    <w:rsid w:val="00632BDF"/>
    <w:rsid w:val="00633919"/>
    <w:rsid w:val="00633B98"/>
    <w:rsid w:val="00633C4B"/>
    <w:rsid w:val="00633D22"/>
    <w:rsid w:val="006348EC"/>
    <w:rsid w:val="00634AF6"/>
    <w:rsid w:val="00634CD7"/>
    <w:rsid w:val="00634E32"/>
    <w:rsid w:val="00635203"/>
    <w:rsid w:val="00635344"/>
    <w:rsid w:val="0063572D"/>
    <w:rsid w:val="0063587D"/>
    <w:rsid w:val="00635CEF"/>
    <w:rsid w:val="00636184"/>
    <w:rsid w:val="00636508"/>
    <w:rsid w:val="00636BF5"/>
    <w:rsid w:val="00636CD1"/>
    <w:rsid w:val="00637138"/>
    <w:rsid w:val="00637152"/>
    <w:rsid w:val="00637638"/>
    <w:rsid w:val="00640513"/>
    <w:rsid w:val="00640805"/>
    <w:rsid w:val="00640B7E"/>
    <w:rsid w:val="00640C97"/>
    <w:rsid w:val="006416EB"/>
    <w:rsid w:val="00642476"/>
    <w:rsid w:val="006425D9"/>
    <w:rsid w:val="00642B23"/>
    <w:rsid w:val="00642D6B"/>
    <w:rsid w:val="00642F7C"/>
    <w:rsid w:val="00643223"/>
    <w:rsid w:val="0064334C"/>
    <w:rsid w:val="006437E9"/>
    <w:rsid w:val="0064398C"/>
    <w:rsid w:val="00643B6F"/>
    <w:rsid w:val="00644092"/>
    <w:rsid w:val="00644C1F"/>
    <w:rsid w:val="00644C27"/>
    <w:rsid w:val="00644C63"/>
    <w:rsid w:val="00645ADA"/>
    <w:rsid w:val="00645C5B"/>
    <w:rsid w:val="00646486"/>
    <w:rsid w:val="00646673"/>
    <w:rsid w:val="00646C00"/>
    <w:rsid w:val="00646C07"/>
    <w:rsid w:val="00646F39"/>
    <w:rsid w:val="006471E3"/>
    <w:rsid w:val="00647F10"/>
    <w:rsid w:val="00650008"/>
    <w:rsid w:val="006509DE"/>
    <w:rsid w:val="00650CDC"/>
    <w:rsid w:val="00650E87"/>
    <w:rsid w:val="0065110E"/>
    <w:rsid w:val="00651568"/>
    <w:rsid w:val="006518F4"/>
    <w:rsid w:val="00651C98"/>
    <w:rsid w:val="006524F5"/>
    <w:rsid w:val="006528E3"/>
    <w:rsid w:val="00652A5A"/>
    <w:rsid w:val="00652D0D"/>
    <w:rsid w:val="00653448"/>
    <w:rsid w:val="0065363A"/>
    <w:rsid w:val="0065364E"/>
    <w:rsid w:val="0065407D"/>
    <w:rsid w:val="00654B8B"/>
    <w:rsid w:val="00654DE8"/>
    <w:rsid w:val="00655135"/>
    <w:rsid w:val="006553E1"/>
    <w:rsid w:val="00655D4D"/>
    <w:rsid w:val="0065628F"/>
    <w:rsid w:val="006565DC"/>
    <w:rsid w:val="0065684A"/>
    <w:rsid w:val="0065685C"/>
    <w:rsid w:val="006569C3"/>
    <w:rsid w:val="00656D6E"/>
    <w:rsid w:val="006571A5"/>
    <w:rsid w:val="00657277"/>
    <w:rsid w:val="00657477"/>
    <w:rsid w:val="006576F7"/>
    <w:rsid w:val="00657A9A"/>
    <w:rsid w:val="0066024A"/>
    <w:rsid w:val="006604EC"/>
    <w:rsid w:val="00661306"/>
    <w:rsid w:val="00661582"/>
    <w:rsid w:val="006619E3"/>
    <w:rsid w:val="006619E6"/>
    <w:rsid w:val="006620F9"/>
    <w:rsid w:val="006631D3"/>
    <w:rsid w:val="006633D2"/>
    <w:rsid w:val="00663543"/>
    <w:rsid w:val="00664265"/>
    <w:rsid w:val="00664561"/>
    <w:rsid w:val="00664638"/>
    <w:rsid w:val="00664680"/>
    <w:rsid w:val="006647A2"/>
    <w:rsid w:val="006649BD"/>
    <w:rsid w:val="0066571C"/>
    <w:rsid w:val="00666008"/>
    <w:rsid w:val="00666553"/>
    <w:rsid w:val="00666569"/>
    <w:rsid w:val="006666AE"/>
    <w:rsid w:val="00667204"/>
    <w:rsid w:val="00667262"/>
    <w:rsid w:val="006672B6"/>
    <w:rsid w:val="00667885"/>
    <w:rsid w:val="006678C5"/>
    <w:rsid w:val="0066798B"/>
    <w:rsid w:val="00670434"/>
    <w:rsid w:val="00670529"/>
    <w:rsid w:val="00670D4B"/>
    <w:rsid w:val="00670E09"/>
    <w:rsid w:val="00670EF2"/>
    <w:rsid w:val="006713D9"/>
    <w:rsid w:val="00671715"/>
    <w:rsid w:val="00671FEA"/>
    <w:rsid w:val="006722BC"/>
    <w:rsid w:val="00672453"/>
    <w:rsid w:val="00672478"/>
    <w:rsid w:val="0067292A"/>
    <w:rsid w:val="00672A1C"/>
    <w:rsid w:val="00672A6C"/>
    <w:rsid w:val="006730F1"/>
    <w:rsid w:val="006732C2"/>
    <w:rsid w:val="00673353"/>
    <w:rsid w:val="00673663"/>
    <w:rsid w:val="00673D24"/>
    <w:rsid w:val="00674075"/>
    <w:rsid w:val="0067464C"/>
    <w:rsid w:val="00674E11"/>
    <w:rsid w:val="00675576"/>
    <w:rsid w:val="00675845"/>
    <w:rsid w:val="006758E2"/>
    <w:rsid w:val="0067596E"/>
    <w:rsid w:val="006759D2"/>
    <w:rsid w:val="006764DE"/>
    <w:rsid w:val="00676FD0"/>
    <w:rsid w:val="00677017"/>
    <w:rsid w:val="006775E9"/>
    <w:rsid w:val="00677843"/>
    <w:rsid w:val="00677CDC"/>
    <w:rsid w:val="00680442"/>
    <w:rsid w:val="00680769"/>
    <w:rsid w:val="00680D30"/>
    <w:rsid w:val="006813AA"/>
    <w:rsid w:val="0068179E"/>
    <w:rsid w:val="0068247C"/>
    <w:rsid w:val="00682C4E"/>
    <w:rsid w:val="00683218"/>
    <w:rsid w:val="00683263"/>
    <w:rsid w:val="006832A7"/>
    <w:rsid w:val="006832B6"/>
    <w:rsid w:val="00683593"/>
    <w:rsid w:val="00683A7B"/>
    <w:rsid w:val="00684423"/>
    <w:rsid w:val="00684C4D"/>
    <w:rsid w:val="00684E3A"/>
    <w:rsid w:val="00685534"/>
    <w:rsid w:val="006859AE"/>
    <w:rsid w:val="00686759"/>
    <w:rsid w:val="0068799F"/>
    <w:rsid w:val="006879CC"/>
    <w:rsid w:val="00687A9E"/>
    <w:rsid w:val="00687DE7"/>
    <w:rsid w:val="00687EFA"/>
    <w:rsid w:val="00690150"/>
    <w:rsid w:val="00690270"/>
    <w:rsid w:val="00690525"/>
    <w:rsid w:val="00691137"/>
    <w:rsid w:val="00691844"/>
    <w:rsid w:val="00692017"/>
    <w:rsid w:val="00692FB1"/>
    <w:rsid w:val="00692FEE"/>
    <w:rsid w:val="00693083"/>
    <w:rsid w:val="006930A8"/>
    <w:rsid w:val="006933CF"/>
    <w:rsid w:val="00693795"/>
    <w:rsid w:val="006939F5"/>
    <w:rsid w:val="00693D2A"/>
    <w:rsid w:val="00693F5E"/>
    <w:rsid w:val="00694D66"/>
    <w:rsid w:val="00694F1E"/>
    <w:rsid w:val="00695255"/>
    <w:rsid w:val="006953D0"/>
    <w:rsid w:val="00696300"/>
    <w:rsid w:val="0069657B"/>
    <w:rsid w:val="00696A31"/>
    <w:rsid w:val="00696DDC"/>
    <w:rsid w:val="0069724C"/>
    <w:rsid w:val="0069765E"/>
    <w:rsid w:val="006978D2"/>
    <w:rsid w:val="006978F4"/>
    <w:rsid w:val="00697E1A"/>
    <w:rsid w:val="006A0021"/>
    <w:rsid w:val="006A002B"/>
    <w:rsid w:val="006A015B"/>
    <w:rsid w:val="006A01EF"/>
    <w:rsid w:val="006A0676"/>
    <w:rsid w:val="006A0753"/>
    <w:rsid w:val="006A0A1A"/>
    <w:rsid w:val="006A0B3D"/>
    <w:rsid w:val="006A0D96"/>
    <w:rsid w:val="006A0E1C"/>
    <w:rsid w:val="006A1210"/>
    <w:rsid w:val="006A1909"/>
    <w:rsid w:val="006A1ADA"/>
    <w:rsid w:val="006A1BD2"/>
    <w:rsid w:val="006A205A"/>
    <w:rsid w:val="006A20CA"/>
    <w:rsid w:val="006A22F1"/>
    <w:rsid w:val="006A247E"/>
    <w:rsid w:val="006A2754"/>
    <w:rsid w:val="006A2864"/>
    <w:rsid w:val="006A2993"/>
    <w:rsid w:val="006A353F"/>
    <w:rsid w:val="006A37DF"/>
    <w:rsid w:val="006A3D0C"/>
    <w:rsid w:val="006A55E2"/>
    <w:rsid w:val="006A5BDA"/>
    <w:rsid w:val="006A5C4D"/>
    <w:rsid w:val="006A637A"/>
    <w:rsid w:val="006A63B5"/>
    <w:rsid w:val="006A63C2"/>
    <w:rsid w:val="006A6C96"/>
    <w:rsid w:val="006A7DAE"/>
    <w:rsid w:val="006A7DD6"/>
    <w:rsid w:val="006B0150"/>
    <w:rsid w:val="006B0542"/>
    <w:rsid w:val="006B0AED"/>
    <w:rsid w:val="006B1AA8"/>
    <w:rsid w:val="006B1DA6"/>
    <w:rsid w:val="006B2497"/>
    <w:rsid w:val="006B2693"/>
    <w:rsid w:val="006B2AF6"/>
    <w:rsid w:val="006B2C91"/>
    <w:rsid w:val="006B2FF5"/>
    <w:rsid w:val="006B41EA"/>
    <w:rsid w:val="006B461B"/>
    <w:rsid w:val="006B4A60"/>
    <w:rsid w:val="006B4C8E"/>
    <w:rsid w:val="006B4DA7"/>
    <w:rsid w:val="006B5444"/>
    <w:rsid w:val="006B5785"/>
    <w:rsid w:val="006B5881"/>
    <w:rsid w:val="006B59AE"/>
    <w:rsid w:val="006B5C64"/>
    <w:rsid w:val="006B6411"/>
    <w:rsid w:val="006B6E5C"/>
    <w:rsid w:val="006B733A"/>
    <w:rsid w:val="006B7AE7"/>
    <w:rsid w:val="006B7C22"/>
    <w:rsid w:val="006B7D22"/>
    <w:rsid w:val="006C00F5"/>
    <w:rsid w:val="006C0961"/>
    <w:rsid w:val="006C0A02"/>
    <w:rsid w:val="006C0DBB"/>
    <w:rsid w:val="006C12BF"/>
    <w:rsid w:val="006C14A0"/>
    <w:rsid w:val="006C18E5"/>
    <w:rsid w:val="006C1D18"/>
    <w:rsid w:val="006C1EA5"/>
    <w:rsid w:val="006C1ED4"/>
    <w:rsid w:val="006C1F9E"/>
    <w:rsid w:val="006C2174"/>
    <w:rsid w:val="006C274D"/>
    <w:rsid w:val="006C3088"/>
    <w:rsid w:val="006C3200"/>
    <w:rsid w:val="006C32E9"/>
    <w:rsid w:val="006C353D"/>
    <w:rsid w:val="006C354B"/>
    <w:rsid w:val="006C4315"/>
    <w:rsid w:val="006C4396"/>
    <w:rsid w:val="006C4E7B"/>
    <w:rsid w:val="006C4F05"/>
    <w:rsid w:val="006C4FE1"/>
    <w:rsid w:val="006C5447"/>
    <w:rsid w:val="006C5A70"/>
    <w:rsid w:val="006C658A"/>
    <w:rsid w:val="006C6659"/>
    <w:rsid w:val="006C6A4A"/>
    <w:rsid w:val="006C6D22"/>
    <w:rsid w:val="006C754D"/>
    <w:rsid w:val="006C767F"/>
    <w:rsid w:val="006C7743"/>
    <w:rsid w:val="006C7780"/>
    <w:rsid w:val="006C7C68"/>
    <w:rsid w:val="006D01BF"/>
    <w:rsid w:val="006D1254"/>
    <w:rsid w:val="006D125B"/>
    <w:rsid w:val="006D13E2"/>
    <w:rsid w:val="006D15BC"/>
    <w:rsid w:val="006D15FD"/>
    <w:rsid w:val="006D169E"/>
    <w:rsid w:val="006D16F5"/>
    <w:rsid w:val="006D1974"/>
    <w:rsid w:val="006D1A58"/>
    <w:rsid w:val="006D1B76"/>
    <w:rsid w:val="006D1D81"/>
    <w:rsid w:val="006D2014"/>
    <w:rsid w:val="006D2723"/>
    <w:rsid w:val="006D2814"/>
    <w:rsid w:val="006D2A7C"/>
    <w:rsid w:val="006D2E55"/>
    <w:rsid w:val="006D2F4B"/>
    <w:rsid w:val="006D3697"/>
    <w:rsid w:val="006D3AEC"/>
    <w:rsid w:val="006D3F42"/>
    <w:rsid w:val="006D6363"/>
    <w:rsid w:val="006D656C"/>
    <w:rsid w:val="006D6876"/>
    <w:rsid w:val="006D6BA3"/>
    <w:rsid w:val="006D70E7"/>
    <w:rsid w:val="006D71DA"/>
    <w:rsid w:val="006D71EA"/>
    <w:rsid w:val="006D763F"/>
    <w:rsid w:val="006D7768"/>
    <w:rsid w:val="006D7B4D"/>
    <w:rsid w:val="006D7C43"/>
    <w:rsid w:val="006E0042"/>
    <w:rsid w:val="006E0686"/>
    <w:rsid w:val="006E0A32"/>
    <w:rsid w:val="006E0EED"/>
    <w:rsid w:val="006E1660"/>
    <w:rsid w:val="006E192D"/>
    <w:rsid w:val="006E1DD1"/>
    <w:rsid w:val="006E1F64"/>
    <w:rsid w:val="006E2974"/>
    <w:rsid w:val="006E2A19"/>
    <w:rsid w:val="006E320E"/>
    <w:rsid w:val="006E3676"/>
    <w:rsid w:val="006E3730"/>
    <w:rsid w:val="006E3A92"/>
    <w:rsid w:val="006E3CB9"/>
    <w:rsid w:val="006E3FB0"/>
    <w:rsid w:val="006E419A"/>
    <w:rsid w:val="006E462F"/>
    <w:rsid w:val="006E49ED"/>
    <w:rsid w:val="006E4A59"/>
    <w:rsid w:val="006E4C56"/>
    <w:rsid w:val="006E4F7A"/>
    <w:rsid w:val="006E591A"/>
    <w:rsid w:val="006E5D6E"/>
    <w:rsid w:val="006E5FCD"/>
    <w:rsid w:val="006E611C"/>
    <w:rsid w:val="006E6568"/>
    <w:rsid w:val="006E67DE"/>
    <w:rsid w:val="006E6DB8"/>
    <w:rsid w:val="006E6E71"/>
    <w:rsid w:val="006E7260"/>
    <w:rsid w:val="006E7309"/>
    <w:rsid w:val="006E750E"/>
    <w:rsid w:val="006E7F1B"/>
    <w:rsid w:val="006F0CFC"/>
    <w:rsid w:val="006F1AFA"/>
    <w:rsid w:val="006F1DF6"/>
    <w:rsid w:val="006F1F33"/>
    <w:rsid w:val="006F214E"/>
    <w:rsid w:val="006F21C1"/>
    <w:rsid w:val="006F2299"/>
    <w:rsid w:val="006F2690"/>
    <w:rsid w:val="006F28B2"/>
    <w:rsid w:val="006F2A30"/>
    <w:rsid w:val="006F2C43"/>
    <w:rsid w:val="006F3112"/>
    <w:rsid w:val="006F3708"/>
    <w:rsid w:val="006F38D7"/>
    <w:rsid w:val="006F424F"/>
    <w:rsid w:val="006F57FD"/>
    <w:rsid w:val="006F5C5A"/>
    <w:rsid w:val="006F5DFF"/>
    <w:rsid w:val="006F5E22"/>
    <w:rsid w:val="006F5EB1"/>
    <w:rsid w:val="006F5F94"/>
    <w:rsid w:val="006F6032"/>
    <w:rsid w:val="006F653A"/>
    <w:rsid w:val="006F670B"/>
    <w:rsid w:val="006F67CE"/>
    <w:rsid w:val="006F6917"/>
    <w:rsid w:val="006F6A76"/>
    <w:rsid w:val="006F6EA2"/>
    <w:rsid w:val="006F728F"/>
    <w:rsid w:val="006F75E9"/>
    <w:rsid w:val="006F77BD"/>
    <w:rsid w:val="006F7A09"/>
    <w:rsid w:val="006F7B9A"/>
    <w:rsid w:val="0070017B"/>
    <w:rsid w:val="0070118B"/>
    <w:rsid w:val="007013C0"/>
    <w:rsid w:val="00701649"/>
    <w:rsid w:val="007016C2"/>
    <w:rsid w:val="007023C6"/>
    <w:rsid w:val="00702409"/>
    <w:rsid w:val="007025A5"/>
    <w:rsid w:val="00702CC4"/>
    <w:rsid w:val="00702E0B"/>
    <w:rsid w:val="007036BA"/>
    <w:rsid w:val="0070418A"/>
    <w:rsid w:val="0070460C"/>
    <w:rsid w:val="00704E29"/>
    <w:rsid w:val="00704EF0"/>
    <w:rsid w:val="0070568F"/>
    <w:rsid w:val="00705A32"/>
    <w:rsid w:val="00705A77"/>
    <w:rsid w:val="00706294"/>
    <w:rsid w:val="0070635A"/>
    <w:rsid w:val="00706370"/>
    <w:rsid w:val="0070682D"/>
    <w:rsid w:val="00706FAE"/>
    <w:rsid w:val="00707310"/>
    <w:rsid w:val="00707EBC"/>
    <w:rsid w:val="00707F52"/>
    <w:rsid w:val="00707FA6"/>
    <w:rsid w:val="00710566"/>
    <w:rsid w:val="0071064B"/>
    <w:rsid w:val="0071072E"/>
    <w:rsid w:val="00710D62"/>
    <w:rsid w:val="00711BD2"/>
    <w:rsid w:val="0071210F"/>
    <w:rsid w:val="00712B05"/>
    <w:rsid w:val="007133E2"/>
    <w:rsid w:val="00713677"/>
    <w:rsid w:val="00713692"/>
    <w:rsid w:val="00713755"/>
    <w:rsid w:val="00713CCE"/>
    <w:rsid w:val="007146F0"/>
    <w:rsid w:val="00714763"/>
    <w:rsid w:val="00714F1D"/>
    <w:rsid w:val="00714F92"/>
    <w:rsid w:val="00715384"/>
    <w:rsid w:val="007154FF"/>
    <w:rsid w:val="00715814"/>
    <w:rsid w:val="00715989"/>
    <w:rsid w:val="007163B1"/>
    <w:rsid w:val="00716497"/>
    <w:rsid w:val="00716BEF"/>
    <w:rsid w:val="0071729C"/>
    <w:rsid w:val="00717635"/>
    <w:rsid w:val="00717C23"/>
    <w:rsid w:val="00717F68"/>
    <w:rsid w:val="0072023F"/>
    <w:rsid w:val="0072031A"/>
    <w:rsid w:val="00720ABA"/>
    <w:rsid w:val="00721101"/>
    <w:rsid w:val="007214C1"/>
    <w:rsid w:val="007217F5"/>
    <w:rsid w:val="00721832"/>
    <w:rsid w:val="00721ACD"/>
    <w:rsid w:val="00722074"/>
    <w:rsid w:val="00722478"/>
    <w:rsid w:val="00722B45"/>
    <w:rsid w:val="00722D56"/>
    <w:rsid w:val="00722DCD"/>
    <w:rsid w:val="00723334"/>
    <w:rsid w:val="007233A3"/>
    <w:rsid w:val="0072343A"/>
    <w:rsid w:val="00723571"/>
    <w:rsid w:val="00723951"/>
    <w:rsid w:val="007239FC"/>
    <w:rsid w:val="00723AD9"/>
    <w:rsid w:val="00723F95"/>
    <w:rsid w:val="0072400F"/>
    <w:rsid w:val="0072411C"/>
    <w:rsid w:val="00724209"/>
    <w:rsid w:val="007243B7"/>
    <w:rsid w:val="0072496A"/>
    <w:rsid w:val="00725396"/>
    <w:rsid w:val="007256E5"/>
    <w:rsid w:val="007258F3"/>
    <w:rsid w:val="00725F8D"/>
    <w:rsid w:val="007260FE"/>
    <w:rsid w:val="00726731"/>
    <w:rsid w:val="007269EF"/>
    <w:rsid w:val="00726F3E"/>
    <w:rsid w:val="00726FC3"/>
    <w:rsid w:val="00727C39"/>
    <w:rsid w:val="00727FBC"/>
    <w:rsid w:val="00730276"/>
    <w:rsid w:val="007305BB"/>
    <w:rsid w:val="00730EC8"/>
    <w:rsid w:val="00731056"/>
    <w:rsid w:val="0073133B"/>
    <w:rsid w:val="007316EF"/>
    <w:rsid w:val="007318E4"/>
    <w:rsid w:val="00731929"/>
    <w:rsid w:val="00731A11"/>
    <w:rsid w:val="00731CDE"/>
    <w:rsid w:val="007323E3"/>
    <w:rsid w:val="00732447"/>
    <w:rsid w:val="00732748"/>
    <w:rsid w:val="00732DC0"/>
    <w:rsid w:val="00732F43"/>
    <w:rsid w:val="00733D8D"/>
    <w:rsid w:val="007342A2"/>
    <w:rsid w:val="007343C6"/>
    <w:rsid w:val="00734A2C"/>
    <w:rsid w:val="00734BDD"/>
    <w:rsid w:val="00734D18"/>
    <w:rsid w:val="0073555A"/>
    <w:rsid w:val="00735A1C"/>
    <w:rsid w:val="007360A5"/>
    <w:rsid w:val="007367EB"/>
    <w:rsid w:val="00736BA8"/>
    <w:rsid w:val="0073752B"/>
    <w:rsid w:val="00737ADB"/>
    <w:rsid w:val="007400BE"/>
    <w:rsid w:val="0074019F"/>
    <w:rsid w:val="0074046C"/>
    <w:rsid w:val="00740843"/>
    <w:rsid w:val="00741344"/>
    <w:rsid w:val="00741B32"/>
    <w:rsid w:val="00741BED"/>
    <w:rsid w:val="00742109"/>
    <w:rsid w:val="007421FE"/>
    <w:rsid w:val="0074244F"/>
    <w:rsid w:val="007425B7"/>
    <w:rsid w:val="0074279E"/>
    <w:rsid w:val="007428C1"/>
    <w:rsid w:val="00742929"/>
    <w:rsid w:val="00742B3E"/>
    <w:rsid w:val="00743704"/>
    <w:rsid w:val="00743732"/>
    <w:rsid w:val="00743B9B"/>
    <w:rsid w:val="00743FA8"/>
    <w:rsid w:val="00744290"/>
    <w:rsid w:val="00744513"/>
    <w:rsid w:val="007449FD"/>
    <w:rsid w:val="007454C2"/>
    <w:rsid w:val="00745A00"/>
    <w:rsid w:val="00745A93"/>
    <w:rsid w:val="00745AFA"/>
    <w:rsid w:val="00745B26"/>
    <w:rsid w:val="00746F08"/>
    <w:rsid w:val="00746F29"/>
    <w:rsid w:val="00747B58"/>
    <w:rsid w:val="00747B6D"/>
    <w:rsid w:val="00747DCD"/>
    <w:rsid w:val="007504E1"/>
    <w:rsid w:val="00750B57"/>
    <w:rsid w:val="0075109B"/>
    <w:rsid w:val="00751C69"/>
    <w:rsid w:val="00751D51"/>
    <w:rsid w:val="0075209F"/>
    <w:rsid w:val="0075216A"/>
    <w:rsid w:val="007521A2"/>
    <w:rsid w:val="00752233"/>
    <w:rsid w:val="00752DF8"/>
    <w:rsid w:val="007533EF"/>
    <w:rsid w:val="00753A1D"/>
    <w:rsid w:val="00753DD6"/>
    <w:rsid w:val="007541B5"/>
    <w:rsid w:val="007552DD"/>
    <w:rsid w:val="007554FD"/>
    <w:rsid w:val="007556E1"/>
    <w:rsid w:val="00755861"/>
    <w:rsid w:val="007568C4"/>
    <w:rsid w:val="007569E3"/>
    <w:rsid w:val="007570E4"/>
    <w:rsid w:val="0075775D"/>
    <w:rsid w:val="007579F0"/>
    <w:rsid w:val="00757E1D"/>
    <w:rsid w:val="00757F32"/>
    <w:rsid w:val="00760065"/>
    <w:rsid w:val="00760327"/>
    <w:rsid w:val="00760FE6"/>
    <w:rsid w:val="00761376"/>
    <w:rsid w:val="0076153A"/>
    <w:rsid w:val="00761551"/>
    <w:rsid w:val="007615B3"/>
    <w:rsid w:val="00761BF3"/>
    <w:rsid w:val="00762266"/>
    <w:rsid w:val="00763617"/>
    <w:rsid w:val="00763AD9"/>
    <w:rsid w:val="00763CEF"/>
    <w:rsid w:val="0076437E"/>
    <w:rsid w:val="007654E4"/>
    <w:rsid w:val="00765E11"/>
    <w:rsid w:val="007661CC"/>
    <w:rsid w:val="007665F6"/>
    <w:rsid w:val="00766821"/>
    <w:rsid w:val="007669D5"/>
    <w:rsid w:val="007669F2"/>
    <w:rsid w:val="00766B55"/>
    <w:rsid w:val="00766BDF"/>
    <w:rsid w:val="00766F6A"/>
    <w:rsid w:val="007670E3"/>
    <w:rsid w:val="00767C07"/>
    <w:rsid w:val="00767CAF"/>
    <w:rsid w:val="00770511"/>
    <w:rsid w:val="00770D41"/>
    <w:rsid w:val="00770D99"/>
    <w:rsid w:val="007710BF"/>
    <w:rsid w:val="00771106"/>
    <w:rsid w:val="007712AD"/>
    <w:rsid w:val="0077156D"/>
    <w:rsid w:val="007719F4"/>
    <w:rsid w:val="00771CD3"/>
    <w:rsid w:val="00771D09"/>
    <w:rsid w:val="00771FD1"/>
    <w:rsid w:val="007721D3"/>
    <w:rsid w:val="00772CAB"/>
    <w:rsid w:val="00773839"/>
    <w:rsid w:val="00773EEF"/>
    <w:rsid w:val="00773F60"/>
    <w:rsid w:val="0077430C"/>
    <w:rsid w:val="007746BA"/>
    <w:rsid w:val="00774B01"/>
    <w:rsid w:val="00774BB6"/>
    <w:rsid w:val="007750BE"/>
    <w:rsid w:val="0077548B"/>
    <w:rsid w:val="00775BB9"/>
    <w:rsid w:val="00775FBA"/>
    <w:rsid w:val="00776071"/>
    <w:rsid w:val="00776409"/>
    <w:rsid w:val="00776F7C"/>
    <w:rsid w:val="007771CD"/>
    <w:rsid w:val="00777796"/>
    <w:rsid w:val="007777E4"/>
    <w:rsid w:val="00777C6C"/>
    <w:rsid w:val="00777D22"/>
    <w:rsid w:val="00780F2D"/>
    <w:rsid w:val="00781021"/>
    <w:rsid w:val="0078173C"/>
    <w:rsid w:val="00782A73"/>
    <w:rsid w:val="00782D98"/>
    <w:rsid w:val="007832F5"/>
    <w:rsid w:val="0078330A"/>
    <w:rsid w:val="0078395F"/>
    <w:rsid w:val="007839D7"/>
    <w:rsid w:val="00783B27"/>
    <w:rsid w:val="00784CA4"/>
    <w:rsid w:val="007854D7"/>
    <w:rsid w:val="007856C1"/>
    <w:rsid w:val="00785981"/>
    <w:rsid w:val="007859AC"/>
    <w:rsid w:val="00785D04"/>
    <w:rsid w:val="0078614A"/>
    <w:rsid w:val="00786333"/>
    <w:rsid w:val="0078652E"/>
    <w:rsid w:val="00786F60"/>
    <w:rsid w:val="0078781C"/>
    <w:rsid w:val="00787C64"/>
    <w:rsid w:val="00790B10"/>
    <w:rsid w:val="00790C31"/>
    <w:rsid w:val="00791CE4"/>
    <w:rsid w:val="00791EE9"/>
    <w:rsid w:val="00791F87"/>
    <w:rsid w:val="00792354"/>
    <w:rsid w:val="00792529"/>
    <w:rsid w:val="007927E1"/>
    <w:rsid w:val="00793EAF"/>
    <w:rsid w:val="00793FC2"/>
    <w:rsid w:val="0079407E"/>
    <w:rsid w:val="007941F0"/>
    <w:rsid w:val="00794384"/>
    <w:rsid w:val="00794616"/>
    <w:rsid w:val="00794E3C"/>
    <w:rsid w:val="00794FDB"/>
    <w:rsid w:val="00795500"/>
    <w:rsid w:val="00795ED2"/>
    <w:rsid w:val="007961E5"/>
    <w:rsid w:val="00796408"/>
    <w:rsid w:val="0079686C"/>
    <w:rsid w:val="00796D22"/>
    <w:rsid w:val="007A05AE"/>
    <w:rsid w:val="007A1044"/>
    <w:rsid w:val="007A12D8"/>
    <w:rsid w:val="007A186D"/>
    <w:rsid w:val="007A19D2"/>
    <w:rsid w:val="007A2332"/>
    <w:rsid w:val="007A2B75"/>
    <w:rsid w:val="007A2C4F"/>
    <w:rsid w:val="007A322D"/>
    <w:rsid w:val="007A35B0"/>
    <w:rsid w:val="007A36B1"/>
    <w:rsid w:val="007A41CC"/>
    <w:rsid w:val="007A4F41"/>
    <w:rsid w:val="007A5329"/>
    <w:rsid w:val="007A58A3"/>
    <w:rsid w:val="007A59C8"/>
    <w:rsid w:val="007A653A"/>
    <w:rsid w:val="007A666A"/>
    <w:rsid w:val="007A6680"/>
    <w:rsid w:val="007A6BA3"/>
    <w:rsid w:val="007A6F10"/>
    <w:rsid w:val="007A73DF"/>
    <w:rsid w:val="007A777A"/>
    <w:rsid w:val="007A7A45"/>
    <w:rsid w:val="007A7DCD"/>
    <w:rsid w:val="007B003D"/>
    <w:rsid w:val="007B0077"/>
    <w:rsid w:val="007B0669"/>
    <w:rsid w:val="007B0811"/>
    <w:rsid w:val="007B0DFF"/>
    <w:rsid w:val="007B106F"/>
    <w:rsid w:val="007B2165"/>
    <w:rsid w:val="007B257A"/>
    <w:rsid w:val="007B35F4"/>
    <w:rsid w:val="007B3C9E"/>
    <w:rsid w:val="007B3D85"/>
    <w:rsid w:val="007B4084"/>
    <w:rsid w:val="007B436B"/>
    <w:rsid w:val="007B4671"/>
    <w:rsid w:val="007B489A"/>
    <w:rsid w:val="007B4979"/>
    <w:rsid w:val="007B5519"/>
    <w:rsid w:val="007B6500"/>
    <w:rsid w:val="007B66C2"/>
    <w:rsid w:val="007B6865"/>
    <w:rsid w:val="007B6CB1"/>
    <w:rsid w:val="007B6DF3"/>
    <w:rsid w:val="007B76C9"/>
    <w:rsid w:val="007B7E27"/>
    <w:rsid w:val="007C03BE"/>
    <w:rsid w:val="007C04DD"/>
    <w:rsid w:val="007C0A80"/>
    <w:rsid w:val="007C10A3"/>
    <w:rsid w:val="007C2BE3"/>
    <w:rsid w:val="007C2D25"/>
    <w:rsid w:val="007C3034"/>
    <w:rsid w:val="007C30E2"/>
    <w:rsid w:val="007C3CFD"/>
    <w:rsid w:val="007C4622"/>
    <w:rsid w:val="007C5535"/>
    <w:rsid w:val="007C6400"/>
    <w:rsid w:val="007C64F1"/>
    <w:rsid w:val="007C6670"/>
    <w:rsid w:val="007C6771"/>
    <w:rsid w:val="007C6D11"/>
    <w:rsid w:val="007C7116"/>
    <w:rsid w:val="007C73FB"/>
    <w:rsid w:val="007C7677"/>
    <w:rsid w:val="007C7E2A"/>
    <w:rsid w:val="007D0111"/>
    <w:rsid w:val="007D1530"/>
    <w:rsid w:val="007D1E66"/>
    <w:rsid w:val="007D240E"/>
    <w:rsid w:val="007D2824"/>
    <w:rsid w:val="007D2CAE"/>
    <w:rsid w:val="007D3B3A"/>
    <w:rsid w:val="007D446D"/>
    <w:rsid w:val="007D466F"/>
    <w:rsid w:val="007D4684"/>
    <w:rsid w:val="007D4AC6"/>
    <w:rsid w:val="007D52F0"/>
    <w:rsid w:val="007D536E"/>
    <w:rsid w:val="007D5787"/>
    <w:rsid w:val="007D5C6E"/>
    <w:rsid w:val="007D5E23"/>
    <w:rsid w:val="007D61F1"/>
    <w:rsid w:val="007D623B"/>
    <w:rsid w:val="007D6CC1"/>
    <w:rsid w:val="007D6DE9"/>
    <w:rsid w:val="007D70BB"/>
    <w:rsid w:val="007D7199"/>
    <w:rsid w:val="007D768A"/>
    <w:rsid w:val="007D773D"/>
    <w:rsid w:val="007D7AD8"/>
    <w:rsid w:val="007E18D1"/>
    <w:rsid w:val="007E1D43"/>
    <w:rsid w:val="007E25FB"/>
    <w:rsid w:val="007E2EE2"/>
    <w:rsid w:val="007E2F0A"/>
    <w:rsid w:val="007E2F57"/>
    <w:rsid w:val="007E30FC"/>
    <w:rsid w:val="007E3383"/>
    <w:rsid w:val="007E3766"/>
    <w:rsid w:val="007E4B27"/>
    <w:rsid w:val="007E4CE2"/>
    <w:rsid w:val="007E54B7"/>
    <w:rsid w:val="007E72AE"/>
    <w:rsid w:val="007F0047"/>
    <w:rsid w:val="007F049F"/>
    <w:rsid w:val="007F08C9"/>
    <w:rsid w:val="007F099D"/>
    <w:rsid w:val="007F0D3D"/>
    <w:rsid w:val="007F1008"/>
    <w:rsid w:val="007F10EB"/>
    <w:rsid w:val="007F1469"/>
    <w:rsid w:val="007F1682"/>
    <w:rsid w:val="007F198D"/>
    <w:rsid w:val="007F1A01"/>
    <w:rsid w:val="007F1EFA"/>
    <w:rsid w:val="007F21C8"/>
    <w:rsid w:val="007F259C"/>
    <w:rsid w:val="007F3769"/>
    <w:rsid w:val="007F37BD"/>
    <w:rsid w:val="007F4C11"/>
    <w:rsid w:val="007F522C"/>
    <w:rsid w:val="007F5317"/>
    <w:rsid w:val="007F58F7"/>
    <w:rsid w:val="007F5F04"/>
    <w:rsid w:val="007F6E6B"/>
    <w:rsid w:val="007F76A5"/>
    <w:rsid w:val="008004DF"/>
    <w:rsid w:val="00800ABF"/>
    <w:rsid w:val="00800D89"/>
    <w:rsid w:val="00801C57"/>
    <w:rsid w:val="00801D9D"/>
    <w:rsid w:val="008023DA"/>
    <w:rsid w:val="008024B5"/>
    <w:rsid w:val="00802BCD"/>
    <w:rsid w:val="00802E0F"/>
    <w:rsid w:val="00802FF3"/>
    <w:rsid w:val="008031C6"/>
    <w:rsid w:val="00803237"/>
    <w:rsid w:val="00803684"/>
    <w:rsid w:val="00804060"/>
    <w:rsid w:val="00804093"/>
    <w:rsid w:val="0080439D"/>
    <w:rsid w:val="00804419"/>
    <w:rsid w:val="0080455B"/>
    <w:rsid w:val="00804811"/>
    <w:rsid w:val="00804ADF"/>
    <w:rsid w:val="00804AE3"/>
    <w:rsid w:val="00804B9F"/>
    <w:rsid w:val="008058C6"/>
    <w:rsid w:val="008058D1"/>
    <w:rsid w:val="008060FA"/>
    <w:rsid w:val="0080644E"/>
    <w:rsid w:val="0080656B"/>
    <w:rsid w:val="00806CEE"/>
    <w:rsid w:val="008070B3"/>
    <w:rsid w:val="008074E3"/>
    <w:rsid w:val="0080752A"/>
    <w:rsid w:val="0080760B"/>
    <w:rsid w:val="00810043"/>
    <w:rsid w:val="0081032C"/>
    <w:rsid w:val="00810447"/>
    <w:rsid w:val="00810610"/>
    <w:rsid w:val="0081091F"/>
    <w:rsid w:val="00810A9D"/>
    <w:rsid w:val="00810AB3"/>
    <w:rsid w:val="00810C72"/>
    <w:rsid w:val="00810E2B"/>
    <w:rsid w:val="008113F5"/>
    <w:rsid w:val="00811451"/>
    <w:rsid w:val="008114DA"/>
    <w:rsid w:val="00811992"/>
    <w:rsid w:val="00812A12"/>
    <w:rsid w:val="00813039"/>
    <w:rsid w:val="008133E3"/>
    <w:rsid w:val="0081380B"/>
    <w:rsid w:val="008138A5"/>
    <w:rsid w:val="00813D52"/>
    <w:rsid w:val="0081403C"/>
    <w:rsid w:val="008142AE"/>
    <w:rsid w:val="00814B02"/>
    <w:rsid w:val="00814B96"/>
    <w:rsid w:val="008150EF"/>
    <w:rsid w:val="00815222"/>
    <w:rsid w:val="008156C5"/>
    <w:rsid w:val="008158AD"/>
    <w:rsid w:val="008158E6"/>
    <w:rsid w:val="00816E18"/>
    <w:rsid w:val="00817134"/>
    <w:rsid w:val="008174DC"/>
    <w:rsid w:val="008175E2"/>
    <w:rsid w:val="00817693"/>
    <w:rsid w:val="0081779C"/>
    <w:rsid w:val="00817AD4"/>
    <w:rsid w:val="008207C4"/>
    <w:rsid w:val="00820CFB"/>
    <w:rsid w:val="00821272"/>
    <w:rsid w:val="00821281"/>
    <w:rsid w:val="00821631"/>
    <w:rsid w:val="00821850"/>
    <w:rsid w:val="00821875"/>
    <w:rsid w:val="008218C3"/>
    <w:rsid w:val="008218E7"/>
    <w:rsid w:val="00821DAA"/>
    <w:rsid w:val="00822408"/>
    <w:rsid w:val="0082279D"/>
    <w:rsid w:val="00822848"/>
    <w:rsid w:val="00822FB4"/>
    <w:rsid w:val="00822FC3"/>
    <w:rsid w:val="00823281"/>
    <w:rsid w:val="008234EE"/>
    <w:rsid w:val="008235CC"/>
    <w:rsid w:val="0082366D"/>
    <w:rsid w:val="00823AF4"/>
    <w:rsid w:val="00823D35"/>
    <w:rsid w:val="00824652"/>
    <w:rsid w:val="00825C57"/>
    <w:rsid w:val="00825DB0"/>
    <w:rsid w:val="008261AF"/>
    <w:rsid w:val="008266E7"/>
    <w:rsid w:val="008268BD"/>
    <w:rsid w:val="0082690A"/>
    <w:rsid w:val="00826B9E"/>
    <w:rsid w:val="00826F3C"/>
    <w:rsid w:val="00827395"/>
    <w:rsid w:val="00827586"/>
    <w:rsid w:val="008277A5"/>
    <w:rsid w:val="00830230"/>
    <w:rsid w:val="008306AE"/>
    <w:rsid w:val="00830958"/>
    <w:rsid w:val="0083099F"/>
    <w:rsid w:val="00830B6B"/>
    <w:rsid w:val="00830E98"/>
    <w:rsid w:val="00830F24"/>
    <w:rsid w:val="00830F96"/>
    <w:rsid w:val="0083189E"/>
    <w:rsid w:val="00831B7B"/>
    <w:rsid w:val="008328F6"/>
    <w:rsid w:val="00832ADD"/>
    <w:rsid w:val="00832BA5"/>
    <w:rsid w:val="00832BA7"/>
    <w:rsid w:val="00832E66"/>
    <w:rsid w:val="00833338"/>
    <w:rsid w:val="0083374F"/>
    <w:rsid w:val="00833E5C"/>
    <w:rsid w:val="0083401C"/>
    <w:rsid w:val="0083431F"/>
    <w:rsid w:val="00834617"/>
    <w:rsid w:val="00834824"/>
    <w:rsid w:val="00834D03"/>
    <w:rsid w:val="00834E5D"/>
    <w:rsid w:val="00834F05"/>
    <w:rsid w:val="00835208"/>
    <w:rsid w:val="00835276"/>
    <w:rsid w:val="00835471"/>
    <w:rsid w:val="0083563C"/>
    <w:rsid w:val="00835E58"/>
    <w:rsid w:val="008360CC"/>
    <w:rsid w:val="00836132"/>
    <w:rsid w:val="00836196"/>
    <w:rsid w:val="0083703B"/>
    <w:rsid w:val="008374B5"/>
    <w:rsid w:val="00837899"/>
    <w:rsid w:val="00837CE2"/>
    <w:rsid w:val="00837DB2"/>
    <w:rsid w:val="00837E55"/>
    <w:rsid w:val="00837FA8"/>
    <w:rsid w:val="00840C47"/>
    <w:rsid w:val="0084118F"/>
    <w:rsid w:val="00841648"/>
    <w:rsid w:val="008417CC"/>
    <w:rsid w:val="00841AE0"/>
    <w:rsid w:val="00842159"/>
    <w:rsid w:val="00842283"/>
    <w:rsid w:val="00842665"/>
    <w:rsid w:val="00842830"/>
    <w:rsid w:val="00842C1C"/>
    <w:rsid w:val="008435C7"/>
    <w:rsid w:val="00843881"/>
    <w:rsid w:val="00843E90"/>
    <w:rsid w:val="00844059"/>
    <w:rsid w:val="008440A4"/>
    <w:rsid w:val="00845678"/>
    <w:rsid w:val="00845CF0"/>
    <w:rsid w:val="00845D20"/>
    <w:rsid w:val="0084663D"/>
    <w:rsid w:val="00846EDC"/>
    <w:rsid w:val="0084709C"/>
    <w:rsid w:val="008472CB"/>
    <w:rsid w:val="00847E94"/>
    <w:rsid w:val="00850051"/>
    <w:rsid w:val="00850509"/>
    <w:rsid w:val="0085073A"/>
    <w:rsid w:val="008509AC"/>
    <w:rsid w:val="00850F2F"/>
    <w:rsid w:val="0085140C"/>
    <w:rsid w:val="00851777"/>
    <w:rsid w:val="008518FA"/>
    <w:rsid w:val="00851FC9"/>
    <w:rsid w:val="00853152"/>
    <w:rsid w:val="00853251"/>
    <w:rsid w:val="00853289"/>
    <w:rsid w:val="00853587"/>
    <w:rsid w:val="0085367D"/>
    <w:rsid w:val="00853B4F"/>
    <w:rsid w:val="0085444D"/>
    <w:rsid w:val="00854833"/>
    <w:rsid w:val="00854876"/>
    <w:rsid w:val="00854A9B"/>
    <w:rsid w:val="00854E9C"/>
    <w:rsid w:val="00855537"/>
    <w:rsid w:val="00855C75"/>
    <w:rsid w:val="00855C77"/>
    <w:rsid w:val="00855C86"/>
    <w:rsid w:val="00855CBD"/>
    <w:rsid w:val="00856A9C"/>
    <w:rsid w:val="008575EE"/>
    <w:rsid w:val="00860124"/>
    <w:rsid w:val="008604A7"/>
    <w:rsid w:val="008607D2"/>
    <w:rsid w:val="00861AD3"/>
    <w:rsid w:val="00861B50"/>
    <w:rsid w:val="008624AE"/>
    <w:rsid w:val="00862570"/>
    <w:rsid w:val="00862626"/>
    <w:rsid w:val="00862868"/>
    <w:rsid w:val="008628CF"/>
    <w:rsid w:val="00862FEF"/>
    <w:rsid w:val="00863895"/>
    <w:rsid w:val="00863F92"/>
    <w:rsid w:val="0086405F"/>
    <w:rsid w:val="0086424F"/>
    <w:rsid w:val="008645F0"/>
    <w:rsid w:val="008649D8"/>
    <w:rsid w:val="0086537C"/>
    <w:rsid w:val="00865561"/>
    <w:rsid w:val="00865A3F"/>
    <w:rsid w:val="00865CDF"/>
    <w:rsid w:val="00865CEE"/>
    <w:rsid w:val="00866424"/>
    <w:rsid w:val="00866831"/>
    <w:rsid w:val="008668E8"/>
    <w:rsid w:val="008669D2"/>
    <w:rsid w:val="00866BC0"/>
    <w:rsid w:val="00866EA6"/>
    <w:rsid w:val="008674CD"/>
    <w:rsid w:val="0086768F"/>
    <w:rsid w:val="00867B86"/>
    <w:rsid w:val="00867D7D"/>
    <w:rsid w:val="008716E4"/>
    <w:rsid w:val="00871E6D"/>
    <w:rsid w:val="008722D6"/>
    <w:rsid w:val="008725A9"/>
    <w:rsid w:val="008725D4"/>
    <w:rsid w:val="00872A24"/>
    <w:rsid w:val="00872D0E"/>
    <w:rsid w:val="00872F52"/>
    <w:rsid w:val="008730AA"/>
    <w:rsid w:val="008733CF"/>
    <w:rsid w:val="0087346B"/>
    <w:rsid w:val="00873DE7"/>
    <w:rsid w:val="00873ED6"/>
    <w:rsid w:val="008742DE"/>
    <w:rsid w:val="0087448F"/>
    <w:rsid w:val="00874E07"/>
    <w:rsid w:val="00875033"/>
    <w:rsid w:val="00875E81"/>
    <w:rsid w:val="00876592"/>
    <w:rsid w:val="00876DEC"/>
    <w:rsid w:val="008774FB"/>
    <w:rsid w:val="00877960"/>
    <w:rsid w:val="00877D85"/>
    <w:rsid w:val="00877DB3"/>
    <w:rsid w:val="0088031A"/>
    <w:rsid w:val="00880641"/>
    <w:rsid w:val="00880C51"/>
    <w:rsid w:val="00881138"/>
    <w:rsid w:val="00881842"/>
    <w:rsid w:val="00881EF1"/>
    <w:rsid w:val="008822E7"/>
    <w:rsid w:val="00882920"/>
    <w:rsid w:val="00882A39"/>
    <w:rsid w:val="00882C61"/>
    <w:rsid w:val="0088340E"/>
    <w:rsid w:val="008834BE"/>
    <w:rsid w:val="00883898"/>
    <w:rsid w:val="00883E31"/>
    <w:rsid w:val="00883F7D"/>
    <w:rsid w:val="008842C6"/>
    <w:rsid w:val="0088457F"/>
    <w:rsid w:val="00884715"/>
    <w:rsid w:val="00884B08"/>
    <w:rsid w:val="00885482"/>
    <w:rsid w:val="00885837"/>
    <w:rsid w:val="008868E5"/>
    <w:rsid w:val="00886CF4"/>
    <w:rsid w:val="00887210"/>
    <w:rsid w:val="0088721D"/>
    <w:rsid w:val="008874EF"/>
    <w:rsid w:val="00887A71"/>
    <w:rsid w:val="00887ACC"/>
    <w:rsid w:val="00887D59"/>
    <w:rsid w:val="008904B1"/>
    <w:rsid w:val="008914E1"/>
    <w:rsid w:val="00891766"/>
    <w:rsid w:val="00891804"/>
    <w:rsid w:val="00891A06"/>
    <w:rsid w:val="00892131"/>
    <w:rsid w:val="0089235F"/>
    <w:rsid w:val="008924DB"/>
    <w:rsid w:val="0089259C"/>
    <w:rsid w:val="00892FFF"/>
    <w:rsid w:val="0089312E"/>
    <w:rsid w:val="00893744"/>
    <w:rsid w:val="00893ED5"/>
    <w:rsid w:val="008947D8"/>
    <w:rsid w:val="008950D2"/>
    <w:rsid w:val="00896A10"/>
    <w:rsid w:val="00896A3F"/>
    <w:rsid w:val="00896DFB"/>
    <w:rsid w:val="00896EE1"/>
    <w:rsid w:val="00897208"/>
    <w:rsid w:val="008972B6"/>
    <w:rsid w:val="00897601"/>
    <w:rsid w:val="0089785B"/>
    <w:rsid w:val="00897BF9"/>
    <w:rsid w:val="008A08B2"/>
    <w:rsid w:val="008A0C46"/>
    <w:rsid w:val="008A0E4C"/>
    <w:rsid w:val="008A1180"/>
    <w:rsid w:val="008A21DA"/>
    <w:rsid w:val="008A226C"/>
    <w:rsid w:val="008A22C8"/>
    <w:rsid w:val="008A2836"/>
    <w:rsid w:val="008A2A64"/>
    <w:rsid w:val="008A3731"/>
    <w:rsid w:val="008A4890"/>
    <w:rsid w:val="008A4D91"/>
    <w:rsid w:val="008A518F"/>
    <w:rsid w:val="008A559D"/>
    <w:rsid w:val="008A5A8D"/>
    <w:rsid w:val="008A5AAD"/>
    <w:rsid w:val="008A692A"/>
    <w:rsid w:val="008A6C8C"/>
    <w:rsid w:val="008A6EA1"/>
    <w:rsid w:val="008A6F19"/>
    <w:rsid w:val="008A70E7"/>
    <w:rsid w:val="008A739E"/>
    <w:rsid w:val="008A73E5"/>
    <w:rsid w:val="008A7520"/>
    <w:rsid w:val="008A76DF"/>
    <w:rsid w:val="008B01F4"/>
    <w:rsid w:val="008B0544"/>
    <w:rsid w:val="008B0923"/>
    <w:rsid w:val="008B101C"/>
    <w:rsid w:val="008B1321"/>
    <w:rsid w:val="008B18D1"/>
    <w:rsid w:val="008B19BC"/>
    <w:rsid w:val="008B19CF"/>
    <w:rsid w:val="008B2D85"/>
    <w:rsid w:val="008B38A0"/>
    <w:rsid w:val="008B38AE"/>
    <w:rsid w:val="008B46D1"/>
    <w:rsid w:val="008B4D7A"/>
    <w:rsid w:val="008B5556"/>
    <w:rsid w:val="008B5C2B"/>
    <w:rsid w:val="008B6075"/>
    <w:rsid w:val="008B67F5"/>
    <w:rsid w:val="008B6ABB"/>
    <w:rsid w:val="008B706E"/>
    <w:rsid w:val="008B71A5"/>
    <w:rsid w:val="008B731F"/>
    <w:rsid w:val="008B7400"/>
    <w:rsid w:val="008B7791"/>
    <w:rsid w:val="008B7CAF"/>
    <w:rsid w:val="008C0139"/>
    <w:rsid w:val="008C0171"/>
    <w:rsid w:val="008C0A2E"/>
    <w:rsid w:val="008C0BE4"/>
    <w:rsid w:val="008C0FB8"/>
    <w:rsid w:val="008C0FC7"/>
    <w:rsid w:val="008C14DE"/>
    <w:rsid w:val="008C184A"/>
    <w:rsid w:val="008C1DF0"/>
    <w:rsid w:val="008C223B"/>
    <w:rsid w:val="008C275B"/>
    <w:rsid w:val="008C3716"/>
    <w:rsid w:val="008C3822"/>
    <w:rsid w:val="008C4CD4"/>
    <w:rsid w:val="008C5085"/>
    <w:rsid w:val="008C5507"/>
    <w:rsid w:val="008C6044"/>
    <w:rsid w:val="008C62D6"/>
    <w:rsid w:val="008C62ED"/>
    <w:rsid w:val="008C6600"/>
    <w:rsid w:val="008C6C95"/>
    <w:rsid w:val="008C6DC7"/>
    <w:rsid w:val="008C734A"/>
    <w:rsid w:val="008C780D"/>
    <w:rsid w:val="008C789B"/>
    <w:rsid w:val="008C7FC0"/>
    <w:rsid w:val="008D063F"/>
    <w:rsid w:val="008D07D5"/>
    <w:rsid w:val="008D0974"/>
    <w:rsid w:val="008D189A"/>
    <w:rsid w:val="008D1B82"/>
    <w:rsid w:val="008D223B"/>
    <w:rsid w:val="008D2369"/>
    <w:rsid w:val="008D2A6F"/>
    <w:rsid w:val="008D2B58"/>
    <w:rsid w:val="008D3110"/>
    <w:rsid w:val="008D321D"/>
    <w:rsid w:val="008D32AA"/>
    <w:rsid w:val="008D3821"/>
    <w:rsid w:val="008D3FE7"/>
    <w:rsid w:val="008D40C0"/>
    <w:rsid w:val="008D44C4"/>
    <w:rsid w:val="008D4632"/>
    <w:rsid w:val="008D4F72"/>
    <w:rsid w:val="008D51F5"/>
    <w:rsid w:val="008D53A2"/>
    <w:rsid w:val="008D56E7"/>
    <w:rsid w:val="008D5785"/>
    <w:rsid w:val="008D5D97"/>
    <w:rsid w:val="008D5E10"/>
    <w:rsid w:val="008D61C8"/>
    <w:rsid w:val="008D6474"/>
    <w:rsid w:val="008D6ED1"/>
    <w:rsid w:val="008D7153"/>
    <w:rsid w:val="008D78D0"/>
    <w:rsid w:val="008D7CA1"/>
    <w:rsid w:val="008D7E75"/>
    <w:rsid w:val="008E00F4"/>
    <w:rsid w:val="008E14F9"/>
    <w:rsid w:val="008E173D"/>
    <w:rsid w:val="008E1A6A"/>
    <w:rsid w:val="008E1B2E"/>
    <w:rsid w:val="008E1C39"/>
    <w:rsid w:val="008E1D2E"/>
    <w:rsid w:val="008E259A"/>
    <w:rsid w:val="008E260F"/>
    <w:rsid w:val="008E2B84"/>
    <w:rsid w:val="008E2EF9"/>
    <w:rsid w:val="008E305F"/>
    <w:rsid w:val="008E3654"/>
    <w:rsid w:val="008E4073"/>
    <w:rsid w:val="008E4A12"/>
    <w:rsid w:val="008E4A3B"/>
    <w:rsid w:val="008E4DB1"/>
    <w:rsid w:val="008E5110"/>
    <w:rsid w:val="008E5189"/>
    <w:rsid w:val="008E544D"/>
    <w:rsid w:val="008E551B"/>
    <w:rsid w:val="008E5841"/>
    <w:rsid w:val="008E5C19"/>
    <w:rsid w:val="008E5E1E"/>
    <w:rsid w:val="008E60F1"/>
    <w:rsid w:val="008E677F"/>
    <w:rsid w:val="008E7061"/>
    <w:rsid w:val="008F0556"/>
    <w:rsid w:val="008F0C82"/>
    <w:rsid w:val="008F0C90"/>
    <w:rsid w:val="008F12B8"/>
    <w:rsid w:val="008F163A"/>
    <w:rsid w:val="008F1917"/>
    <w:rsid w:val="008F1BC0"/>
    <w:rsid w:val="008F1F35"/>
    <w:rsid w:val="008F2033"/>
    <w:rsid w:val="008F20C6"/>
    <w:rsid w:val="008F2C8F"/>
    <w:rsid w:val="008F36F8"/>
    <w:rsid w:val="008F3E5A"/>
    <w:rsid w:val="008F426D"/>
    <w:rsid w:val="008F44D6"/>
    <w:rsid w:val="008F483C"/>
    <w:rsid w:val="008F487C"/>
    <w:rsid w:val="008F52D6"/>
    <w:rsid w:val="008F5424"/>
    <w:rsid w:val="008F5D2F"/>
    <w:rsid w:val="008F615C"/>
    <w:rsid w:val="008F624F"/>
    <w:rsid w:val="008F6D0E"/>
    <w:rsid w:val="008F72C3"/>
    <w:rsid w:val="008F7B1F"/>
    <w:rsid w:val="009000CB"/>
    <w:rsid w:val="00900132"/>
    <w:rsid w:val="009007D7"/>
    <w:rsid w:val="009008CF"/>
    <w:rsid w:val="009009EA"/>
    <w:rsid w:val="00900BAF"/>
    <w:rsid w:val="00900FA4"/>
    <w:rsid w:val="0090107D"/>
    <w:rsid w:val="00901161"/>
    <w:rsid w:val="0090158A"/>
    <w:rsid w:val="009019F1"/>
    <w:rsid w:val="00901AA3"/>
    <w:rsid w:val="00901D1A"/>
    <w:rsid w:val="00903400"/>
    <w:rsid w:val="00904712"/>
    <w:rsid w:val="00904AA5"/>
    <w:rsid w:val="009054B3"/>
    <w:rsid w:val="00905829"/>
    <w:rsid w:val="009059C7"/>
    <w:rsid w:val="00906CD0"/>
    <w:rsid w:val="00906D3F"/>
    <w:rsid w:val="00906EB0"/>
    <w:rsid w:val="00906FF2"/>
    <w:rsid w:val="00907677"/>
    <w:rsid w:val="0090767E"/>
    <w:rsid w:val="00907742"/>
    <w:rsid w:val="00910267"/>
    <w:rsid w:val="009109D5"/>
    <w:rsid w:val="00910D27"/>
    <w:rsid w:val="0091111F"/>
    <w:rsid w:val="009111D1"/>
    <w:rsid w:val="00911B87"/>
    <w:rsid w:val="0091227D"/>
    <w:rsid w:val="00912667"/>
    <w:rsid w:val="009127C9"/>
    <w:rsid w:val="009130AD"/>
    <w:rsid w:val="0091325A"/>
    <w:rsid w:val="009134B4"/>
    <w:rsid w:val="00913D10"/>
    <w:rsid w:val="0091523A"/>
    <w:rsid w:val="00915573"/>
    <w:rsid w:val="009158DE"/>
    <w:rsid w:val="00916227"/>
    <w:rsid w:val="009168D1"/>
    <w:rsid w:val="00916B63"/>
    <w:rsid w:val="0091706A"/>
    <w:rsid w:val="00917145"/>
    <w:rsid w:val="00917247"/>
    <w:rsid w:val="0091732B"/>
    <w:rsid w:val="00917B66"/>
    <w:rsid w:val="00917C2B"/>
    <w:rsid w:val="00917DE4"/>
    <w:rsid w:val="00920445"/>
    <w:rsid w:val="0092060A"/>
    <w:rsid w:val="0092066D"/>
    <w:rsid w:val="00920E1F"/>
    <w:rsid w:val="00921009"/>
    <w:rsid w:val="0092198C"/>
    <w:rsid w:val="009225CC"/>
    <w:rsid w:val="009226CA"/>
    <w:rsid w:val="009233FD"/>
    <w:rsid w:val="009235E2"/>
    <w:rsid w:val="009237E3"/>
    <w:rsid w:val="00924733"/>
    <w:rsid w:val="009247F8"/>
    <w:rsid w:val="00924B48"/>
    <w:rsid w:val="00924CBA"/>
    <w:rsid w:val="009251B0"/>
    <w:rsid w:val="00925339"/>
    <w:rsid w:val="0092558F"/>
    <w:rsid w:val="00925664"/>
    <w:rsid w:val="00926274"/>
    <w:rsid w:val="0092675A"/>
    <w:rsid w:val="009273D9"/>
    <w:rsid w:val="009273F8"/>
    <w:rsid w:val="0092784F"/>
    <w:rsid w:val="00930129"/>
    <w:rsid w:val="0093049F"/>
    <w:rsid w:val="00930644"/>
    <w:rsid w:val="00930D4F"/>
    <w:rsid w:val="0093149B"/>
    <w:rsid w:val="00931A71"/>
    <w:rsid w:val="00931C7A"/>
    <w:rsid w:val="00931EB3"/>
    <w:rsid w:val="00932096"/>
    <w:rsid w:val="009320C6"/>
    <w:rsid w:val="00933088"/>
    <w:rsid w:val="00933178"/>
    <w:rsid w:val="00933834"/>
    <w:rsid w:val="00933889"/>
    <w:rsid w:val="009338DB"/>
    <w:rsid w:val="009340D3"/>
    <w:rsid w:val="00934577"/>
    <w:rsid w:val="0093478D"/>
    <w:rsid w:val="00934A02"/>
    <w:rsid w:val="0093527B"/>
    <w:rsid w:val="009352AB"/>
    <w:rsid w:val="009352F5"/>
    <w:rsid w:val="00935D1A"/>
    <w:rsid w:val="009367FC"/>
    <w:rsid w:val="00936F05"/>
    <w:rsid w:val="0093797A"/>
    <w:rsid w:val="00937DE0"/>
    <w:rsid w:val="009407FC"/>
    <w:rsid w:val="00940C41"/>
    <w:rsid w:val="00940F1B"/>
    <w:rsid w:val="00941549"/>
    <w:rsid w:val="009417E2"/>
    <w:rsid w:val="00941F0C"/>
    <w:rsid w:val="00942100"/>
    <w:rsid w:val="00942913"/>
    <w:rsid w:val="009429EB"/>
    <w:rsid w:val="00942BDC"/>
    <w:rsid w:val="00943273"/>
    <w:rsid w:val="00943A41"/>
    <w:rsid w:val="00943C65"/>
    <w:rsid w:val="00944158"/>
    <w:rsid w:val="009445C9"/>
    <w:rsid w:val="00944D82"/>
    <w:rsid w:val="009452B7"/>
    <w:rsid w:val="009460A3"/>
    <w:rsid w:val="009461D5"/>
    <w:rsid w:val="009466C7"/>
    <w:rsid w:val="00946ACE"/>
    <w:rsid w:val="00946D8E"/>
    <w:rsid w:val="0095021A"/>
    <w:rsid w:val="0095117F"/>
    <w:rsid w:val="00951757"/>
    <w:rsid w:val="009518C0"/>
    <w:rsid w:val="00952103"/>
    <w:rsid w:val="00952A32"/>
    <w:rsid w:val="00953410"/>
    <w:rsid w:val="00953560"/>
    <w:rsid w:val="009536A3"/>
    <w:rsid w:val="00953777"/>
    <w:rsid w:val="009537AA"/>
    <w:rsid w:val="009539FD"/>
    <w:rsid w:val="00953D30"/>
    <w:rsid w:val="00954B53"/>
    <w:rsid w:val="0095543E"/>
    <w:rsid w:val="00955E16"/>
    <w:rsid w:val="00955F44"/>
    <w:rsid w:val="00956478"/>
    <w:rsid w:val="00956894"/>
    <w:rsid w:val="009570DA"/>
    <w:rsid w:val="009576D5"/>
    <w:rsid w:val="00957D98"/>
    <w:rsid w:val="0096008C"/>
    <w:rsid w:val="0096096C"/>
    <w:rsid w:val="00960A55"/>
    <w:rsid w:val="00960AA7"/>
    <w:rsid w:val="00961884"/>
    <w:rsid w:val="0096188F"/>
    <w:rsid w:val="0096195C"/>
    <w:rsid w:val="00961BEB"/>
    <w:rsid w:val="00962101"/>
    <w:rsid w:val="009625F6"/>
    <w:rsid w:val="0096266B"/>
    <w:rsid w:val="00962BDC"/>
    <w:rsid w:val="00962E60"/>
    <w:rsid w:val="00963124"/>
    <w:rsid w:val="00963248"/>
    <w:rsid w:val="00963465"/>
    <w:rsid w:val="0096365B"/>
    <w:rsid w:val="0096379F"/>
    <w:rsid w:val="00963861"/>
    <w:rsid w:val="0096402F"/>
    <w:rsid w:val="0096421D"/>
    <w:rsid w:val="0096443E"/>
    <w:rsid w:val="009644EF"/>
    <w:rsid w:val="00964A63"/>
    <w:rsid w:val="00964EF1"/>
    <w:rsid w:val="00965AB1"/>
    <w:rsid w:val="00965AFF"/>
    <w:rsid w:val="00965F45"/>
    <w:rsid w:val="009661FC"/>
    <w:rsid w:val="00966557"/>
    <w:rsid w:val="009668D9"/>
    <w:rsid w:val="00966D18"/>
    <w:rsid w:val="0096710F"/>
    <w:rsid w:val="009672C7"/>
    <w:rsid w:val="0096732C"/>
    <w:rsid w:val="0096756E"/>
    <w:rsid w:val="00967731"/>
    <w:rsid w:val="009678BB"/>
    <w:rsid w:val="00967CFF"/>
    <w:rsid w:val="00967D1A"/>
    <w:rsid w:val="00967D85"/>
    <w:rsid w:val="00967EA7"/>
    <w:rsid w:val="00967FA1"/>
    <w:rsid w:val="0097044D"/>
    <w:rsid w:val="00970546"/>
    <w:rsid w:val="009705BD"/>
    <w:rsid w:val="00970814"/>
    <w:rsid w:val="0097084C"/>
    <w:rsid w:val="00970BA9"/>
    <w:rsid w:val="00970EA6"/>
    <w:rsid w:val="0097102F"/>
    <w:rsid w:val="009710D3"/>
    <w:rsid w:val="009714A9"/>
    <w:rsid w:val="0097195A"/>
    <w:rsid w:val="00971B39"/>
    <w:rsid w:val="00972179"/>
    <w:rsid w:val="009730F4"/>
    <w:rsid w:val="009735F6"/>
    <w:rsid w:val="00973C63"/>
    <w:rsid w:val="00973DB7"/>
    <w:rsid w:val="00973FC0"/>
    <w:rsid w:val="0097437A"/>
    <w:rsid w:val="00974B7A"/>
    <w:rsid w:val="00974E1C"/>
    <w:rsid w:val="00975A6A"/>
    <w:rsid w:val="00975C77"/>
    <w:rsid w:val="00976975"/>
    <w:rsid w:val="00976B75"/>
    <w:rsid w:val="00976D7E"/>
    <w:rsid w:val="00976D90"/>
    <w:rsid w:val="0097732C"/>
    <w:rsid w:val="0097750E"/>
    <w:rsid w:val="00977B17"/>
    <w:rsid w:val="00980106"/>
    <w:rsid w:val="009801DA"/>
    <w:rsid w:val="00980254"/>
    <w:rsid w:val="00980BFD"/>
    <w:rsid w:val="00981D5C"/>
    <w:rsid w:val="00981F17"/>
    <w:rsid w:val="00982202"/>
    <w:rsid w:val="00982626"/>
    <w:rsid w:val="0098289A"/>
    <w:rsid w:val="00982A00"/>
    <w:rsid w:val="00983080"/>
    <w:rsid w:val="00983096"/>
    <w:rsid w:val="009833CC"/>
    <w:rsid w:val="00983476"/>
    <w:rsid w:val="00984096"/>
    <w:rsid w:val="0098463E"/>
    <w:rsid w:val="009847D3"/>
    <w:rsid w:val="00984C78"/>
    <w:rsid w:val="00984DBD"/>
    <w:rsid w:val="009851E8"/>
    <w:rsid w:val="00985401"/>
    <w:rsid w:val="00985449"/>
    <w:rsid w:val="00985897"/>
    <w:rsid w:val="0098594D"/>
    <w:rsid w:val="00985AB7"/>
    <w:rsid w:val="0098601D"/>
    <w:rsid w:val="0098625F"/>
    <w:rsid w:val="00986662"/>
    <w:rsid w:val="00986832"/>
    <w:rsid w:val="009869A6"/>
    <w:rsid w:val="00986D59"/>
    <w:rsid w:val="00986DFC"/>
    <w:rsid w:val="0098754F"/>
    <w:rsid w:val="00987ADC"/>
    <w:rsid w:val="00987BBB"/>
    <w:rsid w:val="00987F04"/>
    <w:rsid w:val="0099032C"/>
    <w:rsid w:val="00990547"/>
    <w:rsid w:val="009906F6"/>
    <w:rsid w:val="0099099D"/>
    <w:rsid w:val="009913A1"/>
    <w:rsid w:val="009921E9"/>
    <w:rsid w:val="009922E1"/>
    <w:rsid w:val="0099302C"/>
    <w:rsid w:val="00993832"/>
    <w:rsid w:val="009939DF"/>
    <w:rsid w:val="00993D6E"/>
    <w:rsid w:val="0099483F"/>
    <w:rsid w:val="00994B58"/>
    <w:rsid w:val="00994CE3"/>
    <w:rsid w:val="0099534C"/>
    <w:rsid w:val="0099554F"/>
    <w:rsid w:val="00995575"/>
    <w:rsid w:val="00995FFD"/>
    <w:rsid w:val="0099633F"/>
    <w:rsid w:val="0099647E"/>
    <w:rsid w:val="00997101"/>
    <w:rsid w:val="009979F3"/>
    <w:rsid w:val="00997FE2"/>
    <w:rsid w:val="009A0078"/>
    <w:rsid w:val="009A03EC"/>
    <w:rsid w:val="009A0987"/>
    <w:rsid w:val="009A0F20"/>
    <w:rsid w:val="009A17CA"/>
    <w:rsid w:val="009A18F3"/>
    <w:rsid w:val="009A1B7C"/>
    <w:rsid w:val="009A1D2C"/>
    <w:rsid w:val="009A2280"/>
    <w:rsid w:val="009A22DC"/>
    <w:rsid w:val="009A2C63"/>
    <w:rsid w:val="009A2CAD"/>
    <w:rsid w:val="009A2E06"/>
    <w:rsid w:val="009A3201"/>
    <w:rsid w:val="009A32D4"/>
    <w:rsid w:val="009A3438"/>
    <w:rsid w:val="009A3992"/>
    <w:rsid w:val="009A39AF"/>
    <w:rsid w:val="009A3C63"/>
    <w:rsid w:val="009A3F3E"/>
    <w:rsid w:val="009A3FCE"/>
    <w:rsid w:val="009A4FEF"/>
    <w:rsid w:val="009A5222"/>
    <w:rsid w:val="009A5316"/>
    <w:rsid w:val="009A5EC3"/>
    <w:rsid w:val="009A6618"/>
    <w:rsid w:val="009A689C"/>
    <w:rsid w:val="009A6A77"/>
    <w:rsid w:val="009A6B8D"/>
    <w:rsid w:val="009A6D74"/>
    <w:rsid w:val="009A73C7"/>
    <w:rsid w:val="009A75AC"/>
    <w:rsid w:val="009A7934"/>
    <w:rsid w:val="009B0F58"/>
    <w:rsid w:val="009B103B"/>
    <w:rsid w:val="009B143D"/>
    <w:rsid w:val="009B1BF0"/>
    <w:rsid w:val="009B1E46"/>
    <w:rsid w:val="009B20F5"/>
    <w:rsid w:val="009B27EB"/>
    <w:rsid w:val="009B2F99"/>
    <w:rsid w:val="009B2FD6"/>
    <w:rsid w:val="009B3005"/>
    <w:rsid w:val="009B3549"/>
    <w:rsid w:val="009B495A"/>
    <w:rsid w:val="009B4966"/>
    <w:rsid w:val="009B4DBB"/>
    <w:rsid w:val="009B4FFD"/>
    <w:rsid w:val="009B5076"/>
    <w:rsid w:val="009B5249"/>
    <w:rsid w:val="009B56A0"/>
    <w:rsid w:val="009B5725"/>
    <w:rsid w:val="009B582C"/>
    <w:rsid w:val="009B5AB4"/>
    <w:rsid w:val="009B5C60"/>
    <w:rsid w:val="009B6913"/>
    <w:rsid w:val="009B6DCD"/>
    <w:rsid w:val="009B6F31"/>
    <w:rsid w:val="009B6FF6"/>
    <w:rsid w:val="009B7705"/>
    <w:rsid w:val="009B7C70"/>
    <w:rsid w:val="009C03C2"/>
    <w:rsid w:val="009C04FC"/>
    <w:rsid w:val="009C1549"/>
    <w:rsid w:val="009C1951"/>
    <w:rsid w:val="009C1A8A"/>
    <w:rsid w:val="009C2421"/>
    <w:rsid w:val="009C2652"/>
    <w:rsid w:val="009C3431"/>
    <w:rsid w:val="009C368C"/>
    <w:rsid w:val="009C36FA"/>
    <w:rsid w:val="009C3745"/>
    <w:rsid w:val="009C3823"/>
    <w:rsid w:val="009C3A0A"/>
    <w:rsid w:val="009C3C20"/>
    <w:rsid w:val="009C3E2D"/>
    <w:rsid w:val="009C472E"/>
    <w:rsid w:val="009C49BF"/>
    <w:rsid w:val="009C4B64"/>
    <w:rsid w:val="009C4D69"/>
    <w:rsid w:val="009C4E85"/>
    <w:rsid w:val="009C52B3"/>
    <w:rsid w:val="009C5B9B"/>
    <w:rsid w:val="009C62B5"/>
    <w:rsid w:val="009C62F9"/>
    <w:rsid w:val="009C632C"/>
    <w:rsid w:val="009C6492"/>
    <w:rsid w:val="009C66C4"/>
    <w:rsid w:val="009C69B8"/>
    <w:rsid w:val="009C6C9B"/>
    <w:rsid w:val="009C7C2C"/>
    <w:rsid w:val="009D0A24"/>
    <w:rsid w:val="009D0A2C"/>
    <w:rsid w:val="009D0C09"/>
    <w:rsid w:val="009D1383"/>
    <w:rsid w:val="009D2D5A"/>
    <w:rsid w:val="009D2DB1"/>
    <w:rsid w:val="009D305D"/>
    <w:rsid w:val="009D38C3"/>
    <w:rsid w:val="009D3D65"/>
    <w:rsid w:val="009D41D5"/>
    <w:rsid w:val="009D4659"/>
    <w:rsid w:val="009D47B0"/>
    <w:rsid w:val="009D5163"/>
    <w:rsid w:val="009D52CD"/>
    <w:rsid w:val="009D5C13"/>
    <w:rsid w:val="009D61EF"/>
    <w:rsid w:val="009D647A"/>
    <w:rsid w:val="009D656A"/>
    <w:rsid w:val="009D68C8"/>
    <w:rsid w:val="009D6CE5"/>
    <w:rsid w:val="009D6CFB"/>
    <w:rsid w:val="009D6E8F"/>
    <w:rsid w:val="009D719B"/>
    <w:rsid w:val="009D74F2"/>
    <w:rsid w:val="009D765A"/>
    <w:rsid w:val="009D7932"/>
    <w:rsid w:val="009E0535"/>
    <w:rsid w:val="009E0633"/>
    <w:rsid w:val="009E0DA2"/>
    <w:rsid w:val="009E114F"/>
    <w:rsid w:val="009E129D"/>
    <w:rsid w:val="009E15B4"/>
    <w:rsid w:val="009E19E6"/>
    <w:rsid w:val="009E1C6E"/>
    <w:rsid w:val="009E221F"/>
    <w:rsid w:val="009E22D0"/>
    <w:rsid w:val="009E24B9"/>
    <w:rsid w:val="009E2A84"/>
    <w:rsid w:val="009E3B41"/>
    <w:rsid w:val="009E3CCF"/>
    <w:rsid w:val="009E3F0B"/>
    <w:rsid w:val="009E456D"/>
    <w:rsid w:val="009E507D"/>
    <w:rsid w:val="009E541B"/>
    <w:rsid w:val="009E5FCA"/>
    <w:rsid w:val="009E6161"/>
    <w:rsid w:val="009E62CF"/>
    <w:rsid w:val="009E6C75"/>
    <w:rsid w:val="009E6E85"/>
    <w:rsid w:val="009E71FB"/>
    <w:rsid w:val="009E735A"/>
    <w:rsid w:val="009E7672"/>
    <w:rsid w:val="009F0098"/>
    <w:rsid w:val="009F017A"/>
    <w:rsid w:val="009F0640"/>
    <w:rsid w:val="009F0850"/>
    <w:rsid w:val="009F0AB3"/>
    <w:rsid w:val="009F0E2D"/>
    <w:rsid w:val="009F0EB5"/>
    <w:rsid w:val="009F0F5D"/>
    <w:rsid w:val="009F1169"/>
    <w:rsid w:val="009F1320"/>
    <w:rsid w:val="009F14E0"/>
    <w:rsid w:val="009F1517"/>
    <w:rsid w:val="009F1C9B"/>
    <w:rsid w:val="009F1D7C"/>
    <w:rsid w:val="009F1F42"/>
    <w:rsid w:val="009F22B8"/>
    <w:rsid w:val="009F2EBA"/>
    <w:rsid w:val="009F2EF6"/>
    <w:rsid w:val="009F2F41"/>
    <w:rsid w:val="009F335C"/>
    <w:rsid w:val="009F3429"/>
    <w:rsid w:val="009F3D37"/>
    <w:rsid w:val="009F3EA8"/>
    <w:rsid w:val="009F4A57"/>
    <w:rsid w:val="009F4B95"/>
    <w:rsid w:val="009F4E03"/>
    <w:rsid w:val="009F4F32"/>
    <w:rsid w:val="009F5054"/>
    <w:rsid w:val="009F5364"/>
    <w:rsid w:val="009F5A45"/>
    <w:rsid w:val="009F5B59"/>
    <w:rsid w:val="009F6523"/>
    <w:rsid w:val="009F6BC0"/>
    <w:rsid w:val="009F6D1F"/>
    <w:rsid w:val="009F6D2B"/>
    <w:rsid w:val="009F716E"/>
    <w:rsid w:val="009F73EC"/>
    <w:rsid w:val="009F76FA"/>
    <w:rsid w:val="009F7774"/>
    <w:rsid w:val="009F78D7"/>
    <w:rsid w:val="009F7CB6"/>
    <w:rsid w:val="009F7CCC"/>
    <w:rsid w:val="00A0004A"/>
    <w:rsid w:val="00A00363"/>
    <w:rsid w:val="00A009EC"/>
    <w:rsid w:val="00A00AB4"/>
    <w:rsid w:val="00A00E61"/>
    <w:rsid w:val="00A014F5"/>
    <w:rsid w:val="00A0161E"/>
    <w:rsid w:val="00A01784"/>
    <w:rsid w:val="00A01FEE"/>
    <w:rsid w:val="00A02556"/>
    <w:rsid w:val="00A02624"/>
    <w:rsid w:val="00A03114"/>
    <w:rsid w:val="00A031F9"/>
    <w:rsid w:val="00A033C9"/>
    <w:rsid w:val="00A03470"/>
    <w:rsid w:val="00A03C9E"/>
    <w:rsid w:val="00A03CCB"/>
    <w:rsid w:val="00A03F14"/>
    <w:rsid w:val="00A04047"/>
    <w:rsid w:val="00A0430B"/>
    <w:rsid w:val="00A043FA"/>
    <w:rsid w:val="00A049FA"/>
    <w:rsid w:val="00A07193"/>
    <w:rsid w:val="00A0726E"/>
    <w:rsid w:val="00A073C4"/>
    <w:rsid w:val="00A073EB"/>
    <w:rsid w:val="00A07610"/>
    <w:rsid w:val="00A1006C"/>
    <w:rsid w:val="00A10229"/>
    <w:rsid w:val="00A10AC7"/>
    <w:rsid w:val="00A10D47"/>
    <w:rsid w:val="00A10EA1"/>
    <w:rsid w:val="00A11013"/>
    <w:rsid w:val="00A11B20"/>
    <w:rsid w:val="00A11B66"/>
    <w:rsid w:val="00A11B76"/>
    <w:rsid w:val="00A1286B"/>
    <w:rsid w:val="00A12AC3"/>
    <w:rsid w:val="00A12D52"/>
    <w:rsid w:val="00A12ECD"/>
    <w:rsid w:val="00A13522"/>
    <w:rsid w:val="00A137DC"/>
    <w:rsid w:val="00A13A5A"/>
    <w:rsid w:val="00A13D01"/>
    <w:rsid w:val="00A143E5"/>
    <w:rsid w:val="00A145B0"/>
    <w:rsid w:val="00A14A9D"/>
    <w:rsid w:val="00A14B4D"/>
    <w:rsid w:val="00A14C72"/>
    <w:rsid w:val="00A14CBF"/>
    <w:rsid w:val="00A15A5C"/>
    <w:rsid w:val="00A15FE2"/>
    <w:rsid w:val="00A161C3"/>
    <w:rsid w:val="00A1659B"/>
    <w:rsid w:val="00A168D5"/>
    <w:rsid w:val="00A17F0D"/>
    <w:rsid w:val="00A17FF9"/>
    <w:rsid w:val="00A20004"/>
    <w:rsid w:val="00A20089"/>
    <w:rsid w:val="00A20308"/>
    <w:rsid w:val="00A20364"/>
    <w:rsid w:val="00A20438"/>
    <w:rsid w:val="00A204A5"/>
    <w:rsid w:val="00A2069C"/>
    <w:rsid w:val="00A206BC"/>
    <w:rsid w:val="00A20CD5"/>
    <w:rsid w:val="00A20DF3"/>
    <w:rsid w:val="00A20EC5"/>
    <w:rsid w:val="00A20FE1"/>
    <w:rsid w:val="00A213EE"/>
    <w:rsid w:val="00A21A29"/>
    <w:rsid w:val="00A21C14"/>
    <w:rsid w:val="00A237F8"/>
    <w:rsid w:val="00A238A7"/>
    <w:rsid w:val="00A23BAA"/>
    <w:rsid w:val="00A241EA"/>
    <w:rsid w:val="00A24333"/>
    <w:rsid w:val="00A24528"/>
    <w:rsid w:val="00A24BCF"/>
    <w:rsid w:val="00A24DA8"/>
    <w:rsid w:val="00A24F32"/>
    <w:rsid w:val="00A256F0"/>
    <w:rsid w:val="00A25E4D"/>
    <w:rsid w:val="00A2643A"/>
    <w:rsid w:val="00A264D4"/>
    <w:rsid w:val="00A26B19"/>
    <w:rsid w:val="00A26B48"/>
    <w:rsid w:val="00A26D9C"/>
    <w:rsid w:val="00A26E19"/>
    <w:rsid w:val="00A2741E"/>
    <w:rsid w:val="00A275AD"/>
    <w:rsid w:val="00A275EF"/>
    <w:rsid w:val="00A27F6B"/>
    <w:rsid w:val="00A3016A"/>
    <w:rsid w:val="00A306F6"/>
    <w:rsid w:val="00A30CBE"/>
    <w:rsid w:val="00A31AEC"/>
    <w:rsid w:val="00A31C30"/>
    <w:rsid w:val="00A31F63"/>
    <w:rsid w:val="00A31FAD"/>
    <w:rsid w:val="00A32874"/>
    <w:rsid w:val="00A32EAF"/>
    <w:rsid w:val="00A33300"/>
    <w:rsid w:val="00A33869"/>
    <w:rsid w:val="00A33FFF"/>
    <w:rsid w:val="00A34458"/>
    <w:rsid w:val="00A3565D"/>
    <w:rsid w:val="00A356BE"/>
    <w:rsid w:val="00A3577D"/>
    <w:rsid w:val="00A36313"/>
    <w:rsid w:val="00A373A6"/>
    <w:rsid w:val="00A37B47"/>
    <w:rsid w:val="00A400DB"/>
    <w:rsid w:val="00A40629"/>
    <w:rsid w:val="00A40CD4"/>
    <w:rsid w:val="00A40EAF"/>
    <w:rsid w:val="00A410C3"/>
    <w:rsid w:val="00A4127D"/>
    <w:rsid w:val="00A413E5"/>
    <w:rsid w:val="00A4160B"/>
    <w:rsid w:val="00A41821"/>
    <w:rsid w:val="00A41A76"/>
    <w:rsid w:val="00A41C6C"/>
    <w:rsid w:val="00A41D99"/>
    <w:rsid w:val="00A42005"/>
    <w:rsid w:val="00A427FE"/>
    <w:rsid w:val="00A429CF"/>
    <w:rsid w:val="00A42AB1"/>
    <w:rsid w:val="00A42BC6"/>
    <w:rsid w:val="00A42D8A"/>
    <w:rsid w:val="00A42F89"/>
    <w:rsid w:val="00A4322D"/>
    <w:rsid w:val="00A43DBA"/>
    <w:rsid w:val="00A441A2"/>
    <w:rsid w:val="00A4425F"/>
    <w:rsid w:val="00A44434"/>
    <w:rsid w:val="00A4443A"/>
    <w:rsid w:val="00A44BAC"/>
    <w:rsid w:val="00A44C6C"/>
    <w:rsid w:val="00A45768"/>
    <w:rsid w:val="00A45910"/>
    <w:rsid w:val="00A45D05"/>
    <w:rsid w:val="00A45E05"/>
    <w:rsid w:val="00A45E9D"/>
    <w:rsid w:val="00A463DE"/>
    <w:rsid w:val="00A46465"/>
    <w:rsid w:val="00A4652D"/>
    <w:rsid w:val="00A465D7"/>
    <w:rsid w:val="00A46A34"/>
    <w:rsid w:val="00A46EBF"/>
    <w:rsid w:val="00A46F43"/>
    <w:rsid w:val="00A47711"/>
    <w:rsid w:val="00A47A16"/>
    <w:rsid w:val="00A50080"/>
    <w:rsid w:val="00A5041B"/>
    <w:rsid w:val="00A50920"/>
    <w:rsid w:val="00A50967"/>
    <w:rsid w:val="00A5109A"/>
    <w:rsid w:val="00A512BB"/>
    <w:rsid w:val="00A513BA"/>
    <w:rsid w:val="00A5172A"/>
    <w:rsid w:val="00A51A57"/>
    <w:rsid w:val="00A51B3D"/>
    <w:rsid w:val="00A51E8A"/>
    <w:rsid w:val="00A526B1"/>
    <w:rsid w:val="00A529AB"/>
    <w:rsid w:val="00A5323E"/>
    <w:rsid w:val="00A53C2B"/>
    <w:rsid w:val="00A5443C"/>
    <w:rsid w:val="00A54484"/>
    <w:rsid w:val="00A54775"/>
    <w:rsid w:val="00A54B60"/>
    <w:rsid w:val="00A54D28"/>
    <w:rsid w:val="00A562F7"/>
    <w:rsid w:val="00A5653E"/>
    <w:rsid w:val="00A56708"/>
    <w:rsid w:val="00A56D84"/>
    <w:rsid w:val="00A57507"/>
    <w:rsid w:val="00A57827"/>
    <w:rsid w:val="00A57886"/>
    <w:rsid w:val="00A57923"/>
    <w:rsid w:val="00A579B8"/>
    <w:rsid w:val="00A57A79"/>
    <w:rsid w:val="00A57DFF"/>
    <w:rsid w:val="00A60516"/>
    <w:rsid w:val="00A60A0D"/>
    <w:rsid w:val="00A60D6B"/>
    <w:rsid w:val="00A612A3"/>
    <w:rsid w:val="00A615E3"/>
    <w:rsid w:val="00A61927"/>
    <w:rsid w:val="00A61977"/>
    <w:rsid w:val="00A61A31"/>
    <w:rsid w:val="00A61E3E"/>
    <w:rsid w:val="00A63729"/>
    <w:rsid w:val="00A637C6"/>
    <w:rsid w:val="00A63882"/>
    <w:rsid w:val="00A638B2"/>
    <w:rsid w:val="00A65174"/>
    <w:rsid w:val="00A65296"/>
    <w:rsid w:val="00A6540D"/>
    <w:rsid w:val="00A667AC"/>
    <w:rsid w:val="00A701BC"/>
    <w:rsid w:val="00A70715"/>
    <w:rsid w:val="00A707EB"/>
    <w:rsid w:val="00A7088F"/>
    <w:rsid w:val="00A70BD6"/>
    <w:rsid w:val="00A71AD7"/>
    <w:rsid w:val="00A71E37"/>
    <w:rsid w:val="00A71EC9"/>
    <w:rsid w:val="00A724C5"/>
    <w:rsid w:val="00A728CC"/>
    <w:rsid w:val="00A72D03"/>
    <w:rsid w:val="00A72E86"/>
    <w:rsid w:val="00A72ECE"/>
    <w:rsid w:val="00A731A6"/>
    <w:rsid w:val="00A733B0"/>
    <w:rsid w:val="00A738E6"/>
    <w:rsid w:val="00A73ED6"/>
    <w:rsid w:val="00A745AF"/>
    <w:rsid w:val="00A7469A"/>
    <w:rsid w:val="00A7546C"/>
    <w:rsid w:val="00A7567B"/>
    <w:rsid w:val="00A75B0D"/>
    <w:rsid w:val="00A76981"/>
    <w:rsid w:val="00A76C40"/>
    <w:rsid w:val="00A770DB"/>
    <w:rsid w:val="00A77156"/>
    <w:rsid w:val="00A77D8E"/>
    <w:rsid w:val="00A77F53"/>
    <w:rsid w:val="00A805C3"/>
    <w:rsid w:val="00A80E04"/>
    <w:rsid w:val="00A80FCB"/>
    <w:rsid w:val="00A811BC"/>
    <w:rsid w:val="00A8120D"/>
    <w:rsid w:val="00A8249A"/>
    <w:rsid w:val="00A82507"/>
    <w:rsid w:val="00A82906"/>
    <w:rsid w:val="00A8313C"/>
    <w:rsid w:val="00A8346D"/>
    <w:rsid w:val="00A83655"/>
    <w:rsid w:val="00A83736"/>
    <w:rsid w:val="00A83904"/>
    <w:rsid w:val="00A83CF7"/>
    <w:rsid w:val="00A8408B"/>
    <w:rsid w:val="00A840A7"/>
    <w:rsid w:val="00A84C2B"/>
    <w:rsid w:val="00A85789"/>
    <w:rsid w:val="00A8584D"/>
    <w:rsid w:val="00A85B04"/>
    <w:rsid w:val="00A861AB"/>
    <w:rsid w:val="00A86336"/>
    <w:rsid w:val="00A8677E"/>
    <w:rsid w:val="00A8698E"/>
    <w:rsid w:val="00A86DE2"/>
    <w:rsid w:val="00A86F3E"/>
    <w:rsid w:val="00A870A1"/>
    <w:rsid w:val="00A8777E"/>
    <w:rsid w:val="00A8779C"/>
    <w:rsid w:val="00A878F5"/>
    <w:rsid w:val="00A87A18"/>
    <w:rsid w:val="00A87DE8"/>
    <w:rsid w:val="00A908C3"/>
    <w:rsid w:val="00A90FCC"/>
    <w:rsid w:val="00A91188"/>
    <w:rsid w:val="00A914B2"/>
    <w:rsid w:val="00A91A37"/>
    <w:rsid w:val="00A91C4D"/>
    <w:rsid w:val="00A9334F"/>
    <w:rsid w:val="00A938A2"/>
    <w:rsid w:val="00A94184"/>
    <w:rsid w:val="00A941E5"/>
    <w:rsid w:val="00A9438D"/>
    <w:rsid w:val="00A9529D"/>
    <w:rsid w:val="00A96042"/>
    <w:rsid w:val="00A96327"/>
    <w:rsid w:val="00A96C47"/>
    <w:rsid w:val="00A97BA5"/>
    <w:rsid w:val="00AA00F0"/>
    <w:rsid w:val="00AA025A"/>
    <w:rsid w:val="00AA0336"/>
    <w:rsid w:val="00AA0ED0"/>
    <w:rsid w:val="00AA13AB"/>
    <w:rsid w:val="00AA13DF"/>
    <w:rsid w:val="00AA1E23"/>
    <w:rsid w:val="00AA1EB6"/>
    <w:rsid w:val="00AA25AA"/>
    <w:rsid w:val="00AA2B2E"/>
    <w:rsid w:val="00AA2D1A"/>
    <w:rsid w:val="00AA371C"/>
    <w:rsid w:val="00AA44E8"/>
    <w:rsid w:val="00AA476B"/>
    <w:rsid w:val="00AA476C"/>
    <w:rsid w:val="00AA4C5A"/>
    <w:rsid w:val="00AA4FF2"/>
    <w:rsid w:val="00AA5245"/>
    <w:rsid w:val="00AA542D"/>
    <w:rsid w:val="00AA5B1B"/>
    <w:rsid w:val="00AA5CA8"/>
    <w:rsid w:val="00AA5F55"/>
    <w:rsid w:val="00AA6BA4"/>
    <w:rsid w:val="00AA6C91"/>
    <w:rsid w:val="00AA6D7E"/>
    <w:rsid w:val="00AA6E3A"/>
    <w:rsid w:val="00AA7051"/>
    <w:rsid w:val="00AA7887"/>
    <w:rsid w:val="00AA7993"/>
    <w:rsid w:val="00AA7D1E"/>
    <w:rsid w:val="00AA7DC9"/>
    <w:rsid w:val="00AB0856"/>
    <w:rsid w:val="00AB0A28"/>
    <w:rsid w:val="00AB11F9"/>
    <w:rsid w:val="00AB193E"/>
    <w:rsid w:val="00AB2316"/>
    <w:rsid w:val="00AB24D1"/>
    <w:rsid w:val="00AB288B"/>
    <w:rsid w:val="00AB2CC1"/>
    <w:rsid w:val="00AB33B0"/>
    <w:rsid w:val="00AB36ED"/>
    <w:rsid w:val="00AB4237"/>
    <w:rsid w:val="00AB4F43"/>
    <w:rsid w:val="00AB5525"/>
    <w:rsid w:val="00AB5AC2"/>
    <w:rsid w:val="00AB5B2E"/>
    <w:rsid w:val="00AB5D89"/>
    <w:rsid w:val="00AB5F5C"/>
    <w:rsid w:val="00AB61E7"/>
    <w:rsid w:val="00AB6328"/>
    <w:rsid w:val="00AB6348"/>
    <w:rsid w:val="00AB66F2"/>
    <w:rsid w:val="00AB73D3"/>
    <w:rsid w:val="00AB7D61"/>
    <w:rsid w:val="00AB7F3C"/>
    <w:rsid w:val="00AC063A"/>
    <w:rsid w:val="00AC0E5C"/>
    <w:rsid w:val="00AC30DD"/>
    <w:rsid w:val="00AC38D3"/>
    <w:rsid w:val="00AC40C2"/>
    <w:rsid w:val="00AC434C"/>
    <w:rsid w:val="00AC4630"/>
    <w:rsid w:val="00AC47A4"/>
    <w:rsid w:val="00AC4F74"/>
    <w:rsid w:val="00AC5CA8"/>
    <w:rsid w:val="00AC6166"/>
    <w:rsid w:val="00AC6B0B"/>
    <w:rsid w:val="00AC6B2B"/>
    <w:rsid w:val="00AC6B58"/>
    <w:rsid w:val="00AC7B03"/>
    <w:rsid w:val="00AC7C93"/>
    <w:rsid w:val="00AD0035"/>
    <w:rsid w:val="00AD0037"/>
    <w:rsid w:val="00AD04A3"/>
    <w:rsid w:val="00AD0729"/>
    <w:rsid w:val="00AD08D4"/>
    <w:rsid w:val="00AD0B66"/>
    <w:rsid w:val="00AD1207"/>
    <w:rsid w:val="00AD12A4"/>
    <w:rsid w:val="00AD141C"/>
    <w:rsid w:val="00AD247F"/>
    <w:rsid w:val="00AD2780"/>
    <w:rsid w:val="00AD2949"/>
    <w:rsid w:val="00AD2971"/>
    <w:rsid w:val="00AD2F0D"/>
    <w:rsid w:val="00AD32F4"/>
    <w:rsid w:val="00AD3731"/>
    <w:rsid w:val="00AD41BF"/>
    <w:rsid w:val="00AD42CD"/>
    <w:rsid w:val="00AD4689"/>
    <w:rsid w:val="00AD497D"/>
    <w:rsid w:val="00AD4CAE"/>
    <w:rsid w:val="00AD4CDA"/>
    <w:rsid w:val="00AD5497"/>
    <w:rsid w:val="00AD55CE"/>
    <w:rsid w:val="00AD5BEE"/>
    <w:rsid w:val="00AD6370"/>
    <w:rsid w:val="00AD66C1"/>
    <w:rsid w:val="00AD733B"/>
    <w:rsid w:val="00AD754B"/>
    <w:rsid w:val="00AD7B4A"/>
    <w:rsid w:val="00AE01C6"/>
    <w:rsid w:val="00AE03D6"/>
    <w:rsid w:val="00AE077A"/>
    <w:rsid w:val="00AE1165"/>
    <w:rsid w:val="00AE17C5"/>
    <w:rsid w:val="00AE1B95"/>
    <w:rsid w:val="00AE1F8F"/>
    <w:rsid w:val="00AE258C"/>
    <w:rsid w:val="00AE264D"/>
    <w:rsid w:val="00AE2DE8"/>
    <w:rsid w:val="00AE2E57"/>
    <w:rsid w:val="00AE3356"/>
    <w:rsid w:val="00AE37DE"/>
    <w:rsid w:val="00AE3C1D"/>
    <w:rsid w:val="00AE3ED2"/>
    <w:rsid w:val="00AE3F03"/>
    <w:rsid w:val="00AE4029"/>
    <w:rsid w:val="00AE4A22"/>
    <w:rsid w:val="00AE4BAB"/>
    <w:rsid w:val="00AE4E4F"/>
    <w:rsid w:val="00AE4F33"/>
    <w:rsid w:val="00AE535D"/>
    <w:rsid w:val="00AE5741"/>
    <w:rsid w:val="00AE5944"/>
    <w:rsid w:val="00AE5A83"/>
    <w:rsid w:val="00AE63A3"/>
    <w:rsid w:val="00AE6A5E"/>
    <w:rsid w:val="00AE6CB0"/>
    <w:rsid w:val="00AE6E41"/>
    <w:rsid w:val="00AE6E53"/>
    <w:rsid w:val="00AE7011"/>
    <w:rsid w:val="00AE7610"/>
    <w:rsid w:val="00AE7A17"/>
    <w:rsid w:val="00AF0037"/>
    <w:rsid w:val="00AF0403"/>
    <w:rsid w:val="00AF0DC4"/>
    <w:rsid w:val="00AF157C"/>
    <w:rsid w:val="00AF1D9B"/>
    <w:rsid w:val="00AF1DD1"/>
    <w:rsid w:val="00AF1E12"/>
    <w:rsid w:val="00AF21E1"/>
    <w:rsid w:val="00AF22ED"/>
    <w:rsid w:val="00AF24E0"/>
    <w:rsid w:val="00AF25E8"/>
    <w:rsid w:val="00AF2803"/>
    <w:rsid w:val="00AF2DFB"/>
    <w:rsid w:val="00AF2E5B"/>
    <w:rsid w:val="00AF2E98"/>
    <w:rsid w:val="00AF37A6"/>
    <w:rsid w:val="00AF4290"/>
    <w:rsid w:val="00AF4C28"/>
    <w:rsid w:val="00AF5090"/>
    <w:rsid w:val="00AF5435"/>
    <w:rsid w:val="00AF55C6"/>
    <w:rsid w:val="00AF6043"/>
    <w:rsid w:val="00AF6969"/>
    <w:rsid w:val="00AF6FF4"/>
    <w:rsid w:val="00AF70BF"/>
    <w:rsid w:val="00AF70D7"/>
    <w:rsid w:val="00AF70D9"/>
    <w:rsid w:val="00AF7160"/>
    <w:rsid w:val="00AF74AB"/>
    <w:rsid w:val="00AF7A84"/>
    <w:rsid w:val="00B004C7"/>
    <w:rsid w:val="00B007D3"/>
    <w:rsid w:val="00B00BAB"/>
    <w:rsid w:val="00B00EC9"/>
    <w:rsid w:val="00B01039"/>
    <w:rsid w:val="00B0122B"/>
    <w:rsid w:val="00B01E4A"/>
    <w:rsid w:val="00B02082"/>
    <w:rsid w:val="00B03479"/>
    <w:rsid w:val="00B03728"/>
    <w:rsid w:val="00B03D28"/>
    <w:rsid w:val="00B0410C"/>
    <w:rsid w:val="00B042AB"/>
    <w:rsid w:val="00B04699"/>
    <w:rsid w:val="00B04CE8"/>
    <w:rsid w:val="00B06611"/>
    <w:rsid w:val="00B06802"/>
    <w:rsid w:val="00B0700D"/>
    <w:rsid w:val="00B076AA"/>
    <w:rsid w:val="00B07C45"/>
    <w:rsid w:val="00B10D5A"/>
    <w:rsid w:val="00B10F45"/>
    <w:rsid w:val="00B10FAD"/>
    <w:rsid w:val="00B1194A"/>
    <w:rsid w:val="00B11A04"/>
    <w:rsid w:val="00B12146"/>
    <w:rsid w:val="00B12424"/>
    <w:rsid w:val="00B1248B"/>
    <w:rsid w:val="00B124F6"/>
    <w:rsid w:val="00B12651"/>
    <w:rsid w:val="00B13667"/>
    <w:rsid w:val="00B13955"/>
    <w:rsid w:val="00B1439B"/>
    <w:rsid w:val="00B1468A"/>
    <w:rsid w:val="00B14B39"/>
    <w:rsid w:val="00B1528B"/>
    <w:rsid w:val="00B153BA"/>
    <w:rsid w:val="00B157D1"/>
    <w:rsid w:val="00B159A4"/>
    <w:rsid w:val="00B15AE5"/>
    <w:rsid w:val="00B16154"/>
    <w:rsid w:val="00B168E0"/>
    <w:rsid w:val="00B16F55"/>
    <w:rsid w:val="00B1732C"/>
    <w:rsid w:val="00B1732F"/>
    <w:rsid w:val="00B17400"/>
    <w:rsid w:val="00B17954"/>
    <w:rsid w:val="00B17DFD"/>
    <w:rsid w:val="00B17FDE"/>
    <w:rsid w:val="00B20138"/>
    <w:rsid w:val="00B20628"/>
    <w:rsid w:val="00B2062F"/>
    <w:rsid w:val="00B208AF"/>
    <w:rsid w:val="00B20B77"/>
    <w:rsid w:val="00B21C74"/>
    <w:rsid w:val="00B21DE5"/>
    <w:rsid w:val="00B22496"/>
    <w:rsid w:val="00B22C28"/>
    <w:rsid w:val="00B22F14"/>
    <w:rsid w:val="00B23212"/>
    <w:rsid w:val="00B23A00"/>
    <w:rsid w:val="00B23C62"/>
    <w:rsid w:val="00B243C3"/>
    <w:rsid w:val="00B246DB"/>
    <w:rsid w:val="00B24D1C"/>
    <w:rsid w:val="00B24FFB"/>
    <w:rsid w:val="00B2586D"/>
    <w:rsid w:val="00B264C3"/>
    <w:rsid w:val="00B265EE"/>
    <w:rsid w:val="00B26909"/>
    <w:rsid w:val="00B26BC3"/>
    <w:rsid w:val="00B26C26"/>
    <w:rsid w:val="00B26E7A"/>
    <w:rsid w:val="00B27072"/>
    <w:rsid w:val="00B27AB1"/>
    <w:rsid w:val="00B300B8"/>
    <w:rsid w:val="00B301EB"/>
    <w:rsid w:val="00B302EF"/>
    <w:rsid w:val="00B30BF5"/>
    <w:rsid w:val="00B30E92"/>
    <w:rsid w:val="00B310D1"/>
    <w:rsid w:val="00B31658"/>
    <w:rsid w:val="00B31B80"/>
    <w:rsid w:val="00B31BC5"/>
    <w:rsid w:val="00B31C87"/>
    <w:rsid w:val="00B31F41"/>
    <w:rsid w:val="00B3204B"/>
    <w:rsid w:val="00B320C0"/>
    <w:rsid w:val="00B32376"/>
    <w:rsid w:val="00B32716"/>
    <w:rsid w:val="00B32C12"/>
    <w:rsid w:val="00B33842"/>
    <w:rsid w:val="00B33EBD"/>
    <w:rsid w:val="00B34BF8"/>
    <w:rsid w:val="00B35639"/>
    <w:rsid w:val="00B35806"/>
    <w:rsid w:val="00B35DB8"/>
    <w:rsid w:val="00B36342"/>
    <w:rsid w:val="00B36DD4"/>
    <w:rsid w:val="00B377BD"/>
    <w:rsid w:val="00B3783E"/>
    <w:rsid w:val="00B4018F"/>
    <w:rsid w:val="00B4071C"/>
    <w:rsid w:val="00B40980"/>
    <w:rsid w:val="00B4140E"/>
    <w:rsid w:val="00B41454"/>
    <w:rsid w:val="00B4152E"/>
    <w:rsid w:val="00B41550"/>
    <w:rsid w:val="00B418AD"/>
    <w:rsid w:val="00B41942"/>
    <w:rsid w:val="00B41C9B"/>
    <w:rsid w:val="00B41CA8"/>
    <w:rsid w:val="00B41CCE"/>
    <w:rsid w:val="00B41D28"/>
    <w:rsid w:val="00B41E3B"/>
    <w:rsid w:val="00B41ED5"/>
    <w:rsid w:val="00B4238F"/>
    <w:rsid w:val="00B42482"/>
    <w:rsid w:val="00B42507"/>
    <w:rsid w:val="00B42891"/>
    <w:rsid w:val="00B42B4A"/>
    <w:rsid w:val="00B43006"/>
    <w:rsid w:val="00B4358B"/>
    <w:rsid w:val="00B43924"/>
    <w:rsid w:val="00B43D06"/>
    <w:rsid w:val="00B44178"/>
    <w:rsid w:val="00B44A32"/>
    <w:rsid w:val="00B45055"/>
    <w:rsid w:val="00B46036"/>
    <w:rsid w:val="00B461A4"/>
    <w:rsid w:val="00B46352"/>
    <w:rsid w:val="00B46B5E"/>
    <w:rsid w:val="00B46B66"/>
    <w:rsid w:val="00B46C60"/>
    <w:rsid w:val="00B47301"/>
    <w:rsid w:val="00B4799B"/>
    <w:rsid w:val="00B47AD4"/>
    <w:rsid w:val="00B47DE5"/>
    <w:rsid w:val="00B47F3E"/>
    <w:rsid w:val="00B5043C"/>
    <w:rsid w:val="00B50849"/>
    <w:rsid w:val="00B50A28"/>
    <w:rsid w:val="00B514B5"/>
    <w:rsid w:val="00B5203D"/>
    <w:rsid w:val="00B52D9D"/>
    <w:rsid w:val="00B52F09"/>
    <w:rsid w:val="00B53043"/>
    <w:rsid w:val="00B5305D"/>
    <w:rsid w:val="00B53B73"/>
    <w:rsid w:val="00B53D1D"/>
    <w:rsid w:val="00B53DAE"/>
    <w:rsid w:val="00B54213"/>
    <w:rsid w:val="00B54273"/>
    <w:rsid w:val="00B54875"/>
    <w:rsid w:val="00B54C95"/>
    <w:rsid w:val="00B54E92"/>
    <w:rsid w:val="00B558BA"/>
    <w:rsid w:val="00B559A4"/>
    <w:rsid w:val="00B55B6F"/>
    <w:rsid w:val="00B56BA5"/>
    <w:rsid w:val="00B56EAE"/>
    <w:rsid w:val="00B57899"/>
    <w:rsid w:val="00B57C39"/>
    <w:rsid w:val="00B57CF9"/>
    <w:rsid w:val="00B602F2"/>
    <w:rsid w:val="00B6034C"/>
    <w:rsid w:val="00B6036B"/>
    <w:rsid w:val="00B608A0"/>
    <w:rsid w:val="00B609C6"/>
    <w:rsid w:val="00B61CE5"/>
    <w:rsid w:val="00B61E61"/>
    <w:rsid w:val="00B62158"/>
    <w:rsid w:val="00B62D69"/>
    <w:rsid w:val="00B62E4A"/>
    <w:rsid w:val="00B6324F"/>
    <w:rsid w:val="00B63857"/>
    <w:rsid w:val="00B63A60"/>
    <w:rsid w:val="00B6440B"/>
    <w:rsid w:val="00B64EFA"/>
    <w:rsid w:val="00B653DF"/>
    <w:rsid w:val="00B65603"/>
    <w:rsid w:val="00B65DEB"/>
    <w:rsid w:val="00B66153"/>
    <w:rsid w:val="00B66AC8"/>
    <w:rsid w:val="00B66ED1"/>
    <w:rsid w:val="00B67A68"/>
    <w:rsid w:val="00B67DE5"/>
    <w:rsid w:val="00B67E87"/>
    <w:rsid w:val="00B70029"/>
    <w:rsid w:val="00B70240"/>
    <w:rsid w:val="00B709FB"/>
    <w:rsid w:val="00B70C79"/>
    <w:rsid w:val="00B70EAD"/>
    <w:rsid w:val="00B712D8"/>
    <w:rsid w:val="00B719B6"/>
    <w:rsid w:val="00B71DA6"/>
    <w:rsid w:val="00B72481"/>
    <w:rsid w:val="00B72589"/>
    <w:rsid w:val="00B7294E"/>
    <w:rsid w:val="00B72B24"/>
    <w:rsid w:val="00B72FDD"/>
    <w:rsid w:val="00B73053"/>
    <w:rsid w:val="00B73549"/>
    <w:rsid w:val="00B73645"/>
    <w:rsid w:val="00B73678"/>
    <w:rsid w:val="00B74BB5"/>
    <w:rsid w:val="00B74CE4"/>
    <w:rsid w:val="00B74E58"/>
    <w:rsid w:val="00B7516E"/>
    <w:rsid w:val="00B756A7"/>
    <w:rsid w:val="00B7574D"/>
    <w:rsid w:val="00B759E7"/>
    <w:rsid w:val="00B75AE9"/>
    <w:rsid w:val="00B75C40"/>
    <w:rsid w:val="00B75E6F"/>
    <w:rsid w:val="00B764F6"/>
    <w:rsid w:val="00B766A5"/>
    <w:rsid w:val="00B76AE3"/>
    <w:rsid w:val="00B76D69"/>
    <w:rsid w:val="00B76E1A"/>
    <w:rsid w:val="00B771E8"/>
    <w:rsid w:val="00B7794E"/>
    <w:rsid w:val="00B77D24"/>
    <w:rsid w:val="00B80135"/>
    <w:rsid w:val="00B81170"/>
    <w:rsid w:val="00B81206"/>
    <w:rsid w:val="00B81562"/>
    <w:rsid w:val="00B817B0"/>
    <w:rsid w:val="00B8186D"/>
    <w:rsid w:val="00B81993"/>
    <w:rsid w:val="00B81C51"/>
    <w:rsid w:val="00B81DB4"/>
    <w:rsid w:val="00B820BC"/>
    <w:rsid w:val="00B822A2"/>
    <w:rsid w:val="00B829CE"/>
    <w:rsid w:val="00B83038"/>
    <w:rsid w:val="00B831CF"/>
    <w:rsid w:val="00B83586"/>
    <w:rsid w:val="00B835EB"/>
    <w:rsid w:val="00B83722"/>
    <w:rsid w:val="00B83A1C"/>
    <w:rsid w:val="00B83CF9"/>
    <w:rsid w:val="00B83F7B"/>
    <w:rsid w:val="00B84205"/>
    <w:rsid w:val="00B843AC"/>
    <w:rsid w:val="00B84497"/>
    <w:rsid w:val="00B8449A"/>
    <w:rsid w:val="00B84E0F"/>
    <w:rsid w:val="00B85020"/>
    <w:rsid w:val="00B8534F"/>
    <w:rsid w:val="00B86438"/>
    <w:rsid w:val="00B90521"/>
    <w:rsid w:val="00B90D96"/>
    <w:rsid w:val="00B90E13"/>
    <w:rsid w:val="00B90EBA"/>
    <w:rsid w:val="00B912C0"/>
    <w:rsid w:val="00B91487"/>
    <w:rsid w:val="00B9197F"/>
    <w:rsid w:val="00B91D45"/>
    <w:rsid w:val="00B920E1"/>
    <w:rsid w:val="00B92213"/>
    <w:rsid w:val="00B9245C"/>
    <w:rsid w:val="00B92971"/>
    <w:rsid w:val="00B931E4"/>
    <w:rsid w:val="00B93515"/>
    <w:rsid w:val="00B936B4"/>
    <w:rsid w:val="00B93B1F"/>
    <w:rsid w:val="00B93F70"/>
    <w:rsid w:val="00B93FEB"/>
    <w:rsid w:val="00B94BC2"/>
    <w:rsid w:val="00B95228"/>
    <w:rsid w:val="00B952C8"/>
    <w:rsid w:val="00B95468"/>
    <w:rsid w:val="00B96211"/>
    <w:rsid w:val="00B96268"/>
    <w:rsid w:val="00B96CE7"/>
    <w:rsid w:val="00B974A9"/>
    <w:rsid w:val="00B975F1"/>
    <w:rsid w:val="00B9761E"/>
    <w:rsid w:val="00B97727"/>
    <w:rsid w:val="00BA02B0"/>
    <w:rsid w:val="00BA0825"/>
    <w:rsid w:val="00BA0A1E"/>
    <w:rsid w:val="00BA0C8B"/>
    <w:rsid w:val="00BA107B"/>
    <w:rsid w:val="00BA1297"/>
    <w:rsid w:val="00BA1415"/>
    <w:rsid w:val="00BA15DA"/>
    <w:rsid w:val="00BA3381"/>
    <w:rsid w:val="00BA33D9"/>
    <w:rsid w:val="00BA3967"/>
    <w:rsid w:val="00BA3A8D"/>
    <w:rsid w:val="00BA3D2E"/>
    <w:rsid w:val="00BA3F1C"/>
    <w:rsid w:val="00BA4209"/>
    <w:rsid w:val="00BA4A4C"/>
    <w:rsid w:val="00BA4B5A"/>
    <w:rsid w:val="00BA4E35"/>
    <w:rsid w:val="00BA5373"/>
    <w:rsid w:val="00BA558C"/>
    <w:rsid w:val="00BA5713"/>
    <w:rsid w:val="00BA5D71"/>
    <w:rsid w:val="00BA671A"/>
    <w:rsid w:val="00BA6B48"/>
    <w:rsid w:val="00BA6C19"/>
    <w:rsid w:val="00BA6E0D"/>
    <w:rsid w:val="00BA6EDD"/>
    <w:rsid w:val="00BA6F8A"/>
    <w:rsid w:val="00BA7485"/>
    <w:rsid w:val="00BA777A"/>
    <w:rsid w:val="00BA791F"/>
    <w:rsid w:val="00BA7A7E"/>
    <w:rsid w:val="00BA7CA8"/>
    <w:rsid w:val="00BA7E5C"/>
    <w:rsid w:val="00BA7EC5"/>
    <w:rsid w:val="00BB0350"/>
    <w:rsid w:val="00BB08E9"/>
    <w:rsid w:val="00BB0AE9"/>
    <w:rsid w:val="00BB0F72"/>
    <w:rsid w:val="00BB15EA"/>
    <w:rsid w:val="00BB1A85"/>
    <w:rsid w:val="00BB1C18"/>
    <w:rsid w:val="00BB203C"/>
    <w:rsid w:val="00BB2234"/>
    <w:rsid w:val="00BB2614"/>
    <w:rsid w:val="00BB36B4"/>
    <w:rsid w:val="00BB382B"/>
    <w:rsid w:val="00BB3B24"/>
    <w:rsid w:val="00BB40F5"/>
    <w:rsid w:val="00BB452A"/>
    <w:rsid w:val="00BB48D8"/>
    <w:rsid w:val="00BB4AB2"/>
    <w:rsid w:val="00BB4B35"/>
    <w:rsid w:val="00BB4DE1"/>
    <w:rsid w:val="00BB5414"/>
    <w:rsid w:val="00BB5566"/>
    <w:rsid w:val="00BB5C4E"/>
    <w:rsid w:val="00BB6950"/>
    <w:rsid w:val="00BB6BAE"/>
    <w:rsid w:val="00BB6D96"/>
    <w:rsid w:val="00BB6ED2"/>
    <w:rsid w:val="00BB7011"/>
    <w:rsid w:val="00BB7414"/>
    <w:rsid w:val="00BB7651"/>
    <w:rsid w:val="00BB799A"/>
    <w:rsid w:val="00BB7A30"/>
    <w:rsid w:val="00BB7AD9"/>
    <w:rsid w:val="00BB7BE4"/>
    <w:rsid w:val="00BC00EE"/>
    <w:rsid w:val="00BC07BF"/>
    <w:rsid w:val="00BC0CCA"/>
    <w:rsid w:val="00BC0FBC"/>
    <w:rsid w:val="00BC10B4"/>
    <w:rsid w:val="00BC1623"/>
    <w:rsid w:val="00BC1BC0"/>
    <w:rsid w:val="00BC1CD4"/>
    <w:rsid w:val="00BC1CF4"/>
    <w:rsid w:val="00BC24B9"/>
    <w:rsid w:val="00BC25DC"/>
    <w:rsid w:val="00BC27B2"/>
    <w:rsid w:val="00BC30A0"/>
    <w:rsid w:val="00BC37D8"/>
    <w:rsid w:val="00BC41E5"/>
    <w:rsid w:val="00BC423A"/>
    <w:rsid w:val="00BC4406"/>
    <w:rsid w:val="00BC4602"/>
    <w:rsid w:val="00BC47E4"/>
    <w:rsid w:val="00BC49A5"/>
    <w:rsid w:val="00BC4BF3"/>
    <w:rsid w:val="00BC4CEF"/>
    <w:rsid w:val="00BC4E57"/>
    <w:rsid w:val="00BC52C7"/>
    <w:rsid w:val="00BC59F0"/>
    <w:rsid w:val="00BC610A"/>
    <w:rsid w:val="00BC67F5"/>
    <w:rsid w:val="00BC6E20"/>
    <w:rsid w:val="00BC6FF6"/>
    <w:rsid w:val="00BC715C"/>
    <w:rsid w:val="00BC7BAB"/>
    <w:rsid w:val="00BD0055"/>
    <w:rsid w:val="00BD00B3"/>
    <w:rsid w:val="00BD067D"/>
    <w:rsid w:val="00BD0C62"/>
    <w:rsid w:val="00BD0DF1"/>
    <w:rsid w:val="00BD17FB"/>
    <w:rsid w:val="00BD1B15"/>
    <w:rsid w:val="00BD1E87"/>
    <w:rsid w:val="00BD214F"/>
    <w:rsid w:val="00BD26D1"/>
    <w:rsid w:val="00BD2748"/>
    <w:rsid w:val="00BD2AA1"/>
    <w:rsid w:val="00BD2CBA"/>
    <w:rsid w:val="00BD3A71"/>
    <w:rsid w:val="00BD3D64"/>
    <w:rsid w:val="00BD4F72"/>
    <w:rsid w:val="00BD5D78"/>
    <w:rsid w:val="00BD5FC6"/>
    <w:rsid w:val="00BD7B49"/>
    <w:rsid w:val="00BD7D48"/>
    <w:rsid w:val="00BD7F1B"/>
    <w:rsid w:val="00BE00D7"/>
    <w:rsid w:val="00BE04D5"/>
    <w:rsid w:val="00BE0DCD"/>
    <w:rsid w:val="00BE10D2"/>
    <w:rsid w:val="00BE1CAB"/>
    <w:rsid w:val="00BE1D10"/>
    <w:rsid w:val="00BE1E54"/>
    <w:rsid w:val="00BE1FA7"/>
    <w:rsid w:val="00BE2480"/>
    <w:rsid w:val="00BE251A"/>
    <w:rsid w:val="00BE2768"/>
    <w:rsid w:val="00BE2E74"/>
    <w:rsid w:val="00BE350A"/>
    <w:rsid w:val="00BE3BD6"/>
    <w:rsid w:val="00BE3C02"/>
    <w:rsid w:val="00BE408F"/>
    <w:rsid w:val="00BE46A1"/>
    <w:rsid w:val="00BE48CA"/>
    <w:rsid w:val="00BE490E"/>
    <w:rsid w:val="00BE49C3"/>
    <w:rsid w:val="00BE4A60"/>
    <w:rsid w:val="00BE4CEB"/>
    <w:rsid w:val="00BE4E06"/>
    <w:rsid w:val="00BE5760"/>
    <w:rsid w:val="00BE5A27"/>
    <w:rsid w:val="00BE5F26"/>
    <w:rsid w:val="00BE6256"/>
    <w:rsid w:val="00BE65BD"/>
    <w:rsid w:val="00BE6C02"/>
    <w:rsid w:val="00BE7179"/>
    <w:rsid w:val="00BE7291"/>
    <w:rsid w:val="00BE7320"/>
    <w:rsid w:val="00BE7786"/>
    <w:rsid w:val="00BE7CAE"/>
    <w:rsid w:val="00BE7EAA"/>
    <w:rsid w:val="00BF0FEB"/>
    <w:rsid w:val="00BF1260"/>
    <w:rsid w:val="00BF1A94"/>
    <w:rsid w:val="00BF20EE"/>
    <w:rsid w:val="00BF2790"/>
    <w:rsid w:val="00BF2A4E"/>
    <w:rsid w:val="00BF2F38"/>
    <w:rsid w:val="00BF34DD"/>
    <w:rsid w:val="00BF39F7"/>
    <w:rsid w:val="00BF42C5"/>
    <w:rsid w:val="00BF448D"/>
    <w:rsid w:val="00BF4615"/>
    <w:rsid w:val="00BF50FE"/>
    <w:rsid w:val="00BF5455"/>
    <w:rsid w:val="00BF5BDA"/>
    <w:rsid w:val="00BF5BE2"/>
    <w:rsid w:val="00BF5F1E"/>
    <w:rsid w:val="00BF6372"/>
    <w:rsid w:val="00BF69B8"/>
    <w:rsid w:val="00BF6C46"/>
    <w:rsid w:val="00BF6C6A"/>
    <w:rsid w:val="00BF6D0B"/>
    <w:rsid w:val="00BF6F76"/>
    <w:rsid w:val="00BF7327"/>
    <w:rsid w:val="00BF77A2"/>
    <w:rsid w:val="00BF7A6C"/>
    <w:rsid w:val="00BF7C6E"/>
    <w:rsid w:val="00BF7D9B"/>
    <w:rsid w:val="00C00813"/>
    <w:rsid w:val="00C009F8"/>
    <w:rsid w:val="00C01604"/>
    <w:rsid w:val="00C018C8"/>
    <w:rsid w:val="00C01B07"/>
    <w:rsid w:val="00C01D2D"/>
    <w:rsid w:val="00C02BA7"/>
    <w:rsid w:val="00C036DE"/>
    <w:rsid w:val="00C04363"/>
    <w:rsid w:val="00C04908"/>
    <w:rsid w:val="00C04BD7"/>
    <w:rsid w:val="00C04C32"/>
    <w:rsid w:val="00C05080"/>
    <w:rsid w:val="00C05354"/>
    <w:rsid w:val="00C0560F"/>
    <w:rsid w:val="00C05E2A"/>
    <w:rsid w:val="00C065D9"/>
    <w:rsid w:val="00C068CE"/>
    <w:rsid w:val="00C06B88"/>
    <w:rsid w:val="00C06D2E"/>
    <w:rsid w:val="00C06D8E"/>
    <w:rsid w:val="00C07E0D"/>
    <w:rsid w:val="00C07E24"/>
    <w:rsid w:val="00C101F8"/>
    <w:rsid w:val="00C1071B"/>
    <w:rsid w:val="00C1098C"/>
    <w:rsid w:val="00C10B4F"/>
    <w:rsid w:val="00C10C6E"/>
    <w:rsid w:val="00C111DA"/>
    <w:rsid w:val="00C1176D"/>
    <w:rsid w:val="00C11E25"/>
    <w:rsid w:val="00C11EE9"/>
    <w:rsid w:val="00C11FF8"/>
    <w:rsid w:val="00C1272F"/>
    <w:rsid w:val="00C12C43"/>
    <w:rsid w:val="00C12E2C"/>
    <w:rsid w:val="00C13298"/>
    <w:rsid w:val="00C139AA"/>
    <w:rsid w:val="00C13B52"/>
    <w:rsid w:val="00C14377"/>
    <w:rsid w:val="00C14D8A"/>
    <w:rsid w:val="00C1518F"/>
    <w:rsid w:val="00C152BE"/>
    <w:rsid w:val="00C1569C"/>
    <w:rsid w:val="00C16100"/>
    <w:rsid w:val="00C16443"/>
    <w:rsid w:val="00C16A1E"/>
    <w:rsid w:val="00C1796A"/>
    <w:rsid w:val="00C17DC8"/>
    <w:rsid w:val="00C17E2D"/>
    <w:rsid w:val="00C20161"/>
    <w:rsid w:val="00C20B43"/>
    <w:rsid w:val="00C20B91"/>
    <w:rsid w:val="00C20C10"/>
    <w:rsid w:val="00C215CE"/>
    <w:rsid w:val="00C216DC"/>
    <w:rsid w:val="00C217FE"/>
    <w:rsid w:val="00C21AC5"/>
    <w:rsid w:val="00C21CF4"/>
    <w:rsid w:val="00C22963"/>
    <w:rsid w:val="00C22DE1"/>
    <w:rsid w:val="00C22E39"/>
    <w:rsid w:val="00C230D4"/>
    <w:rsid w:val="00C2348C"/>
    <w:rsid w:val="00C23EE8"/>
    <w:rsid w:val="00C242B7"/>
    <w:rsid w:val="00C24BCE"/>
    <w:rsid w:val="00C24DA5"/>
    <w:rsid w:val="00C24E6B"/>
    <w:rsid w:val="00C24F94"/>
    <w:rsid w:val="00C25B8A"/>
    <w:rsid w:val="00C25BF4"/>
    <w:rsid w:val="00C26B01"/>
    <w:rsid w:val="00C2751F"/>
    <w:rsid w:val="00C27D33"/>
    <w:rsid w:val="00C27DDF"/>
    <w:rsid w:val="00C30027"/>
    <w:rsid w:val="00C30242"/>
    <w:rsid w:val="00C302D1"/>
    <w:rsid w:val="00C3032E"/>
    <w:rsid w:val="00C30334"/>
    <w:rsid w:val="00C30989"/>
    <w:rsid w:val="00C30AB6"/>
    <w:rsid w:val="00C31028"/>
    <w:rsid w:val="00C31309"/>
    <w:rsid w:val="00C31342"/>
    <w:rsid w:val="00C3257D"/>
    <w:rsid w:val="00C33341"/>
    <w:rsid w:val="00C3411B"/>
    <w:rsid w:val="00C344D3"/>
    <w:rsid w:val="00C34B0B"/>
    <w:rsid w:val="00C34DF6"/>
    <w:rsid w:val="00C358D7"/>
    <w:rsid w:val="00C35AEC"/>
    <w:rsid w:val="00C35BB1"/>
    <w:rsid w:val="00C36009"/>
    <w:rsid w:val="00C361EF"/>
    <w:rsid w:val="00C36ACE"/>
    <w:rsid w:val="00C37097"/>
    <w:rsid w:val="00C370B7"/>
    <w:rsid w:val="00C37146"/>
    <w:rsid w:val="00C37571"/>
    <w:rsid w:val="00C37A9B"/>
    <w:rsid w:val="00C4026D"/>
    <w:rsid w:val="00C402D5"/>
    <w:rsid w:val="00C409B4"/>
    <w:rsid w:val="00C40D5C"/>
    <w:rsid w:val="00C40FCC"/>
    <w:rsid w:val="00C4215A"/>
    <w:rsid w:val="00C42764"/>
    <w:rsid w:val="00C42B59"/>
    <w:rsid w:val="00C43722"/>
    <w:rsid w:val="00C439B5"/>
    <w:rsid w:val="00C44372"/>
    <w:rsid w:val="00C449A8"/>
    <w:rsid w:val="00C44B02"/>
    <w:rsid w:val="00C44B9E"/>
    <w:rsid w:val="00C44D8B"/>
    <w:rsid w:val="00C45259"/>
    <w:rsid w:val="00C4525F"/>
    <w:rsid w:val="00C4541C"/>
    <w:rsid w:val="00C456BE"/>
    <w:rsid w:val="00C45DE2"/>
    <w:rsid w:val="00C45E2D"/>
    <w:rsid w:val="00C460F7"/>
    <w:rsid w:val="00C46352"/>
    <w:rsid w:val="00C46D9D"/>
    <w:rsid w:val="00C478AB"/>
    <w:rsid w:val="00C47F94"/>
    <w:rsid w:val="00C47FD9"/>
    <w:rsid w:val="00C47FED"/>
    <w:rsid w:val="00C50003"/>
    <w:rsid w:val="00C506A3"/>
    <w:rsid w:val="00C506B2"/>
    <w:rsid w:val="00C508BA"/>
    <w:rsid w:val="00C50C8B"/>
    <w:rsid w:val="00C50CA8"/>
    <w:rsid w:val="00C50CDD"/>
    <w:rsid w:val="00C510EC"/>
    <w:rsid w:val="00C513E0"/>
    <w:rsid w:val="00C51576"/>
    <w:rsid w:val="00C51640"/>
    <w:rsid w:val="00C5167D"/>
    <w:rsid w:val="00C5198B"/>
    <w:rsid w:val="00C51E2D"/>
    <w:rsid w:val="00C525C3"/>
    <w:rsid w:val="00C52A03"/>
    <w:rsid w:val="00C535D4"/>
    <w:rsid w:val="00C5435D"/>
    <w:rsid w:val="00C55429"/>
    <w:rsid w:val="00C5552A"/>
    <w:rsid w:val="00C55650"/>
    <w:rsid w:val="00C55889"/>
    <w:rsid w:val="00C5597E"/>
    <w:rsid w:val="00C55CEA"/>
    <w:rsid w:val="00C56480"/>
    <w:rsid w:val="00C5686D"/>
    <w:rsid w:val="00C56D3A"/>
    <w:rsid w:val="00C5747E"/>
    <w:rsid w:val="00C5754B"/>
    <w:rsid w:val="00C578E5"/>
    <w:rsid w:val="00C57C77"/>
    <w:rsid w:val="00C57EFC"/>
    <w:rsid w:val="00C603C5"/>
    <w:rsid w:val="00C60EB7"/>
    <w:rsid w:val="00C6110E"/>
    <w:rsid w:val="00C612DC"/>
    <w:rsid w:val="00C61355"/>
    <w:rsid w:val="00C61467"/>
    <w:rsid w:val="00C61998"/>
    <w:rsid w:val="00C61A29"/>
    <w:rsid w:val="00C61E5F"/>
    <w:rsid w:val="00C62B92"/>
    <w:rsid w:val="00C62F5D"/>
    <w:rsid w:val="00C63BF6"/>
    <w:rsid w:val="00C644AC"/>
    <w:rsid w:val="00C6451C"/>
    <w:rsid w:val="00C64639"/>
    <w:rsid w:val="00C652C9"/>
    <w:rsid w:val="00C65C51"/>
    <w:rsid w:val="00C65D8F"/>
    <w:rsid w:val="00C65F5E"/>
    <w:rsid w:val="00C65F92"/>
    <w:rsid w:val="00C66690"/>
    <w:rsid w:val="00C666E3"/>
    <w:rsid w:val="00C667D5"/>
    <w:rsid w:val="00C66804"/>
    <w:rsid w:val="00C66A10"/>
    <w:rsid w:val="00C66CC2"/>
    <w:rsid w:val="00C66D9E"/>
    <w:rsid w:val="00C671EB"/>
    <w:rsid w:val="00C6746B"/>
    <w:rsid w:val="00C676EE"/>
    <w:rsid w:val="00C678CB"/>
    <w:rsid w:val="00C6795C"/>
    <w:rsid w:val="00C70602"/>
    <w:rsid w:val="00C70777"/>
    <w:rsid w:val="00C70B25"/>
    <w:rsid w:val="00C70DEC"/>
    <w:rsid w:val="00C7107D"/>
    <w:rsid w:val="00C717F8"/>
    <w:rsid w:val="00C71D15"/>
    <w:rsid w:val="00C72E61"/>
    <w:rsid w:val="00C73015"/>
    <w:rsid w:val="00C733FB"/>
    <w:rsid w:val="00C73CA0"/>
    <w:rsid w:val="00C756FC"/>
    <w:rsid w:val="00C75901"/>
    <w:rsid w:val="00C75F2E"/>
    <w:rsid w:val="00C7629A"/>
    <w:rsid w:val="00C7640D"/>
    <w:rsid w:val="00C7703B"/>
    <w:rsid w:val="00C77168"/>
    <w:rsid w:val="00C771BC"/>
    <w:rsid w:val="00C7730D"/>
    <w:rsid w:val="00C779A7"/>
    <w:rsid w:val="00C77B7A"/>
    <w:rsid w:val="00C77CDE"/>
    <w:rsid w:val="00C8051A"/>
    <w:rsid w:val="00C80A26"/>
    <w:rsid w:val="00C81C1E"/>
    <w:rsid w:val="00C823BF"/>
    <w:rsid w:val="00C82F50"/>
    <w:rsid w:val="00C8333D"/>
    <w:rsid w:val="00C8348B"/>
    <w:rsid w:val="00C83519"/>
    <w:rsid w:val="00C8364D"/>
    <w:rsid w:val="00C83A37"/>
    <w:rsid w:val="00C84292"/>
    <w:rsid w:val="00C84308"/>
    <w:rsid w:val="00C8510B"/>
    <w:rsid w:val="00C851EB"/>
    <w:rsid w:val="00C852EA"/>
    <w:rsid w:val="00C85489"/>
    <w:rsid w:val="00C854D3"/>
    <w:rsid w:val="00C85AA0"/>
    <w:rsid w:val="00C85E47"/>
    <w:rsid w:val="00C863D5"/>
    <w:rsid w:val="00C8640A"/>
    <w:rsid w:val="00C86922"/>
    <w:rsid w:val="00C86B3C"/>
    <w:rsid w:val="00C875B0"/>
    <w:rsid w:val="00C8770A"/>
    <w:rsid w:val="00C87DB4"/>
    <w:rsid w:val="00C9008A"/>
    <w:rsid w:val="00C903A7"/>
    <w:rsid w:val="00C90D3B"/>
    <w:rsid w:val="00C916EB"/>
    <w:rsid w:val="00C919A9"/>
    <w:rsid w:val="00C91FB3"/>
    <w:rsid w:val="00C922C9"/>
    <w:rsid w:val="00C9230C"/>
    <w:rsid w:val="00C924A6"/>
    <w:rsid w:val="00C9289E"/>
    <w:rsid w:val="00C92A0E"/>
    <w:rsid w:val="00C92D8C"/>
    <w:rsid w:val="00C92E11"/>
    <w:rsid w:val="00C93187"/>
    <w:rsid w:val="00C932DA"/>
    <w:rsid w:val="00C9394B"/>
    <w:rsid w:val="00C93BB1"/>
    <w:rsid w:val="00C93D39"/>
    <w:rsid w:val="00C93E2A"/>
    <w:rsid w:val="00C94328"/>
    <w:rsid w:val="00C943B4"/>
    <w:rsid w:val="00C94811"/>
    <w:rsid w:val="00C9491F"/>
    <w:rsid w:val="00C9495C"/>
    <w:rsid w:val="00C94AD7"/>
    <w:rsid w:val="00C94DB0"/>
    <w:rsid w:val="00C94E51"/>
    <w:rsid w:val="00C951F7"/>
    <w:rsid w:val="00C955E7"/>
    <w:rsid w:val="00C9564D"/>
    <w:rsid w:val="00C95714"/>
    <w:rsid w:val="00C958E5"/>
    <w:rsid w:val="00C95E80"/>
    <w:rsid w:val="00C969D6"/>
    <w:rsid w:val="00C96EC8"/>
    <w:rsid w:val="00C977C2"/>
    <w:rsid w:val="00C97D29"/>
    <w:rsid w:val="00C97FB0"/>
    <w:rsid w:val="00CA00DA"/>
    <w:rsid w:val="00CA02D1"/>
    <w:rsid w:val="00CA09CB"/>
    <w:rsid w:val="00CA0C7A"/>
    <w:rsid w:val="00CA0E7B"/>
    <w:rsid w:val="00CA0E8B"/>
    <w:rsid w:val="00CA126C"/>
    <w:rsid w:val="00CA133C"/>
    <w:rsid w:val="00CA188A"/>
    <w:rsid w:val="00CA18E3"/>
    <w:rsid w:val="00CA1CB7"/>
    <w:rsid w:val="00CA2890"/>
    <w:rsid w:val="00CA339E"/>
    <w:rsid w:val="00CA42F0"/>
    <w:rsid w:val="00CA487E"/>
    <w:rsid w:val="00CA49C4"/>
    <w:rsid w:val="00CA4DE2"/>
    <w:rsid w:val="00CA57AC"/>
    <w:rsid w:val="00CA59BA"/>
    <w:rsid w:val="00CA5ABE"/>
    <w:rsid w:val="00CA5CDC"/>
    <w:rsid w:val="00CA6061"/>
    <w:rsid w:val="00CA6238"/>
    <w:rsid w:val="00CA637F"/>
    <w:rsid w:val="00CA6BCF"/>
    <w:rsid w:val="00CA70BC"/>
    <w:rsid w:val="00CA73C6"/>
    <w:rsid w:val="00CA7EC2"/>
    <w:rsid w:val="00CB005F"/>
    <w:rsid w:val="00CB0078"/>
    <w:rsid w:val="00CB0FE3"/>
    <w:rsid w:val="00CB1058"/>
    <w:rsid w:val="00CB11F3"/>
    <w:rsid w:val="00CB14BD"/>
    <w:rsid w:val="00CB1533"/>
    <w:rsid w:val="00CB1E78"/>
    <w:rsid w:val="00CB2830"/>
    <w:rsid w:val="00CB28E2"/>
    <w:rsid w:val="00CB31E3"/>
    <w:rsid w:val="00CB35DF"/>
    <w:rsid w:val="00CB3F48"/>
    <w:rsid w:val="00CB40B4"/>
    <w:rsid w:val="00CB4F02"/>
    <w:rsid w:val="00CB5976"/>
    <w:rsid w:val="00CB5DE9"/>
    <w:rsid w:val="00CB6A07"/>
    <w:rsid w:val="00CB73C7"/>
    <w:rsid w:val="00CB7699"/>
    <w:rsid w:val="00CB774E"/>
    <w:rsid w:val="00CB7D4E"/>
    <w:rsid w:val="00CC006F"/>
    <w:rsid w:val="00CC069A"/>
    <w:rsid w:val="00CC072A"/>
    <w:rsid w:val="00CC0882"/>
    <w:rsid w:val="00CC0CA2"/>
    <w:rsid w:val="00CC166C"/>
    <w:rsid w:val="00CC2ADA"/>
    <w:rsid w:val="00CC3120"/>
    <w:rsid w:val="00CC3244"/>
    <w:rsid w:val="00CC3509"/>
    <w:rsid w:val="00CC3D35"/>
    <w:rsid w:val="00CC415E"/>
    <w:rsid w:val="00CC4182"/>
    <w:rsid w:val="00CC42F3"/>
    <w:rsid w:val="00CC495B"/>
    <w:rsid w:val="00CC4B90"/>
    <w:rsid w:val="00CC50ED"/>
    <w:rsid w:val="00CC575B"/>
    <w:rsid w:val="00CC63EA"/>
    <w:rsid w:val="00CC6B75"/>
    <w:rsid w:val="00CC7207"/>
    <w:rsid w:val="00CC7424"/>
    <w:rsid w:val="00CC763D"/>
    <w:rsid w:val="00CC7673"/>
    <w:rsid w:val="00CC7A45"/>
    <w:rsid w:val="00CC7E54"/>
    <w:rsid w:val="00CC7F53"/>
    <w:rsid w:val="00CD0110"/>
    <w:rsid w:val="00CD01C9"/>
    <w:rsid w:val="00CD02C4"/>
    <w:rsid w:val="00CD06A1"/>
    <w:rsid w:val="00CD0B20"/>
    <w:rsid w:val="00CD102F"/>
    <w:rsid w:val="00CD1655"/>
    <w:rsid w:val="00CD1976"/>
    <w:rsid w:val="00CD1D60"/>
    <w:rsid w:val="00CD1F26"/>
    <w:rsid w:val="00CD2006"/>
    <w:rsid w:val="00CD2512"/>
    <w:rsid w:val="00CD25BE"/>
    <w:rsid w:val="00CD265B"/>
    <w:rsid w:val="00CD30A0"/>
    <w:rsid w:val="00CD31AA"/>
    <w:rsid w:val="00CD370E"/>
    <w:rsid w:val="00CD3DEB"/>
    <w:rsid w:val="00CD3F69"/>
    <w:rsid w:val="00CD4301"/>
    <w:rsid w:val="00CD4528"/>
    <w:rsid w:val="00CD461D"/>
    <w:rsid w:val="00CD58CE"/>
    <w:rsid w:val="00CD5DDB"/>
    <w:rsid w:val="00CD61C0"/>
    <w:rsid w:val="00CD6458"/>
    <w:rsid w:val="00CD65BD"/>
    <w:rsid w:val="00CD6646"/>
    <w:rsid w:val="00CD7143"/>
    <w:rsid w:val="00CD7224"/>
    <w:rsid w:val="00CD7288"/>
    <w:rsid w:val="00CD7722"/>
    <w:rsid w:val="00CD7B72"/>
    <w:rsid w:val="00CD7CEE"/>
    <w:rsid w:val="00CD7D9D"/>
    <w:rsid w:val="00CE06EE"/>
    <w:rsid w:val="00CE0739"/>
    <w:rsid w:val="00CE0A4F"/>
    <w:rsid w:val="00CE0DA4"/>
    <w:rsid w:val="00CE15E6"/>
    <w:rsid w:val="00CE178B"/>
    <w:rsid w:val="00CE17A8"/>
    <w:rsid w:val="00CE1B30"/>
    <w:rsid w:val="00CE25B0"/>
    <w:rsid w:val="00CE27E0"/>
    <w:rsid w:val="00CE29FC"/>
    <w:rsid w:val="00CE329E"/>
    <w:rsid w:val="00CE3DD5"/>
    <w:rsid w:val="00CE3F52"/>
    <w:rsid w:val="00CE4060"/>
    <w:rsid w:val="00CE4066"/>
    <w:rsid w:val="00CE44EA"/>
    <w:rsid w:val="00CE46FD"/>
    <w:rsid w:val="00CE4F22"/>
    <w:rsid w:val="00CE5652"/>
    <w:rsid w:val="00CE5D6A"/>
    <w:rsid w:val="00CE5DAC"/>
    <w:rsid w:val="00CE5EE9"/>
    <w:rsid w:val="00CE65A2"/>
    <w:rsid w:val="00CE6808"/>
    <w:rsid w:val="00CE6CAF"/>
    <w:rsid w:val="00CE6CB0"/>
    <w:rsid w:val="00CE6D72"/>
    <w:rsid w:val="00CE6DA3"/>
    <w:rsid w:val="00CE737F"/>
    <w:rsid w:val="00CE7472"/>
    <w:rsid w:val="00CE7B3E"/>
    <w:rsid w:val="00CE7CC5"/>
    <w:rsid w:val="00CE7CD4"/>
    <w:rsid w:val="00CE7D59"/>
    <w:rsid w:val="00CF015E"/>
    <w:rsid w:val="00CF03C3"/>
    <w:rsid w:val="00CF0888"/>
    <w:rsid w:val="00CF0931"/>
    <w:rsid w:val="00CF0CDF"/>
    <w:rsid w:val="00CF163F"/>
    <w:rsid w:val="00CF1AEF"/>
    <w:rsid w:val="00CF1D7C"/>
    <w:rsid w:val="00CF287B"/>
    <w:rsid w:val="00CF3352"/>
    <w:rsid w:val="00CF3504"/>
    <w:rsid w:val="00CF3508"/>
    <w:rsid w:val="00CF3781"/>
    <w:rsid w:val="00CF484D"/>
    <w:rsid w:val="00CF4CEA"/>
    <w:rsid w:val="00CF4DC2"/>
    <w:rsid w:val="00CF52F5"/>
    <w:rsid w:val="00CF55EF"/>
    <w:rsid w:val="00CF600E"/>
    <w:rsid w:val="00CF61CE"/>
    <w:rsid w:val="00CF6601"/>
    <w:rsid w:val="00CF6626"/>
    <w:rsid w:val="00CF6714"/>
    <w:rsid w:val="00CF68BD"/>
    <w:rsid w:val="00CF71C9"/>
    <w:rsid w:val="00CF7566"/>
    <w:rsid w:val="00CF77C4"/>
    <w:rsid w:val="00D0013B"/>
    <w:rsid w:val="00D004DD"/>
    <w:rsid w:val="00D00947"/>
    <w:rsid w:val="00D00A65"/>
    <w:rsid w:val="00D00B15"/>
    <w:rsid w:val="00D00BFF"/>
    <w:rsid w:val="00D0126D"/>
    <w:rsid w:val="00D01435"/>
    <w:rsid w:val="00D01E1F"/>
    <w:rsid w:val="00D02069"/>
    <w:rsid w:val="00D026BE"/>
    <w:rsid w:val="00D02823"/>
    <w:rsid w:val="00D02ABB"/>
    <w:rsid w:val="00D02ECD"/>
    <w:rsid w:val="00D031C7"/>
    <w:rsid w:val="00D0327D"/>
    <w:rsid w:val="00D03ADC"/>
    <w:rsid w:val="00D03F2A"/>
    <w:rsid w:val="00D04029"/>
    <w:rsid w:val="00D045A1"/>
    <w:rsid w:val="00D048DA"/>
    <w:rsid w:val="00D049E5"/>
    <w:rsid w:val="00D04A56"/>
    <w:rsid w:val="00D04DC5"/>
    <w:rsid w:val="00D0513E"/>
    <w:rsid w:val="00D0543C"/>
    <w:rsid w:val="00D056E7"/>
    <w:rsid w:val="00D07064"/>
    <w:rsid w:val="00D07412"/>
    <w:rsid w:val="00D07A57"/>
    <w:rsid w:val="00D07C4A"/>
    <w:rsid w:val="00D10440"/>
    <w:rsid w:val="00D107E0"/>
    <w:rsid w:val="00D1132D"/>
    <w:rsid w:val="00D114AE"/>
    <w:rsid w:val="00D114B4"/>
    <w:rsid w:val="00D115DE"/>
    <w:rsid w:val="00D11D8C"/>
    <w:rsid w:val="00D11E93"/>
    <w:rsid w:val="00D11EDD"/>
    <w:rsid w:val="00D12381"/>
    <w:rsid w:val="00D125F2"/>
    <w:rsid w:val="00D12D31"/>
    <w:rsid w:val="00D12F5A"/>
    <w:rsid w:val="00D13373"/>
    <w:rsid w:val="00D13402"/>
    <w:rsid w:val="00D137B6"/>
    <w:rsid w:val="00D13922"/>
    <w:rsid w:val="00D13BD2"/>
    <w:rsid w:val="00D13E8E"/>
    <w:rsid w:val="00D14699"/>
    <w:rsid w:val="00D14703"/>
    <w:rsid w:val="00D151E8"/>
    <w:rsid w:val="00D15376"/>
    <w:rsid w:val="00D1565E"/>
    <w:rsid w:val="00D16363"/>
    <w:rsid w:val="00D16853"/>
    <w:rsid w:val="00D16CF1"/>
    <w:rsid w:val="00D171F5"/>
    <w:rsid w:val="00D17E97"/>
    <w:rsid w:val="00D20012"/>
    <w:rsid w:val="00D204FD"/>
    <w:rsid w:val="00D20711"/>
    <w:rsid w:val="00D20A36"/>
    <w:rsid w:val="00D20CF7"/>
    <w:rsid w:val="00D21475"/>
    <w:rsid w:val="00D214B0"/>
    <w:rsid w:val="00D21AD4"/>
    <w:rsid w:val="00D225EA"/>
    <w:rsid w:val="00D227E4"/>
    <w:rsid w:val="00D2364E"/>
    <w:rsid w:val="00D236DC"/>
    <w:rsid w:val="00D239F6"/>
    <w:rsid w:val="00D242DA"/>
    <w:rsid w:val="00D24429"/>
    <w:rsid w:val="00D248AC"/>
    <w:rsid w:val="00D24F15"/>
    <w:rsid w:val="00D25005"/>
    <w:rsid w:val="00D2539B"/>
    <w:rsid w:val="00D25EB3"/>
    <w:rsid w:val="00D25F16"/>
    <w:rsid w:val="00D26087"/>
    <w:rsid w:val="00D260BC"/>
    <w:rsid w:val="00D26AFA"/>
    <w:rsid w:val="00D26E36"/>
    <w:rsid w:val="00D27272"/>
    <w:rsid w:val="00D2784A"/>
    <w:rsid w:val="00D27E34"/>
    <w:rsid w:val="00D27FEF"/>
    <w:rsid w:val="00D3126C"/>
    <w:rsid w:val="00D31832"/>
    <w:rsid w:val="00D3210A"/>
    <w:rsid w:val="00D325BB"/>
    <w:rsid w:val="00D32673"/>
    <w:rsid w:val="00D329CA"/>
    <w:rsid w:val="00D32C87"/>
    <w:rsid w:val="00D33219"/>
    <w:rsid w:val="00D3331A"/>
    <w:rsid w:val="00D3350F"/>
    <w:rsid w:val="00D33988"/>
    <w:rsid w:val="00D33D40"/>
    <w:rsid w:val="00D34A31"/>
    <w:rsid w:val="00D34AE1"/>
    <w:rsid w:val="00D35B3B"/>
    <w:rsid w:val="00D3723A"/>
    <w:rsid w:val="00D375D7"/>
    <w:rsid w:val="00D3765A"/>
    <w:rsid w:val="00D3772E"/>
    <w:rsid w:val="00D37774"/>
    <w:rsid w:val="00D37F93"/>
    <w:rsid w:val="00D40392"/>
    <w:rsid w:val="00D403F2"/>
    <w:rsid w:val="00D40F7E"/>
    <w:rsid w:val="00D40FC3"/>
    <w:rsid w:val="00D4111F"/>
    <w:rsid w:val="00D415F1"/>
    <w:rsid w:val="00D41715"/>
    <w:rsid w:val="00D41A10"/>
    <w:rsid w:val="00D41F59"/>
    <w:rsid w:val="00D42096"/>
    <w:rsid w:val="00D4259A"/>
    <w:rsid w:val="00D425D5"/>
    <w:rsid w:val="00D4274F"/>
    <w:rsid w:val="00D4293E"/>
    <w:rsid w:val="00D42943"/>
    <w:rsid w:val="00D43FA5"/>
    <w:rsid w:val="00D44043"/>
    <w:rsid w:val="00D44A84"/>
    <w:rsid w:val="00D44C17"/>
    <w:rsid w:val="00D4504F"/>
    <w:rsid w:val="00D45861"/>
    <w:rsid w:val="00D45BAB"/>
    <w:rsid w:val="00D46A76"/>
    <w:rsid w:val="00D46EBA"/>
    <w:rsid w:val="00D46F32"/>
    <w:rsid w:val="00D4705A"/>
    <w:rsid w:val="00D4726E"/>
    <w:rsid w:val="00D472FF"/>
    <w:rsid w:val="00D47F6A"/>
    <w:rsid w:val="00D500C2"/>
    <w:rsid w:val="00D502F2"/>
    <w:rsid w:val="00D5064A"/>
    <w:rsid w:val="00D50863"/>
    <w:rsid w:val="00D50873"/>
    <w:rsid w:val="00D509ED"/>
    <w:rsid w:val="00D50E44"/>
    <w:rsid w:val="00D51225"/>
    <w:rsid w:val="00D51687"/>
    <w:rsid w:val="00D518D6"/>
    <w:rsid w:val="00D51CCF"/>
    <w:rsid w:val="00D51E94"/>
    <w:rsid w:val="00D521B1"/>
    <w:rsid w:val="00D525E6"/>
    <w:rsid w:val="00D52604"/>
    <w:rsid w:val="00D52928"/>
    <w:rsid w:val="00D52BC1"/>
    <w:rsid w:val="00D52CDA"/>
    <w:rsid w:val="00D53635"/>
    <w:rsid w:val="00D53784"/>
    <w:rsid w:val="00D538AF"/>
    <w:rsid w:val="00D53A6E"/>
    <w:rsid w:val="00D53AC6"/>
    <w:rsid w:val="00D53BD9"/>
    <w:rsid w:val="00D53DC5"/>
    <w:rsid w:val="00D53EA4"/>
    <w:rsid w:val="00D542A7"/>
    <w:rsid w:val="00D547E6"/>
    <w:rsid w:val="00D54B14"/>
    <w:rsid w:val="00D54C94"/>
    <w:rsid w:val="00D55029"/>
    <w:rsid w:val="00D5581B"/>
    <w:rsid w:val="00D5593B"/>
    <w:rsid w:val="00D55B5D"/>
    <w:rsid w:val="00D55D80"/>
    <w:rsid w:val="00D55DCC"/>
    <w:rsid w:val="00D5611B"/>
    <w:rsid w:val="00D56184"/>
    <w:rsid w:val="00D563F2"/>
    <w:rsid w:val="00D56511"/>
    <w:rsid w:val="00D56566"/>
    <w:rsid w:val="00D56682"/>
    <w:rsid w:val="00D567BC"/>
    <w:rsid w:val="00D568DE"/>
    <w:rsid w:val="00D569D4"/>
    <w:rsid w:val="00D56AD3"/>
    <w:rsid w:val="00D56FB4"/>
    <w:rsid w:val="00D575EF"/>
    <w:rsid w:val="00D57643"/>
    <w:rsid w:val="00D5777F"/>
    <w:rsid w:val="00D57FF9"/>
    <w:rsid w:val="00D60086"/>
    <w:rsid w:val="00D603BB"/>
    <w:rsid w:val="00D6059E"/>
    <w:rsid w:val="00D6069D"/>
    <w:rsid w:val="00D606C8"/>
    <w:rsid w:val="00D60C9D"/>
    <w:rsid w:val="00D60E4A"/>
    <w:rsid w:val="00D60F8B"/>
    <w:rsid w:val="00D6127E"/>
    <w:rsid w:val="00D618D6"/>
    <w:rsid w:val="00D61D11"/>
    <w:rsid w:val="00D61D4E"/>
    <w:rsid w:val="00D61FB0"/>
    <w:rsid w:val="00D62114"/>
    <w:rsid w:val="00D62734"/>
    <w:rsid w:val="00D63C91"/>
    <w:rsid w:val="00D63DCA"/>
    <w:rsid w:val="00D63FCD"/>
    <w:rsid w:val="00D64826"/>
    <w:rsid w:val="00D649D7"/>
    <w:rsid w:val="00D64A11"/>
    <w:rsid w:val="00D64CA9"/>
    <w:rsid w:val="00D64CD3"/>
    <w:rsid w:val="00D654BA"/>
    <w:rsid w:val="00D65D11"/>
    <w:rsid w:val="00D6617D"/>
    <w:rsid w:val="00D6666E"/>
    <w:rsid w:val="00D6679C"/>
    <w:rsid w:val="00D66A9A"/>
    <w:rsid w:val="00D67B81"/>
    <w:rsid w:val="00D67C16"/>
    <w:rsid w:val="00D706D4"/>
    <w:rsid w:val="00D70CC1"/>
    <w:rsid w:val="00D712BD"/>
    <w:rsid w:val="00D7135A"/>
    <w:rsid w:val="00D7198C"/>
    <w:rsid w:val="00D71F0E"/>
    <w:rsid w:val="00D72B66"/>
    <w:rsid w:val="00D732C0"/>
    <w:rsid w:val="00D736D4"/>
    <w:rsid w:val="00D736FD"/>
    <w:rsid w:val="00D7387E"/>
    <w:rsid w:val="00D738C0"/>
    <w:rsid w:val="00D7397C"/>
    <w:rsid w:val="00D7397E"/>
    <w:rsid w:val="00D74152"/>
    <w:rsid w:val="00D7422B"/>
    <w:rsid w:val="00D74BDA"/>
    <w:rsid w:val="00D74C39"/>
    <w:rsid w:val="00D75099"/>
    <w:rsid w:val="00D75149"/>
    <w:rsid w:val="00D751D6"/>
    <w:rsid w:val="00D753EB"/>
    <w:rsid w:val="00D75CD7"/>
    <w:rsid w:val="00D75E04"/>
    <w:rsid w:val="00D75F80"/>
    <w:rsid w:val="00D76001"/>
    <w:rsid w:val="00D76AFD"/>
    <w:rsid w:val="00D76F3F"/>
    <w:rsid w:val="00D7714C"/>
    <w:rsid w:val="00D778C7"/>
    <w:rsid w:val="00D80530"/>
    <w:rsid w:val="00D806A1"/>
    <w:rsid w:val="00D80A45"/>
    <w:rsid w:val="00D80A94"/>
    <w:rsid w:val="00D81183"/>
    <w:rsid w:val="00D81446"/>
    <w:rsid w:val="00D8148A"/>
    <w:rsid w:val="00D81BB7"/>
    <w:rsid w:val="00D8222D"/>
    <w:rsid w:val="00D8255D"/>
    <w:rsid w:val="00D829F8"/>
    <w:rsid w:val="00D83181"/>
    <w:rsid w:val="00D831F2"/>
    <w:rsid w:val="00D831FB"/>
    <w:rsid w:val="00D834DC"/>
    <w:rsid w:val="00D83599"/>
    <w:rsid w:val="00D83BA4"/>
    <w:rsid w:val="00D8417B"/>
    <w:rsid w:val="00D84510"/>
    <w:rsid w:val="00D84594"/>
    <w:rsid w:val="00D845B3"/>
    <w:rsid w:val="00D846FA"/>
    <w:rsid w:val="00D85025"/>
    <w:rsid w:val="00D85099"/>
    <w:rsid w:val="00D85C93"/>
    <w:rsid w:val="00D86505"/>
    <w:rsid w:val="00D86DBF"/>
    <w:rsid w:val="00D86E63"/>
    <w:rsid w:val="00D876AD"/>
    <w:rsid w:val="00D87CEF"/>
    <w:rsid w:val="00D90BF2"/>
    <w:rsid w:val="00D90C8D"/>
    <w:rsid w:val="00D90D04"/>
    <w:rsid w:val="00D91C06"/>
    <w:rsid w:val="00D91DB1"/>
    <w:rsid w:val="00D9268A"/>
    <w:rsid w:val="00D926A2"/>
    <w:rsid w:val="00D93951"/>
    <w:rsid w:val="00D93A45"/>
    <w:rsid w:val="00D93F21"/>
    <w:rsid w:val="00D93F8E"/>
    <w:rsid w:val="00D947B7"/>
    <w:rsid w:val="00D94AA5"/>
    <w:rsid w:val="00D94C80"/>
    <w:rsid w:val="00D94D3C"/>
    <w:rsid w:val="00D951EB"/>
    <w:rsid w:val="00D95440"/>
    <w:rsid w:val="00D95C4F"/>
    <w:rsid w:val="00D96EEF"/>
    <w:rsid w:val="00D97465"/>
    <w:rsid w:val="00D97581"/>
    <w:rsid w:val="00D97689"/>
    <w:rsid w:val="00D9779D"/>
    <w:rsid w:val="00D97FF3"/>
    <w:rsid w:val="00DA01A6"/>
    <w:rsid w:val="00DA13FB"/>
    <w:rsid w:val="00DA19BB"/>
    <w:rsid w:val="00DA1D67"/>
    <w:rsid w:val="00DA2149"/>
    <w:rsid w:val="00DA2D3D"/>
    <w:rsid w:val="00DA2E53"/>
    <w:rsid w:val="00DA3055"/>
    <w:rsid w:val="00DA3098"/>
    <w:rsid w:val="00DA30D5"/>
    <w:rsid w:val="00DA3851"/>
    <w:rsid w:val="00DA389F"/>
    <w:rsid w:val="00DA3E92"/>
    <w:rsid w:val="00DA42C5"/>
    <w:rsid w:val="00DA4A0B"/>
    <w:rsid w:val="00DA55CF"/>
    <w:rsid w:val="00DA58D9"/>
    <w:rsid w:val="00DA663E"/>
    <w:rsid w:val="00DA695F"/>
    <w:rsid w:val="00DA6A73"/>
    <w:rsid w:val="00DA75F8"/>
    <w:rsid w:val="00DA78F9"/>
    <w:rsid w:val="00DB025F"/>
    <w:rsid w:val="00DB02C0"/>
    <w:rsid w:val="00DB0431"/>
    <w:rsid w:val="00DB044C"/>
    <w:rsid w:val="00DB07D6"/>
    <w:rsid w:val="00DB0AB7"/>
    <w:rsid w:val="00DB1461"/>
    <w:rsid w:val="00DB1563"/>
    <w:rsid w:val="00DB1598"/>
    <w:rsid w:val="00DB1926"/>
    <w:rsid w:val="00DB1ABA"/>
    <w:rsid w:val="00DB1AF5"/>
    <w:rsid w:val="00DB1B7F"/>
    <w:rsid w:val="00DB22BE"/>
    <w:rsid w:val="00DB3B88"/>
    <w:rsid w:val="00DB4039"/>
    <w:rsid w:val="00DB42D8"/>
    <w:rsid w:val="00DB43F2"/>
    <w:rsid w:val="00DB4F37"/>
    <w:rsid w:val="00DB54C4"/>
    <w:rsid w:val="00DB5682"/>
    <w:rsid w:val="00DB58B3"/>
    <w:rsid w:val="00DB64A8"/>
    <w:rsid w:val="00DB6977"/>
    <w:rsid w:val="00DB699D"/>
    <w:rsid w:val="00DB79CB"/>
    <w:rsid w:val="00DB7B6A"/>
    <w:rsid w:val="00DB7EE2"/>
    <w:rsid w:val="00DC04B5"/>
    <w:rsid w:val="00DC067C"/>
    <w:rsid w:val="00DC1086"/>
    <w:rsid w:val="00DC1150"/>
    <w:rsid w:val="00DC11C8"/>
    <w:rsid w:val="00DC11CB"/>
    <w:rsid w:val="00DC13FC"/>
    <w:rsid w:val="00DC14DB"/>
    <w:rsid w:val="00DC18B0"/>
    <w:rsid w:val="00DC1A3B"/>
    <w:rsid w:val="00DC21C2"/>
    <w:rsid w:val="00DC21CD"/>
    <w:rsid w:val="00DC26DE"/>
    <w:rsid w:val="00DC283A"/>
    <w:rsid w:val="00DC28C1"/>
    <w:rsid w:val="00DC2A68"/>
    <w:rsid w:val="00DC2B85"/>
    <w:rsid w:val="00DC2F4D"/>
    <w:rsid w:val="00DC318A"/>
    <w:rsid w:val="00DC332B"/>
    <w:rsid w:val="00DC35F4"/>
    <w:rsid w:val="00DC3CD3"/>
    <w:rsid w:val="00DC4336"/>
    <w:rsid w:val="00DC4813"/>
    <w:rsid w:val="00DC58B8"/>
    <w:rsid w:val="00DC62FC"/>
    <w:rsid w:val="00DC677F"/>
    <w:rsid w:val="00DC732A"/>
    <w:rsid w:val="00DC7468"/>
    <w:rsid w:val="00DC794C"/>
    <w:rsid w:val="00DC7AAD"/>
    <w:rsid w:val="00DC7C45"/>
    <w:rsid w:val="00DC7E12"/>
    <w:rsid w:val="00DD00AE"/>
    <w:rsid w:val="00DD0A03"/>
    <w:rsid w:val="00DD0BF6"/>
    <w:rsid w:val="00DD0D5E"/>
    <w:rsid w:val="00DD0EA6"/>
    <w:rsid w:val="00DD0F8C"/>
    <w:rsid w:val="00DD0FD5"/>
    <w:rsid w:val="00DD1274"/>
    <w:rsid w:val="00DD214A"/>
    <w:rsid w:val="00DD235A"/>
    <w:rsid w:val="00DD2AAD"/>
    <w:rsid w:val="00DD2C00"/>
    <w:rsid w:val="00DD2C92"/>
    <w:rsid w:val="00DD2DA0"/>
    <w:rsid w:val="00DD30B4"/>
    <w:rsid w:val="00DD369E"/>
    <w:rsid w:val="00DD3C90"/>
    <w:rsid w:val="00DD4717"/>
    <w:rsid w:val="00DD4764"/>
    <w:rsid w:val="00DD5076"/>
    <w:rsid w:val="00DD5399"/>
    <w:rsid w:val="00DD53C8"/>
    <w:rsid w:val="00DD5584"/>
    <w:rsid w:val="00DD5655"/>
    <w:rsid w:val="00DD5D94"/>
    <w:rsid w:val="00DD5DB6"/>
    <w:rsid w:val="00DD62D1"/>
    <w:rsid w:val="00DD7239"/>
    <w:rsid w:val="00DD7700"/>
    <w:rsid w:val="00DD7C87"/>
    <w:rsid w:val="00DD7DF1"/>
    <w:rsid w:val="00DE0944"/>
    <w:rsid w:val="00DE09DC"/>
    <w:rsid w:val="00DE2354"/>
    <w:rsid w:val="00DE255A"/>
    <w:rsid w:val="00DE25E0"/>
    <w:rsid w:val="00DE2881"/>
    <w:rsid w:val="00DE2B32"/>
    <w:rsid w:val="00DE3C81"/>
    <w:rsid w:val="00DE450B"/>
    <w:rsid w:val="00DE4BA4"/>
    <w:rsid w:val="00DE512D"/>
    <w:rsid w:val="00DE51DA"/>
    <w:rsid w:val="00DE5305"/>
    <w:rsid w:val="00DE542E"/>
    <w:rsid w:val="00DE59DD"/>
    <w:rsid w:val="00DE5BBC"/>
    <w:rsid w:val="00DE5FD0"/>
    <w:rsid w:val="00DE6484"/>
    <w:rsid w:val="00DE662A"/>
    <w:rsid w:val="00DE66C9"/>
    <w:rsid w:val="00DE6BEB"/>
    <w:rsid w:val="00DE6EAB"/>
    <w:rsid w:val="00DE7622"/>
    <w:rsid w:val="00DE7A85"/>
    <w:rsid w:val="00DE7AC8"/>
    <w:rsid w:val="00DF0395"/>
    <w:rsid w:val="00DF03A4"/>
    <w:rsid w:val="00DF09EB"/>
    <w:rsid w:val="00DF1A70"/>
    <w:rsid w:val="00DF1CF7"/>
    <w:rsid w:val="00DF1E2C"/>
    <w:rsid w:val="00DF25FB"/>
    <w:rsid w:val="00DF26BA"/>
    <w:rsid w:val="00DF285B"/>
    <w:rsid w:val="00DF2D93"/>
    <w:rsid w:val="00DF316C"/>
    <w:rsid w:val="00DF335E"/>
    <w:rsid w:val="00DF36D7"/>
    <w:rsid w:val="00DF40CF"/>
    <w:rsid w:val="00DF4310"/>
    <w:rsid w:val="00DF47A3"/>
    <w:rsid w:val="00DF4A38"/>
    <w:rsid w:val="00DF4CD8"/>
    <w:rsid w:val="00DF4ED0"/>
    <w:rsid w:val="00DF53E3"/>
    <w:rsid w:val="00DF564F"/>
    <w:rsid w:val="00DF5947"/>
    <w:rsid w:val="00DF5AE7"/>
    <w:rsid w:val="00DF5C60"/>
    <w:rsid w:val="00DF5CE7"/>
    <w:rsid w:val="00DF7057"/>
    <w:rsid w:val="00DF72DE"/>
    <w:rsid w:val="00DF766A"/>
    <w:rsid w:val="00DF767F"/>
    <w:rsid w:val="00DF7F88"/>
    <w:rsid w:val="00E000AB"/>
    <w:rsid w:val="00E00275"/>
    <w:rsid w:val="00E0036C"/>
    <w:rsid w:val="00E0080C"/>
    <w:rsid w:val="00E009CD"/>
    <w:rsid w:val="00E01071"/>
    <w:rsid w:val="00E01782"/>
    <w:rsid w:val="00E017ED"/>
    <w:rsid w:val="00E022C2"/>
    <w:rsid w:val="00E025D1"/>
    <w:rsid w:val="00E02C2C"/>
    <w:rsid w:val="00E02C81"/>
    <w:rsid w:val="00E02F8D"/>
    <w:rsid w:val="00E03261"/>
    <w:rsid w:val="00E03B52"/>
    <w:rsid w:val="00E04ADD"/>
    <w:rsid w:val="00E04EC8"/>
    <w:rsid w:val="00E058F9"/>
    <w:rsid w:val="00E06CAF"/>
    <w:rsid w:val="00E06D16"/>
    <w:rsid w:val="00E07569"/>
    <w:rsid w:val="00E07F2E"/>
    <w:rsid w:val="00E103B5"/>
    <w:rsid w:val="00E10C9F"/>
    <w:rsid w:val="00E10D8D"/>
    <w:rsid w:val="00E11114"/>
    <w:rsid w:val="00E112A9"/>
    <w:rsid w:val="00E11AEC"/>
    <w:rsid w:val="00E125FF"/>
    <w:rsid w:val="00E12641"/>
    <w:rsid w:val="00E1313C"/>
    <w:rsid w:val="00E13906"/>
    <w:rsid w:val="00E13939"/>
    <w:rsid w:val="00E13A4A"/>
    <w:rsid w:val="00E13EB0"/>
    <w:rsid w:val="00E14085"/>
    <w:rsid w:val="00E14BAF"/>
    <w:rsid w:val="00E161B3"/>
    <w:rsid w:val="00E16649"/>
    <w:rsid w:val="00E168FA"/>
    <w:rsid w:val="00E16CC0"/>
    <w:rsid w:val="00E16EC9"/>
    <w:rsid w:val="00E16F9B"/>
    <w:rsid w:val="00E17035"/>
    <w:rsid w:val="00E1763A"/>
    <w:rsid w:val="00E17AAE"/>
    <w:rsid w:val="00E17FFD"/>
    <w:rsid w:val="00E204DB"/>
    <w:rsid w:val="00E2050E"/>
    <w:rsid w:val="00E20BE5"/>
    <w:rsid w:val="00E21595"/>
    <w:rsid w:val="00E21D43"/>
    <w:rsid w:val="00E21F0C"/>
    <w:rsid w:val="00E22B61"/>
    <w:rsid w:val="00E22E51"/>
    <w:rsid w:val="00E235D5"/>
    <w:rsid w:val="00E23CE3"/>
    <w:rsid w:val="00E244CA"/>
    <w:rsid w:val="00E24997"/>
    <w:rsid w:val="00E249C2"/>
    <w:rsid w:val="00E2587E"/>
    <w:rsid w:val="00E25AC2"/>
    <w:rsid w:val="00E25AE9"/>
    <w:rsid w:val="00E25C91"/>
    <w:rsid w:val="00E2605B"/>
    <w:rsid w:val="00E2609F"/>
    <w:rsid w:val="00E26258"/>
    <w:rsid w:val="00E269AC"/>
    <w:rsid w:val="00E26B6B"/>
    <w:rsid w:val="00E271D4"/>
    <w:rsid w:val="00E30001"/>
    <w:rsid w:val="00E30062"/>
    <w:rsid w:val="00E30073"/>
    <w:rsid w:val="00E30151"/>
    <w:rsid w:val="00E305E5"/>
    <w:rsid w:val="00E306A3"/>
    <w:rsid w:val="00E309B1"/>
    <w:rsid w:val="00E30AF4"/>
    <w:rsid w:val="00E31342"/>
    <w:rsid w:val="00E31E6D"/>
    <w:rsid w:val="00E324CE"/>
    <w:rsid w:val="00E325CC"/>
    <w:rsid w:val="00E32606"/>
    <w:rsid w:val="00E334C4"/>
    <w:rsid w:val="00E339B8"/>
    <w:rsid w:val="00E33AAB"/>
    <w:rsid w:val="00E33B12"/>
    <w:rsid w:val="00E33B89"/>
    <w:rsid w:val="00E33E90"/>
    <w:rsid w:val="00E34212"/>
    <w:rsid w:val="00E342A2"/>
    <w:rsid w:val="00E344BE"/>
    <w:rsid w:val="00E345AA"/>
    <w:rsid w:val="00E345E5"/>
    <w:rsid w:val="00E34609"/>
    <w:rsid w:val="00E3461D"/>
    <w:rsid w:val="00E3474D"/>
    <w:rsid w:val="00E348DE"/>
    <w:rsid w:val="00E34CAF"/>
    <w:rsid w:val="00E34FCF"/>
    <w:rsid w:val="00E3523B"/>
    <w:rsid w:val="00E353A2"/>
    <w:rsid w:val="00E353F9"/>
    <w:rsid w:val="00E35476"/>
    <w:rsid w:val="00E35C4E"/>
    <w:rsid w:val="00E35CA1"/>
    <w:rsid w:val="00E36BD7"/>
    <w:rsid w:val="00E36CA1"/>
    <w:rsid w:val="00E37BD8"/>
    <w:rsid w:val="00E37F2D"/>
    <w:rsid w:val="00E4021A"/>
    <w:rsid w:val="00E40369"/>
    <w:rsid w:val="00E413C5"/>
    <w:rsid w:val="00E41575"/>
    <w:rsid w:val="00E41D2B"/>
    <w:rsid w:val="00E420D1"/>
    <w:rsid w:val="00E423A8"/>
    <w:rsid w:val="00E424BC"/>
    <w:rsid w:val="00E42526"/>
    <w:rsid w:val="00E42C28"/>
    <w:rsid w:val="00E42FBF"/>
    <w:rsid w:val="00E4300C"/>
    <w:rsid w:val="00E43236"/>
    <w:rsid w:val="00E4366D"/>
    <w:rsid w:val="00E43749"/>
    <w:rsid w:val="00E43A00"/>
    <w:rsid w:val="00E43B8D"/>
    <w:rsid w:val="00E44176"/>
    <w:rsid w:val="00E44909"/>
    <w:rsid w:val="00E44949"/>
    <w:rsid w:val="00E44BC7"/>
    <w:rsid w:val="00E45150"/>
    <w:rsid w:val="00E45D26"/>
    <w:rsid w:val="00E45FDE"/>
    <w:rsid w:val="00E46636"/>
    <w:rsid w:val="00E4681B"/>
    <w:rsid w:val="00E46D99"/>
    <w:rsid w:val="00E475D3"/>
    <w:rsid w:val="00E47E23"/>
    <w:rsid w:val="00E47FA5"/>
    <w:rsid w:val="00E509A4"/>
    <w:rsid w:val="00E518AD"/>
    <w:rsid w:val="00E51CD7"/>
    <w:rsid w:val="00E51DC3"/>
    <w:rsid w:val="00E5243F"/>
    <w:rsid w:val="00E52C1A"/>
    <w:rsid w:val="00E53277"/>
    <w:rsid w:val="00E542DC"/>
    <w:rsid w:val="00E5473E"/>
    <w:rsid w:val="00E54C52"/>
    <w:rsid w:val="00E55028"/>
    <w:rsid w:val="00E550CC"/>
    <w:rsid w:val="00E55162"/>
    <w:rsid w:val="00E55BFC"/>
    <w:rsid w:val="00E55D81"/>
    <w:rsid w:val="00E56814"/>
    <w:rsid w:val="00E56926"/>
    <w:rsid w:val="00E56A37"/>
    <w:rsid w:val="00E56B9B"/>
    <w:rsid w:val="00E57466"/>
    <w:rsid w:val="00E577E3"/>
    <w:rsid w:val="00E579A6"/>
    <w:rsid w:val="00E57A2A"/>
    <w:rsid w:val="00E60041"/>
    <w:rsid w:val="00E600AE"/>
    <w:rsid w:val="00E60BE0"/>
    <w:rsid w:val="00E60C86"/>
    <w:rsid w:val="00E60FC9"/>
    <w:rsid w:val="00E61591"/>
    <w:rsid w:val="00E6183F"/>
    <w:rsid w:val="00E61AAB"/>
    <w:rsid w:val="00E62422"/>
    <w:rsid w:val="00E6290A"/>
    <w:rsid w:val="00E63126"/>
    <w:rsid w:val="00E63EDF"/>
    <w:rsid w:val="00E64230"/>
    <w:rsid w:val="00E6445E"/>
    <w:rsid w:val="00E6524B"/>
    <w:rsid w:val="00E667FE"/>
    <w:rsid w:val="00E6681D"/>
    <w:rsid w:val="00E669B6"/>
    <w:rsid w:val="00E66F3B"/>
    <w:rsid w:val="00E6777E"/>
    <w:rsid w:val="00E6778A"/>
    <w:rsid w:val="00E71125"/>
    <w:rsid w:val="00E71F92"/>
    <w:rsid w:val="00E721AF"/>
    <w:rsid w:val="00E725D4"/>
    <w:rsid w:val="00E72C2E"/>
    <w:rsid w:val="00E73137"/>
    <w:rsid w:val="00E73445"/>
    <w:rsid w:val="00E73511"/>
    <w:rsid w:val="00E73783"/>
    <w:rsid w:val="00E73C7C"/>
    <w:rsid w:val="00E742D7"/>
    <w:rsid w:val="00E743F7"/>
    <w:rsid w:val="00E74C88"/>
    <w:rsid w:val="00E75269"/>
    <w:rsid w:val="00E75D83"/>
    <w:rsid w:val="00E75E01"/>
    <w:rsid w:val="00E7621C"/>
    <w:rsid w:val="00E764F5"/>
    <w:rsid w:val="00E76D38"/>
    <w:rsid w:val="00E776AF"/>
    <w:rsid w:val="00E77DDB"/>
    <w:rsid w:val="00E77F2A"/>
    <w:rsid w:val="00E80C78"/>
    <w:rsid w:val="00E80EF0"/>
    <w:rsid w:val="00E81870"/>
    <w:rsid w:val="00E82135"/>
    <w:rsid w:val="00E823DD"/>
    <w:rsid w:val="00E82680"/>
    <w:rsid w:val="00E82BE1"/>
    <w:rsid w:val="00E83328"/>
    <w:rsid w:val="00E83521"/>
    <w:rsid w:val="00E8364D"/>
    <w:rsid w:val="00E83DB0"/>
    <w:rsid w:val="00E83FC1"/>
    <w:rsid w:val="00E843F3"/>
    <w:rsid w:val="00E846B1"/>
    <w:rsid w:val="00E86274"/>
    <w:rsid w:val="00E86504"/>
    <w:rsid w:val="00E86A54"/>
    <w:rsid w:val="00E86CF0"/>
    <w:rsid w:val="00E86FF9"/>
    <w:rsid w:val="00E87196"/>
    <w:rsid w:val="00E878D0"/>
    <w:rsid w:val="00E87933"/>
    <w:rsid w:val="00E8797C"/>
    <w:rsid w:val="00E87C75"/>
    <w:rsid w:val="00E9058E"/>
    <w:rsid w:val="00E90C47"/>
    <w:rsid w:val="00E90C64"/>
    <w:rsid w:val="00E90E5D"/>
    <w:rsid w:val="00E90ED3"/>
    <w:rsid w:val="00E91490"/>
    <w:rsid w:val="00E91778"/>
    <w:rsid w:val="00E9235E"/>
    <w:rsid w:val="00E930F5"/>
    <w:rsid w:val="00E9387B"/>
    <w:rsid w:val="00E93949"/>
    <w:rsid w:val="00E93A6F"/>
    <w:rsid w:val="00E93F47"/>
    <w:rsid w:val="00E94167"/>
    <w:rsid w:val="00E94526"/>
    <w:rsid w:val="00E94562"/>
    <w:rsid w:val="00E9499B"/>
    <w:rsid w:val="00E9528B"/>
    <w:rsid w:val="00E957BF"/>
    <w:rsid w:val="00E9585A"/>
    <w:rsid w:val="00E9607F"/>
    <w:rsid w:val="00E9628F"/>
    <w:rsid w:val="00E965E5"/>
    <w:rsid w:val="00E970D7"/>
    <w:rsid w:val="00E974A9"/>
    <w:rsid w:val="00E9776D"/>
    <w:rsid w:val="00E97A2E"/>
    <w:rsid w:val="00E97F79"/>
    <w:rsid w:val="00EA02AA"/>
    <w:rsid w:val="00EA02F0"/>
    <w:rsid w:val="00EA0CFE"/>
    <w:rsid w:val="00EA102B"/>
    <w:rsid w:val="00EA10E9"/>
    <w:rsid w:val="00EA12F6"/>
    <w:rsid w:val="00EA1630"/>
    <w:rsid w:val="00EA16B2"/>
    <w:rsid w:val="00EA17B4"/>
    <w:rsid w:val="00EA1F55"/>
    <w:rsid w:val="00EA26F0"/>
    <w:rsid w:val="00EA2A3B"/>
    <w:rsid w:val="00EA2B51"/>
    <w:rsid w:val="00EA2CBE"/>
    <w:rsid w:val="00EA35DE"/>
    <w:rsid w:val="00EA38D2"/>
    <w:rsid w:val="00EA3ADA"/>
    <w:rsid w:val="00EA3BEB"/>
    <w:rsid w:val="00EA3DD3"/>
    <w:rsid w:val="00EA4FEE"/>
    <w:rsid w:val="00EA52B8"/>
    <w:rsid w:val="00EA5438"/>
    <w:rsid w:val="00EA556B"/>
    <w:rsid w:val="00EA5804"/>
    <w:rsid w:val="00EA58A1"/>
    <w:rsid w:val="00EA5A38"/>
    <w:rsid w:val="00EA6017"/>
    <w:rsid w:val="00EA61FC"/>
    <w:rsid w:val="00EA6F48"/>
    <w:rsid w:val="00EA72C9"/>
    <w:rsid w:val="00EA7886"/>
    <w:rsid w:val="00EA78EC"/>
    <w:rsid w:val="00EB02DE"/>
    <w:rsid w:val="00EB079E"/>
    <w:rsid w:val="00EB0DD0"/>
    <w:rsid w:val="00EB1090"/>
    <w:rsid w:val="00EB1193"/>
    <w:rsid w:val="00EB1304"/>
    <w:rsid w:val="00EB1817"/>
    <w:rsid w:val="00EB185B"/>
    <w:rsid w:val="00EB1EE2"/>
    <w:rsid w:val="00EB2ED7"/>
    <w:rsid w:val="00EB3221"/>
    <w:rsid w:val="00EB398A"/>
    <w:rsid w:val="00EB41A7"/>
    <w:rsid w:val="00EB561A"/>
    <w:rsid w:val="00EB5AAB"/>
    <w:rsid w:val="00EB61D0"/>
    <w:rsid w:val="00EB64CB"/>
    <w:rsid w:val="00EB767C"/>
    <w:rsid w:val="00EB7872"/>
    <w:rsid w:val="00EB799E"/>
    <w:rsid w:val="00EB7C52"/>
    <w:rsid w:val="00EB7F8D"/>
    <w:rsid w:val="00EC0AFC"/>
    <w:rsid w:val="00EC0BEE"/>
    <w:rsid w:val="00EC0DA0"/>
    <w:rsid w:val="00EC0FAC"/>
    <w:rsid w:val="00EC1786"/>
    <w:rsid w:val="00EC1B41"/>
    <w:rsid w:val="00EC2167"/>
    <w:rsid w:val="00EC2316"/>
    <w:rsid w:val="00EC2A7B"/>
    <w:rsid w:val="00EC2CEE"/>
    <w:rsid w:val="00EC3044"/>
    <w:rsid w:val="00EC361F"/>
    <w:rsid w:val="00EC3806"/>
    <w:rsid w:val="00EC3BBE"/>
    <w:rsid w:val="00EC4447"/>
    <w:rsid w:val="00EC4870"/>
    <w:rsid w:val="00EC4A64"/>
    <w:rsid w:val="00EC4DC7"/>
    <w:rsid w:val="00EC5147"/>
    <w:rsid w:val="00EC56B6"/>
    <w:rsid w:val="00EC598E"/>
    <w:rsid w:val="00EC6487"/>
    <w:rsid w:val="00EC64B0"/>
    <w:rsid w:val="00EC7AA4"/>
    <w:rsid w:val="00ED0172"/>
    <w:rsid w:val="00ED022A"/>
    <w:rsid w:val="00ED02F9"/>
    <w:rsid w:val="00ED0CA9"/>
    <w:rsid w:val="00ED0D5E"/>
    <w:rsid w:val="00ED132F"/>
    <w:rsid w:val="00ED1445"/>
    <w:rsid w:val="00ED2184"/>
    <w:rsid w:val="00ED2976"/>
    <w:rsid w:val="00ED2B40"/>
    <w:rsid w:val="00ED2C88"/>
    <w:rsid w:val="00ED3163"/>
    <w:rsid w:val="00ED33D7"/>
    <w:rsid w:val="00ED3806"/>
    <w:rsid w:val="00ED3A08"/>
    <w:rsid w:val="00ED3D9C"/>
    <w:rsid w:val="00ED3DB9"/>
    <w:rsid w:val="00ED41CC"/>
    <w:rsid w:val="00ED4A8B"/>
    <w:rsid w:val="00ED4F53"/>
    <w:rsid w:val="00ED6574"/>
    <w:rsid w:val="00ED6622"/>
    <w:rsid w:val="00ED6747"/>
    <w:rsid w:val="00ED6B5F"/>
    <w:rsid w:val="00ED7043"/>
    <w:rsid w:val="00ED72CB"/>
    <w:rsid w:val="00ED7352"/>
    <w:rsid w:val="00ED79C7"/>
    <w:rsid w:val="00EE05AB"/>
    <w:rsid w:val="00EE1079"/>
    <w:rsid w:val="00EE1633"/>
    <w:rsid w:val="00EE182F"/>
    <w:rsid w:val="00EE1C6D"/>
    <w:rsid w:val="00EE1C96"/>
    <w:rsid w:val="00EE274E"/>
    <w:rsid w:val="00EE28D4"/>
    <w:rsid w:val="00EE2934"/>
    <w:rsid w:val="00EE3084"/>
    <w:rsid w:val="00EE39BD"/>
    <w:rsid w:val="00EE3C1A"/>
    <w:rsid w:val="00EE3CB5"/>
    <w:rsid w:val="00EE3F67"/>
    <w:rsid w:val="00EE4078"/>
    <w:rsid w:val="00EE408F"/>
    <w:rsid w:val="00EE4926"/>
    <w:rsid w:val="00EE4A0F"/>
    <w:rsid w:val="00EE4A4D"/>
    <w:rsid w:val="00EE4CCD"/>
    <w:rsid w:val="00EE5534"/>
    <w:rsid w:val="00EE56D6"/>
    <w:rsid w:val="00EE5705"/>
    <w:rsid w:val="00EE7099"/>
    <w:rsid w:val="00EE71A4"/>
    <w:rsid w:val="00EE7247"/>
    <w:rsid w:val="00EE7C4A"/>
    <w:rsid w:val="00EE7E76"/>
    <w:rsid w:val="00EE7EC9"/>
    <w:rsid w:val="00EE7F02"/>
    <w:rsid w:val="00EF0BF9"/>
    <w:rsid w:val="00EF1693"/>
    <w:rsid w:val="00EF1880"/>
    <w:rsid w:val="00EF1CDF"/>
    <w:rsid w:val="00EF2016"/>
    <w:rsid w:val="00EF2095"/>
    <w:rsid w:val="00EF237E"/>
    <w:rsid w:val="00EF25F1"/>
    <w:rsid w:val="00EF281F"/>
    <w:rsid w:val="00EF294C"/>
    <w:rsid w:val="00EF2B04"/>
    <w:rsid w:val="00EF378A"/>
    <w:rsid w:val="00EF390B"/>
    <w:rsid w:val="00EF3E88"/>
    <w:rsid w:val="00EF4024"/>
    <w:rsid w:val="00EF4129"/>
    <w:rsid w:val="00EF4246"/>
    <w:rsid w:val="00EF426A"/>
    <w:rsid w:val="00EF497A"/>
    <w:rsid w:val="00EF590E"/>
    <w:rsid w:val="00EF5E22"/>
    <w:rsid w:val="00EF62F1"/>
    <w:rsid w:val="00EF645B"/>
    <w:rsid w:val="00EF6657"/>
    <w:rsid w:val="00EF6764"/>
    <w:rsid w:val="00EF6874"/>
    <w:rsid w:val="00EF6A0A"/>
    <w:rsid w:val="00EF6BF6"/>
    <w:rsid w:val="00EF6E6D"/>
    <w:rsid w:val="00EF6F25"/>
    <w:rsid w:val="00EF7469"/>
    <w:rsid w:val="00EF7516"/>
    <w:rsid w:val="00EF7C63"/>
    <w:rsid w:val="00EF7ED5"/>
    <w:rsid w:val="00F007A8"/>
    <w:rsid w:val="00F00CB4"/>
    <w:rsid w:val="00F01943"/>
    <w:rsid w:val="00F01C41"/>
    <w:rsid w:val="00F01E40"/>
    <w:rsid w:val="00F01F54"/>
    <w:rsid w:val="00F022AF"/>
    <w:rsid w:val="00F02809"/>
    <w:rsid w:val="00F02933"/>
    <w:rsid w:val="00F02A7E"/>
    <w:rsid w:val="00F02F4B"/>
    <w:rsid w:val="00F0352C"/>
    <w:rsid w:val="00F0360A"/>
    <w:rsid w:val="00F03C1C"/>
    <w:rsid w:val="00F0440E"/>
    <w:rsid w:val="00F04638"/>
    <w:rsid w:val="00F04AE2"/>
    <w:rsid w:val="00F04E6C"/>
    <w:rsid w:val="00F050B4"/>
    <w:rsid w:val="00F0548F"/>
    <w:rsid w:val="00F05951"/>
    <w:rsid w:val="00F05C01"/>
    <w:rsid w:val="00F05C72"/>
    <w:rsid w:val="00F05CC3"/>
    <w:rsid w:val="00F05FE7"/>
    <w:rsid w:val="00F069E2"/>
    <w:rsid w:val="00F06D5D"/>
    <w:rsid w:val="00F07625"/>
    <w:rsid w:val="00F07E72"/>
    <w:rsid w:val="00F10270"/>
    <w:rsid w:val="00F1063C"/>
    <w:rsid w:val="00F10807"/>
    <w:rsid w:val="00F1099D"/>
    <w:rsid w:val="00F10F18"/>
    <w:rsid w:val="00F11102"/>
    <w:rsid w:val="00F1125A"/>
    <w:rsid w:val="00F11D24"/>
    <w:rsid w:val="00F12C02"/>
    <w:rsid w:val="00F12E11"/>
    <w:rsid w:val="00F1359C"/>
    <w:rsid w:val="00F136F6"/>
    <w:rsid w:val="00F13DC2"/>
    <w:rsid w:val="00F1462E"/>
    <w:rsid w:val="00F149F6"/>
    <w:rsid w:val="00F14AB6"/>
    <w:rsid w:val="00F14D89"/>
    <w:rsid w:val="00F1560D"/>
    <w:rsid w:val="00F15725"/>
    <w:rsid w:val="00F158B6"/>
    <w:rsid w:val="00F15F48"/>
    <w:rsid w:val="00F164DC"/>
    <w:rsid w:val="00F16B41"/>
    <w:rsid w:val="00F16B5F"/>
    <w:rsid w:val="00F1710E"/>
    <w:rsid w:val="00F17269"/>
    <w:rsid w:val="00F1749B"/>
    <w:rsid w:val="00F176F1"/>
    <w:rsid w:val="00F1785D"/>
    <w:rsid w:val="00F17A32"/>
    <w:rsid w:val="00F17AD4"/>
    <w:rsid w:val="00F17D2F"/>
    <w:rsid w:val="00F17EF5"/>
    <w:rsid w:val="00F2063F"/>
    <w:rsid w:val="00F20802"/>
    <w:rsid w:val="00F20BF3"/>
    <w:rsid w:val="00F20E71"/>
    <w:rsid w:val="00F2104B"/>
    <w:rsid w:val="00F211EA"/>
    <w:rsid w:val="00F214F3"/>
    <w:rsid w:val="00F21EC1"/>
    <w:rsid w:val="00F22642"/>
    <w:rsid w:val="00F226C4"/>
    <w:rsid w:val="00F22777"/>
    <w:rsid w:val="00F236CA"/>
    <w:rsid w:val="00F23A0F"/>
    <w:rsid w:val="00F23D9D"/>
    <w:rsid w:val="00F24006"/>
    <w:rsid w:val="00F246AF"/>
    <w:rsid w:val="00F24EAF"/>
    <w:rsid w:val="00F25212"/>
    <w:rsid w:val="00F256C3"/>
    <w:rsid w:val="00F256D9"/>
    <w:rsid w:val="00F25C05"/>
    <w:rsid w:val="00F25E31"/>
    <w:rsid w:val="00F2614C"/>
    <w:rsid w:val="00F2616B"/>
    <w:rsid w:val="00F262AB"/>
    <w:rsid w:val="00F265DB"/>
    <w:rsid w:val="00F26DA7"/>
    <w:rsid w:val="00F26E8B"/>
    <w:rsid w:val="00F27582"/>
    <w:rsid w:val="00F27DBA"/>
    <w:rsid w:val="00F3008A"/>
    <w:rsid w:val="00F307AC"/>
    <w:rsid w:val="00F309E3"/>
    <w:rsid w:val="00F309E4"/>
    <w:rsid w:val="00F30BCF"/>
    <w:rsid w:val="00F311E2"/>
    <w:rsid w:val="00F32606"/>
    <w:rsid w:val="00F32D6F"/>
    <w:rsid w:val="00F335A7"/>
    <w:rsid w:val="00F33A4E"/>
    <w:rsid w:val="00F33E4A"/>
    <w:rsid w:val="00F342BB"/>
    <w:rsid w:val="00F343C5"/>
    <w:rsid w:val="00F34938"/>
    <w:rsid w:val="00F3498B"/>
    <w:rsid w:val="00F35016"/>
    <w:rsid w:val="00F35110"/>
    <w:rsid w:val="00F35B1A"/>
    <w:rsid w:val="00F36B01"/>
    <w:rsid w:val="00F36F02"/>
    <w:rsid w:val="00F371CD"/>
    <w:rsid w:val="00F37BFB"/>
    <w:rsid w:val="00F40208"/>
    <w:rsid w:val="00F4056C"/>
    <w:rsid w:val="00F40E02"/>
    <w:rsid w:val="00F41551"/>
    <w:rsid w:val="00F416AD"/>
    <w:rsid w:val="00F425BB"/>
    <w:rsid w:val="00F426B7"/>
    <w:rsid w:val="00F42B74"/>
    <w:rsid w:val="00F42EDF"/>
    <w:rsid w:val="00F44FC6"/>
    <w:rsid w:val="00F45C01"/>
    <w:rsid w:val="00F45C1F"/>
    <w:rsid w:val="00F45C21"/>
    <w:rsid w:val="00F4632C"/>
    <w:rsid w:val="00F4685A"/>
    <w:rsid w:val="00F46F0E"/>
    <w:rsid w:val="00F47315"/>
    <w:rsid w:val="00F478D3"/>
    <w:rsid w:val="00F503E8"/>
    <w:rsid w:val="00F50BE3"/>
    <w:rsid w:val="00F51417"/>
    <w:rsid w:val="00F518E0"/>
    <w:rsid w:val="00F518EC"/>
    <w:rsid w:val="00F5364C"/>
    <w:rsid w:val="00F5376E"/>
    <w:rsid w:val="00F53A1B"/>
    <w:rsid w:val="00F53CA8"/>
    <w:rsid w:val="00F53CDF"/>
    <w:rsid w:val="00F53F6D"/>
    <w:rsid w:val="00F55073"/>
    <w:rsid w:val="00F5538D"/>
    <w:rsid w:val="00F554CC"/>
    <w:rsid w:val="00F5566B"/>
    <w:rsid w:val="00F556DA"/>
    <w:rsid w:val="00F55C63"/>
    <w:rsid w:val="00F55F19"/>
    <w:rsid w:val="00F55F6E"/>
    <w:rsid w:val="00F560C6"/>
    <w:rsid w:val="00F56482"/>
    <w:rsid w:val="00F56D88"/>
    <w:rsid w:val="00F57812"/>
    <w:rsid w:val="00F60049"/>
    <w:rsid w:val="00F603C5"/>
    <w:rsid w:val="00F610EC"/>
    <w:rsid w:val="00F611D2"/>
    <w:rsid w:val="00F612C5"/>
    <w:rsid w:val="00F61472"/>
    <w:rsid w:val="00F6163F"/>
    <w:rsid w:val="00F619E4"/>
    <w:rsid w:val="00F61EF0"/>
    <w:rsid w:val="00F625C0"/>
    <w:rsid w:val="00F6278C"/>
    <w:rsid w:val="00F62DAA"/>
    <w:rsid w:val="00F62F02"/>
    <w:rsid w:val="00F6312A"/>
    <w:rsid w:val="00F633AC"/>
    <w:rsid w:val="00F634B0"/>
    <w:rsid w:val="00F63C8B"/>
    <w:rsid w:val="00F6424F"/>
    <w:rsid w:val="00F64279"/>
    <w:rsid w:val="00F64451"/>
    <w:rsid w:val="00F64585"/>
    <w:rsid w:val="00F64747"/>
    <w:rsid w:val="00F647A3"/>
    <w:rsid w:val="00F6501D"/>
    <w:rsid w:val="00F6534C"/>
    <w:rsid w:val="00F65841"/>
    <w:rsid w:val="00F65AEF"/>
    <w:rsid w:val="00F65B12"/>
    <w:rsid w:val="00F65CA0"/>
    <w:rsid w:val="00F6652E"/>
    <w:rsid w:val="00F6677A"/>
    <w:rsid w:val="00F66848"/>
    <w:rsid w:val="00F66D87"/>
    <w:rsid w:val="00F67285"/>
    <w:rsid w:val="00F677D5"/>
    <w:rsid w:val="00F67B83"/>
    <w:rsid w:val="00F67BA3"/>
    <w:rsid w:val="00F701C6"/>
    <w:rsid w:val="00F706DF"/>
    <w:rsid w:val="00F710F4"/>
    <w:rsid w:val="00F7181E"/>
    <w:rsid w:val="00F71E06"/>
    <w:rsid w:val="00F71E07"/>
    <w:rsid w:val="00F71F4F"/>
    <w:rsid w:val="00F7237E"/>
    <w:rsid w:val="00F724DB"/>
    <w:rsid w:val="00F72641"/>
    <w:rsid w:val="00F7273C"/>
    <w:rsid w:val="00F72D96"/>
    <w:rsid w:val="00F72DAB"/>
    <w:rsid w:val="00F72E99"/>
    <w:rsid w:val="00F72FC8"/>
    <w:rsid w:val="00F730C7"/>
    <w:rsid w:val="00F7334F"/>
    <w:rsid w:val="00F7370C"/>
    <w:rsid w:val="00F7385B"/>
    <w:rsid w:val="00F73A65"/>
    <w:rsid w:val="00F73A91"/>
    <w:rsid w:val="00F73BBD"/>
    <w:rsid w:val="00F74976"/>
    <w:rsid w:val="00F74B14"/>
    <w:rsid w:val="00F74B1B"/>
    <w:rsid w:val="00F74DC1"/>
    <w:rsid w:val="00F751DF"/>
    <w:rsid w:val="00F753A9"/>
    <w:rsid w:val="00F75975"/>
    <w:rsid w:val="00F75DC0"/>
    <w:rsid w:val="00F76296"/>
    <w:rsid w:val="00F762E6"/>
    <w:rsid w:val="00F767F2"/>
    <w:rsid w:val="00F76C83"/>
    <w:rsid w:val="00F76DF4"/>
    <w:rsid w:val="00F7716D"/>
    <w:rsid w:val="00F771AC"/>
    <w:rsid w:val="00F778CC"/>
    <w:rsid w:val="00F77BD5"/>
    <w:rsid w:val="00F77FE9"/>
    <w:rsid w:val="00F80404"/>
    <w:rsid w:val="00F8055A"/>
    <w:rsid w:val="00F80AE5"/>
    <w:rsid w:val="00F80D25"/>
    <w:rsid w:val="00F810B6"/>
    <w:rsid w:val="00F81241"/>
    <w:rsid w:val="00F812D5"/>
    <w:rsid w:val="00F8176A"/>
    <w:rsid w:val="00F81B32"/>
    <w:rsid w:val="00F82312"/>
    <w:rsid w:val="00F83067"/>
    <w:rsid w:val="00F83573"/>
    <w:rsid w:val="00F83EBC"/>
    <w:rsid w:val="00F8402B"/>
    <w:rsid w:val="00F844CE"/>
    <w:rsid w:val="00F84B4E"/>
    <w:rsid w:val="00F84E88"/>
    <w:rsid w:val="00F85370"/>
    <w:rsid w:val="00F854D2"/>
    <w:rsid w:val="00F85805"/>
    <w:rsid w:val="00F85D08"/>
    <w:rsid w:val="00F85EF4"/>
    <w:rsid w:val="00F85FC9"/>
    <w:rsid w:val="00F86280"/>
    <w:rsid w:val="00F862A9"/>
    <w:rsid w:val="00F86B2F"/>
    <w:rsid w:val="00F873FC"/>
    <w:rsid w:val="00F87953"/>
    <w:rsid w:val="00F87BD2"/>
    <w:rsid w:val="00F90208"/>
    <w:rsid w:val="00F90257"/>
    <w:rsid w:val="00F904CF"/>
    <w:rsid w:val="00F90672"/>
    <w:rsid w:val="00F9111F"/>
    <w:rsid w:val="00F9154B"/>
    <w:rsid w:val="00F91991"/>
    <w:rsid w:val="00F91B12"/>
    <w:rsid w:val="00F91F47"/>
    <w:rsid w:val="00F92731"/>
    <w:rsid w:val="00F9294A"/>
    <w:rsid w:val="00F92E28"/>
    <w:rsid w:val="00F93131"/>
    <w:rsid w:val="00F9345C"/>
    <w:rsid w:val="00F9380E"/>
    <w:rsid w:val="00F94241"/>
    <w:rsid w:val="00F9459C"/>
    <w:rsid w:val="00F948AF"/>
    <w:rsid w:val="00F94CB2"/>
    <w:rsid w:val="00F94F7D"/>
    <w:rsid w:val="00F954E9"/>
    <w:rsid w:val="00F955BC"/>
    <w:rsid w:val="00F95987"/>
    <w:rsid w:val="00F95AD2"/>
    <w:rsid w:val="00F95B2A"/>
    <w:rsid w:val="00F95E73"/>
    <w:rsid w:val="00F96124"/>
    <w:rsid w:val="00F96D55"/>
    <w:rsid w:val="00F972A0"/>
    <w:rsid w:val="00F973F8"/>
    <w:rsid w:val="00F97917"/>
    <w:rsid w:val="00F9791B"/>
    <w:rsid w:val="00F97921"/>
    <w:rsid w:val="00F97C47"/>
    <w:rsid w:val="00F97D14"/>
    <w:rsid w:val="00FA00CA"/>
    <w:rsid w:val="00FA0730"/>
    <w:rsid w:val="00FA0B16"/>
    <w:rsid w:val="00FA0B27"/>
    <w:rsid w:val="00FA0D8E"/>
    <w:rsid w:val="00FA1232"/>
    <w:rsid w:val="00FA1797"/>
    <w:rsid w:val="00FA25D4"/>
    <w:rsid w:val="00FA2637"/>
    <w:rsid w:val="00FA2755"/>
    <w:rsid w:val="00FA27BF"/>
    <w:rsid w:val="00FA2B98"/>
    <w:rsid w:val="00FA2B9E"/>
    <w:rsid w:val="00FA3360"/>
    <w:rsid w:val="00FA34DC"/>
    <w:rsid w:val="00FA3541"/>
    <w:rsid w:val="00FA37CF"/>
    <w:rsid w:val="00FA3DB5"/>
    <w:rsid w:val="00FA493B"/>
    <w:rsid w:val="00FA5173"/>
    <w:rsid w:val="00FA54BC"/>
    <w:rsid w:val="00FA5905"/>
    <w:rsid w:val="00FA60DB"/>
    <w:rsid w:val="00FA60E5"/>
    <w:rsid w:val="00FA7BBB"/>
    <w:rsid w:val="00FA7F21"/>
    <w:rsid w:val="00FB0A7C"/>
    <w:rsid w:val="00FB115A"/>
    <w:rsid w:val="00FB17BC"/>
    <w:rsid w:val="00FB1D0B"/>
    <w:rsid w:val="00FB1DA9"/>
    <w:rsid w:val="00FB2680"/>
    <w:rsid w:val="00FB327C"/>
    <w:rsid w:val="00FB32AD"/>
    <w:rsid w:val="00FB32F9"/>
    <w:rsid w:val="00FB3327"/>
    <w:rsid w:val="00FB34E9"/>
    <w:rsid w:val="00FB361B"/>
    <w:rsid w:val="00FB3EA1"/>
    <w:rsid w:val="00FB4446"/>
    <w:rsid w:val="00FB4525"/>
    <w:rsid w:val="00FB5147"/>
    <w:rsid w:val="00FB5CFD"/>
    <w:rsid w:val="00FB5D58"/>
    <w:rsid w:val="00FB5E7C"/>
    <w:rsid w:val="00FB6390"/>
    <w:rsid w:val="00FB686B"/>
    <w:rsid w:val="00FB6DDA"/>
    <w:rsid w:val="00FB6E06"/>
    <w:rsid w:val="00FB7411"/>
    <w:rsid w:val="00FB7B7E"/>
    <w:rsid w:val="00FB7F42"/>
    <w:rsid w:val="00FC0915"/>
    <w:rsid w:val="00FC0F18"/>
    <w:rsid w:val="00FC1744"/>
    <w:rsid w:val="00FC1AA8"/>
    <w:rsid w:val="00FC1BB8"/>
    <w:rsid w:val="00FC1C77"/>
    <w:rsid w:val="00FC2891"/>
    <w:rsid w:val="00FC2CDF"/>
    <w:rsid w:val="00FC2D04"/>
    <w:rsid w:val="00FC33F5"/>
    <w:rsid w:val="00FC35DB"/>
    <w:rsid w:val="00FC3E1B"/>
    <w:rsid w:val="00FC405C"/>
    <w:rsid w:val="00FC50FF"/>
    <w:rsid w:val="00FC522E"/>
    <w:rsid w:val="00FC5706"/>
    <w:rsid w:val="00FC5BD3"/>
    <w:rsid w:val="00FC64DE"/>
    <w:rsid w:val="00FC67BF"/>
    <w:rsid w:val="00FC7890"/>
    <w:rsid w:val="00FC7B9E"/>
    <w:rsid w:val="00FC7E46"/>
    <w:rsid w:val="00FD023D"/>
    <w:rsid w:val="00FD0604"/>
    <w:rsid w:val="00FD12C5"/>
    <w:rsid w:val="00FD14A2"/>
    <w:rsid w:val="00FD1EA0"/>
    <w:rsid w:val="00FD2007"/>
    <w:rsid w:val="00FD2469"/>
    <w:rsid w:val="00FD283B"/>
    <w:rsid w:val="00FD2B4D"/>
    <w:rsid w:val="00FD2BE6"/>
    <w:rsid w:val="00FD3015"/>
    <w:rsid w:val="00FD3368"/>
    <w:rsid w:val="00FD3517"/>
    <w:rsid w:val="00FD3E81"/>
    <w:rsid w:val="00FD4654"/>
    <w:rsid w:val="00FD5352"/>
    <w:rsid w:val="00FD54F1"/>
    <w:rsid w:val="00FD550D"/>
    <w:rsid w:val="00FD55F5"/>
    <w:rsid w:val="00FD5704"/>
    <w:rsid w:val="00FD58E1"/>
    <w:rsid w:val="00FD5DBB"/>
    <w:rsid w:val="00FD677C"/>
    <w:rsid w:val="00FD6787"/>
    <w:rsid w:val="00FD69A9"/>
    <w:rsid w:val="00FD69B4"/>
    <w:rsid w:val="00FE01A4"/>
    <w:rsid w:val="00FE01B9"/>
    <w:rsid w:val="00FE0A5F"/>
    <w:rsid w:val="00FE100D"/>
    <w:rsid w:val="00FE145E"/>
    <w:rsid w:val="00FE1464"/>
    <w:rsid w:val="00FE159B"/>
    <w:rsid w:val="00FE17DE"/>
    <w:rsid w:val="00FE2242"/>
    <w:rsid w:val="00FE237E"/>
    <w:rsid w:val="00FE2A85"/>
    <w:rsid w:val="00FE3487"/>
    <w:rsid w:val="00FE36FE"/>
    <w:rsid w:val="00FE3B49"/>
    <w:rsid w:val="00FE3BA5"/>
    <w:rsid w:val="00FE3D52"/>
    <w:rsid w:val="00FE40DF"/>
    <w:rsid w:val="00FE4180"/>
    <w:rsid w:val="00FE47F4"/>
    <w:rsid w:val="00FE4999"/>
    <w:rsid w:val="00FE4A6B"/>
    <w:rsid w:val="00FE4F1B"/>
    <w:rsid w:val="00FE4F3A"/>
    <w:rsid w:val="00FE593D"/>
    <w:rsid w:val="00FE59C1"/>
    <w:rsid w:val="00FE5A1D"/>
    <w:rsid w:val="00FE5EC1"/>
    <w:rsid w:val="00FE6ACF"/>
    <w:rsid w:val="00FE6F32"/>
    <w:rsid w:val="00FE7293"/>
    <w:rsid w:val="00FE7437"/>
    <w:rsid w:val="00FE745F"/>
    <w:rsid w:val="00FE7C24"/>
    <w:rsid w:val="00FF001E"/>
    <w:rsid w:val="00FF0AA9"/>
    <w:rsid w:val="00FF0C6D"/>
    <w:rsid w:val="00FF0D78"/>
    <w:rsid w:val="00FF273C"/>
    <w:rsid w:val="00FF27DA"/>
    <w:rsid w:val="00FF27E5"/>
    <w:rsid w:val="00FF2F92"/>
    <w:rsid w:val="00FF36C9"/>
    <w:rsid w:val="00FF4007"/>
    <w:rsid w:val="00FF5680"/>
    <w:rsid w:val="00FF5729"/>
    <w:rsid w:val="00FF5876"/>
    <w:rsid w:val="00FF5A3B"/>
    <w:rsid w:val="00FF5CF4"/>
    <w:rsid w:val="00FF5F48"/>
    <w:rsid w:val="00FF65C5"/>
    <w:rsid w:val="00FF65EB"/>
    <w:rsid w:val="00FF66E0"/>
    <w:rsid w:val="00FF6B98"/>
    <w:rsid w:val="00FF6F94"/>
    <w:rsid w:val="00FF7470"/>
    <w:rsid w:val="00FF74C8"/>
    <w:rsid w:val="0115354D"/>
    <w:rsid w:val="038B2141"/>
    <w:rsid w:val="05D006E2"/>
    <w:rsid w:val="09652C74"/>
    <w:rsid w:val="0E46202D"/>
    <w:rsid w:val="0EF42DAF"/>
    <w:rsid w:val="102F7683"/>
    <w:rsid w:val="10417F2D"/>
    <w:rsid w:val="130C4518"/>
    <w:rsid w:val="1529679A"/>
    <w:rsid w:val="163959FE"/>
    <w:rsid w:val="167168E8"/>
    <w:rsid w:val="198D7E88"/>
    <w:rsid w:val="1A9E0246"/>
    <w:rsid w:val="1BD95AD0"/>
    <w:rsid w:val="1D2468B8"/>
    <w:rsid w:val="205F114D"/>
    <w:rsid w:val="27352F6D"/>
    <w:rsid w:val="2BD8058F"/>
    <w:rsid w:val="2CAE4A33"/>
    <w:rsid w:val="2F022F88"/>
    <w:rsid w:val="32A27000"/>
    <w:rsid w:val="34CF39B4"/>
    <w:rsid w:val="3BC83154"/>
    <w:rsid w:val="3D9F31BB"/>
    <w:rsid w:val="41420837"/>
    <w:rsid w:val="43B46944"/>
    <w:rsid w:val="44593451"/>
    <w:rsid w:val="456E2DA7"/>
    <w:rsid w:val="46694CC2"/>
    <w:rsid w:val="47323AEC"/>
    <w:rsid w:val="47D907F3"/>
    <w:rsid w:val="4A5C063C"/>
    <w:rsid w:val="4B9A500B"/>
    <w:rsid w:val="4C470724"/>
    <w:rsid w:val="51B03FAA"/>
    <w:rsid w:val="527E1BC0"/>
    <w:rsid w:val="552014C5"/>
    <w:rsid w:val="58063C4E"/>
    <w:rsid w:val="5A766202"/>
    <w:rsid w:val="5BD835FA"/>
    <w:rsid w:val="5D0A69D6"/>
    <w:rsid w:val="628037BA"/>
    <w:rsid w:val="62C56CC1"/>
    <w:rsid w:val="62E21A45"/>
    <w:rsid w:val="63E973E8"/>
    <w:rsid w:val="64A8181E"/>
    <w:rsid w:val="66D22709"/>
    <w:rsid w:val="6C963139"/>
    <w:rsid w:val="6EA52EDC"/>
    <w:rsid w:val="6F3C084D"/>
    <w:rsid w:val="73880569"/>
    <w:rsid w:val="73BF4EED"/>
    <w:rsid w:val="74DD485E"/>
    <w:rsid w:val="75960D46"/>
    <w:rsid w:val="771B6EC7"/>
    <w:rsid w:val="798F6283"/>
    <w:rsid w:val="7A213A44"/>
    <w:rsid w:val="7B3F59BD"/>
    <w:rsid w:val="7B8E7E85"/>
    <w:rsid w:val="7DAE6FF0"/>
    <w:rsid w:val="7DC07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仿宋_GB2312"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9" w:semiHidden="0" w:name="heading 8"/>
    <w:lsdException w:unhideWhenUsed="0" w:uiPriority="9"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unhideWhenUsed="0" w:uiPriority="99"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unhideWhenUsed="0" w:uiPriority="2" w:semiHidden="0" w:name="caption"/>
    <w:lsdException w:qFormat="1"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99"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uiPriority="1" w:name="Default Paragraph Font"/>
    <w:lsdException w:unhideWhenUsed="0" w:uiPriority="99" w:semiHidden="0" w:name="Body Text"/>
    <w:lsdException w:uiPriority="99"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99" w:semiHidden="0" w:name="Date"/>
    <w:lsdException w:qFormat="1" w:unhideWhenUsed="0" w:uiPriority="99" w:semiHidden="0" w:name="Body Text First Indent"/>
    <w:lsdException w:qFormat="1" w:unhideWhenUsed="0" w:uiPriority="99" w:semiHidden="0" w:name="Body Text First Indent 2"/>
    <w:lsdException w:qFormat="1" w:unhideWhenUsed="0" w:uiPriority="0" w:semiHidden="0" w:name="Note Heading"/>
    <w:lsdException w:qFormat="1" w:uiPriority="0" w:semiHidden="0" w:name="Body Text 2"/>
    <w:lsdException w:uiPriority="0" w:semiHidden="0" w:name="Body Text 3"/>
    <w:lsdException w:qFormat="1"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0" w:semiHidden="0" w:name="Document Map"/>
    <w:lsdException w:qFormat="1" w:unhideWhenUsed="0" w:uiPriority="99" w:semiHidden="0" w:name="Plain Text"/>
    <w:lsdException w:unhideWhenUsed="0" w:uiPriority="0" w:semiHidden="0" w:name="E-mail Signature"/>
    <w:lsdException w:qFormat="1" w:unhideWhenUsed="0"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99" w:semiHidden="0" w:name="HTML Code"/>
    <w:lsdException w:qFormat="1" w:unhideWhenUsed="0" w:uiPriority="0" w:semiHidden="0" w:name="HTML Definition"/>
    <w:lsdException w:qFormat="1" w:unhideWhenUsed="0" w:uiPriority="0" w:semiHidden="0" w:name="HTML Keyboard"/>
    <w:lsdException w:qFormat="1"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iPriority="99" w:name="Normal Table"/>
    <w:lsdException w:qFormat="1" w:unhideWhenUsed="0" w:uiPriority="99" w:semiHidden="0" w:name="annotation subject"/>
    <w:lsdException w:qFormat="1" w:uiPriority="0" w:name="Table Simple 1"/>
    <w:lsdException w:qFormat="1" w:uiPriority="0" w:name="Table Simple 2"/>
    <w:lsdException w:qFormat="1" w:uiPriority="0" w:name="Table Simple 3"/>
    <w:lsdException w:qFormat="1" w:unhideWhenUsed="0" w:uiPriority="0" w:semiHidden="0" w:name="Table Classic 1"/>
    <w:lsdException w:qFormat="1" w:uiPriority="0" w:name="Table Classic 2"/>
    <w:lsdException w:qFormat="1" w:uiPriority="0" w:name="Table Classic 3"/>
    <w:lsdException w:qFormat="1" w:unhideWhenUsed="0" w:uiPriority="0" w:semiHidden="0" w:name="Table Classic 4"/>
    <w:lsdException w:qFormat="1" w:uiPriority="0" w:name="Table Colorful 1"/>
    <w:lsdException w:qFormat="1" w:unhideWhenUsed="0" w:uiPriority="0" w:semiHidden="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nhideWhenUsed="0" w:uiPriority="0" w:semiHidden="0" w:name="Table Grid 1"/>
    <w:lsdException w:qFormat="1" w:unhideWhenUsed="0" w:uiPriority="0" w:semiHidden="0" w:name="Table Grid 2"/>
    <w:lsdException w:qFormat="1" w:uiPriority="0" w:name="Table Grid 3"/>
    <w:lsdException w:qFormat="1" w:uiPriority="0" w:name="Table Grid 4"/>
    <w:lsdException w:qFormat="1" w:unhideWhenUsed="0" w:uiPriority="0" w:semiHidden="0" w:name="Table Grid 5"/>
    <w:lsdException w:qFormat="1" w:uiPriority="0" w:name="Table Grid 6"/>
    <w:lsdException w:qFormat="1" w:uiPriority="0" w:name="Table Grid 7"/>
    <w:lsdException w:qFormat="1" w:uiPriority="0" w:semiHidden="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semiHidden="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nhideWhenUsed="0" w:uiPriority="0" w:semiHidden="0" w:name="Table Elegant"/>
    <w:lsdException w:qFormat="1" w:unhideWhenUsed="0" w:uiPriority="0" w:semiHidden="0" w:name="Table Professional"/>
    <w:lsdException w:uiPriority="0" w:name="Table Subtle 1"/>
    <w:lsdException w:qFormat="1" w:uiPriority="0" w:name="Table Subtle 2"/>
    <w:lsdException w:qFormat="1" w:uiPriority="0" w:name="Table Web 1"/>
    <w:lsdException w:qFormat="1" w:uiPriority="0" w:name="Table Web 2"/>
    <w:lsdException w:qFormat="1" w:uiPriority="0" w:name="Table Web 3"/>
    <w:lsdException w:qFormat="1" w:unhideWhenUsed="0" w:uiPriority="99" w:semiHidden="0" w:name="Balloon Text"/>
    <w:lsdException w:qFormat="1" w:unhideWhenUsed="0" w:uiPriority="39" w:semiHidden="0" w:name="Table Grid"/>
    <w:lsdException w:qFormat="1" w:unhideWhenUsed="0" w:uiPriority="0" w:semiHidden="0" w:name="Table Theme"/>
    <w:lsdException w:unhideWhenUsed="0" w:uiPriority="99" w:name="Placeholder Text"/>
    <w:lsdException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0" w:semiHidden="0" w:name="Quote"/>
    <w:lsdException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34"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560" w:lineRule="exact"/>
      <w:ind w:firstLine="640" w:firstLineChars="200"/>
      <w:jc w:val="both"/>
    </w:pPr>
    <w:rPr>
      <w:rFonts w:ascii="Times New Roman" w:hAnsi="Times New Roman" w:eastAsia="仿宋_GB2312" w:cs="Times New Roman"/>
      <w:kern w:val="2"/>
      <w:sz w:val="32"/>
      <w:szCs w:val="28"/>
      <w:lang w:val="en-US" w:eastAsia="zh-CN" w:bidi="ar-SA"/>
    </w:rPr>
  </w:style>
  <w:style w:type="paragraph" w:styleId="3">
    <w:name w:val="heading 1"/>
    <w:next w:val="1"/>
    <w:link w:val="135"/>
    <w:qFormat/>
    <w:uiPriority w:val="0"/>
    <w:pPr>
      <w:keepNext/>
      <w:keepLines/>
      <w:numPr>
        <w:ilvl w:val="0"/>
        <w:numId w:val="1"/>
      </w:numPr>
      <w:spacing w:line="560" w:lineRule="exact"/>
      <w:outlineLvl w:val="0"/>
    </w:pPr>
    <w:rPr>
      <w:rFonts w:ascii="仿宋_GB2312" w:hAnsi="Times New Roman" w:eastAsia="黑体" w:cs="Times New Roman"/>
      <w:kern w:val="44"/>
      <w:sz w:val="32"/>
      <w:szCs w:val="28"/>
      <w:lang w:val="en-US" w:eastAsia="zh-CN" w:bidi="ar-SA"/>
    </w:rPr>
  </w:style>
  <w:style w:type="paragraph" w:styleId="4">
    <w:name w:val="heading 2"/>
    <w:next w:val="1"/>
    <w:link w:val="136"/>
    <w:qFormat/>
    <w:uiPriority w:val="0"/>
    <w:pPr>
      <w:keepNext/>
      <w:keepLines/>
      <w:numPr>
        <w:ilvl w:val="1"/>
        <w:numId w:val="1"/>
      </w:numPr>
      <w:spacing w:line="560" w:lineRule="exact"/>
      <w:contextualSpacing/>
      <w:jc w:val="both"/>
      <w:outlineLvl w:val="1"/>
    </w:pPr>
    <w:rPr>
      <w:rFonts w:ascii="Times New Roman" w:hAnsi="Times New Roman" w:eastAsia="楷体" w:cs="Times New Roman"/>
      <w:kern w:val="2"/>
      <w:sz w:val="32"/>
      <w:szCs w:val="28"/>
      <w:lang w:val="en-US" w:eastAsia="zh-CN" w:bidi="ar-SA"/>
    </w:rPr>
  </w:style>
  <w:style w:type="paragraph" w:styleId="5">
    <w:name w:val="heading 3"/>
    <w:basedOn w:val="1"/>
    <w:next w:val="1"/>
    <w:link w:val="137"/>
    <w:qFormat/>
    <w:uiPriority w:val="0"/>
    <w:pPr>
      <w:keepNext/>
      <w:keepLines/>
      <w:numPr>
        <w:ilvl w:val="2"/>
        <w:numId w:val="1"/>
      </w:numPr>
      <w:ind w:firstLineChars="0"/>
      <w:contextualSpacing/>
      <w:outlineLvl w:val="2"/>
    </w:pPr>
    <w:rPr>
      <w:b/>
    </w:rPr>
  </w:style>
  <w:style w:type="paragraph" w:styleId="6">
    <w:name w:val="heading 4"/>
    <w:basedOn w:val="1"/>
    <w:next w:val="1"/>
    <w:link w:val="138"/>
    <w:qFormat/>
    <w:uiPriority w:val="0"/>
    <w:pPr>
      <w:keepNext/>
      <w:keepLines/>
      <w:numPr>
        <w:ilvl w:val="3"/>
        <w:numId w:val="1"/>
      </w:numPr>
      <w:ind w:firstLineChars="0"/>
      <w:jc w:val="left"/>
      <w:outlineLvl w:val="3"/>
    </w:pPr>
    <w:rPr>
      <w:b/>
    </w:rPr>
  </w:style>
  <w:style w:type="paragraph" w:styleId="7">
    <w:name w:val="heading 5"/>
    <w:basedOn w:val="1"/>
    <w:next w:val="1"/>
    <w:link w:val="139"/>
    <w:qFormat/>
    <w:uiPriority w:val="0"/>
    <w:pPr>
      <w:keepNext/>
      <w:keepLines/>
      <w:numPr>
        <w:ilvl w:val="4"/>
        <w:numId w:val="1"/>
      </w:numPr>
      <w:ind w:firstLineChars="0"/>
      <w:contextualSpacing/>
      <w:outlineLvl w:val="4"/>
    </w:pPr>
    <w:rPr>
      <w:b/>
      <w:bCs/>
      <w:sz w:val="28"/>
    </w:rPr>
  </w:style>
  <w:style w:type="paragraph" w:styleId="8">
    <w:name w:val="heading 6"/>
    <w:basedOn w:val="1"/>
    <w:next w:val="1"/>
    <w:link w:val="140"/>
    <w:qFormat/>
    <w:uiPriority w:val="0"/>
    <w:pPr>
      <w:keepNext/>
      <w:keepLines/>
      <w:numPr>
        <w:ilvl w:val="5"/>
        <w:numId w:val="1"/>
      </w:numPr>
      <w:ind w:firstLineChars="0"/>
      <w:contextualSpacing/>
      <w:outlineLvl w:val="5"/>
    </w:pPr>
    <w:rPr>
      <w:b/>
      <w:bCs/>
      <w:sz w:val="28"/>
      <w:szCs w:val="24"/>
    </w:rPr>
  </w:style>
  <w:style w:type="paragraph" w:styleId="9">
    <w:name w:val="heading 7"/>
    <w:basedOn w:val="1"/>
    <w:next w:val="1"/>
    <w:link w:val="141"/>
    <w:qFormat/>
    <w:uiPriority w:val="0"/>
    <w:pPr>
      <w:keepNext/>
      <w:keepLines/>
      <w:numPr>
        <w:ilvl w:val="6"/>
        <w:numId w:val="1"/>
      </w:numPr>
      <w:ind w:firstLineChars="0"/>
      <w:contextualSpacing/>
      <w:outlineLvl w:val="6"/>
    </w:pPr>
    <w:rPr>
      <w:b/>
      <w:bCs/>
    </w:rPr>
  </w:style>
  <w:style w:type="paragraph" w:styleId="10">
    <w:name w:val="heading 8"/>
    <w:basedOn w:val="1"/>
    <w:next w:val="1"/>
    <w:link w:val="142"/>
    <w:qFormat/>
    <w:uiPriority w:val="9"/>
    <w:pPr>
      <w:keepNext/>
      <w:keepLines/>
      <w:numPr>
        <w:ilvl w:val="7"/>
        <w:numId w:val="1"/>
      </w:numPr>
      <w:adjustRightInd w:val="0"/>
      <w:ind w:firstLineChars="0"/>
      <w:contextualSpacing/>
      <w:outlineLvl w:val="7"/>
    </w:pPr>
    <w:rPr>
      <w:b/>
      <w:sz w:val="28"/>
    </w:rPr>
  </w:style>
  <w:style w:type="paragraph" w:styleId="11">
    <w:name w:val="heading 9"/>
    <w:basedOn w:val="1"/>
    <w:next w:val="1"/>
    <w:link w:val="143"/>
    <w:uiPriority w:val="9"/>
    <w:pPr>
      <w:keepNext/>
      <w:keepLines/>
      <w:snapToGrid w:val="0"/>
      <w:spacing w:before="240" w:after="64" w:line="320" w:lineRule="auto"/>
      <w:outlineLvl w:val="8"/>
    </w:pPr>
    <w:rPr>
      <w:rFonts w:ascii="Arial" w:hAnsi="Arial" w:eastAsia="黑体"/>
      <w:sz w:val="28"/>
      <w:szCs w:val="21"/>
    </w:rPr>
  </w:style>
  <w:style w:type="character" w:default="1" w:styleId="117">
    <w:name w:val="Default Paragraph Font"/>
    <w:semiHidden/>
    <w:unhideWhenUsed/>
    <w:uiPriority w:val="1"/>
  </w:style>
  <w:style w:type="table" w:default="1" w:styleId="88">
    <w:name w:val="Normal Table"/>
    <w:semiHidden/>
    <w:unhideWhenUsed/>
    <w:uiPriority w:val="99"/>
    <w:tblPr>
      <w:tblCellMar>
        <w:top w:w="0" w:type="dxa"/>
        <w:left w:w="108" w:type="dxa"/>
        <w:bottom w:w="0" w:type="dxa"/>
        <w:right w:w="108" w:type="dxa"/>
      </w:tblCellMar>
    </w:tblPr>
  </w:style>
  <w:style w:type="paragraph" w:styleId="2">
    <w:name w:val="macro"/>
    <w:link w:val="144"/>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360" w:lineRule="auto"/>
      <w:ind w:firstLine="200" w:firstLineChars="200"/>
      <w:jc w:val="both"/>
    </w:pPr>
    <w:rPr>
      <w:rFonts w:ascii="Courier New" w:hAnsi="Courier New" w:eastAsia="宋体" w:cs="Times New Roman"/>
      <w:kern w:val="2"/>
      <w:sz w:val="24"/>
      <w:szCs w:val="24"/>
      <w:lang w:val="en-US" w:eastAsia="zh-CN" w:bidi="ar-SA"/>
    </w:rPr>
  </w:style>
  <w:style w:type="paragraph" w:styleId="12">
    <w:name w:val="List 3"/>
    <w:basedOn w:val="1"/>
    <w:qFormat/>
    <w:uiPriority w:val="0"/>
    <w:pPr>
      <w:tabs>
        <w:tab w:val="left" w:pos="1191"/>
      </w:tabs>
      <w:spacing w:line="240" w:lineRule="auto"/>
      <w:ind w:left="1191" w:hanging="397"/>
      <w:contextualSpacing/>
      <w:jc w:val="left"/>
    </w:pPr>
    <w:rPr>
      <w:rFonts w:eastAsia="微软雅黑" w:asciiTheme="minorHAnsi" w:hAnsiTheme="minorHAnsi" w:cstheme="minorBidi"/>
      <w:kern w:val="0"/>
      <w:sz w:val="22"/>
      <w:szCs w:val="22"/>
      <w:lang w:eastAsia="en-US" w:bidi="en-US"/>
    </w:rPr>
  </w:style>
  <w:style w:type="paragraph" w:styleId="13">
    <w:name w:val="toc 7"/>
    <w:basedOn w:val="1"/>
    <w:next w:val="1"/>
    <w:unhideWhenUsed/>
    <w:uiPriority w:val="39"/>
    <w:pPr>
      <w:widowControl w:val="0"/>
      <w:spacing w:line="240" w:lineRule="auto"/>
      <w:ind w:left="2520" w:leftChars="1200"/>
    </w:pPr>
    <w:rPr>
      <w:rFonts w:ascii="Calibri" w:hAnsi="Calibri" w:eastAsia="宋体"/>
      <w:sz w:val="21"/>
      <w:szCs w:val="22"/>
    </w:rPr>
  </w:style>
  <w:style w:type="paragraph" w:styleId="14">
    <w:name w:val="List Number 2"/>
    <w:basedOn w:val="1"/>
    <w:qFormat/>
    <w:uiPriority w:val="0"/>
    <w:pPr>
      <w:widowControl w:val="0"/>
      <w:topLinePunct/>
      <w:adjustRightInd w:val="0"/>
      <w:snapToGrid w:val="0"/>
      <w:spacing w:before="160" w:after="160" w:line="240" w:lineRule="atLeast"/>
    </w:pPr>
    <w:rPr>
      <w:rFonts w:ascii="Arial" w:hAnsi="Arial" w:eastAsia="宋体" w:cs="Arial"/>
      <w:sz w:val="21"/>
      <w:szCs w:val="21"/>
    </w:rPr>
  </w:style>
  <w:style w:type="paragraph" w:styleId="15">
    <w:name w:val="table of authorities"/>
    <w:basedOn w:val="1"/>
    <w:next w:val="1"/>
    <w:uiPriority w:val="0"/>
    <w:pPr>
      <w:widowControl w:val="0"/>
      <w:spacing w:line="240" w:lineRule="auto"/>
      <w:ind w:left="420" w:leftChars="200"/>
    </w:pPr>
    <w:rPr>
      <w:rFonts w:eastAsia="宋体"/>
      <w:sz w:val="21"/>
      <w:szCs w:val="24"/>
    </w:rPr>
  </w:style>
  <w:style w:type="paragraph" w:styleId="16">
    <w:name w:val="Note Heading"/>
    <w:basedOn w:val="1"/>
    <w:next w:val="1"/>
    <w:link w:val="145"/>
    <w:qFormat/>
    <w:uiPriority w:val="0"/>
    <w:pPr>
      <w:widowControl w:val="0"/>
      <w:spacing w:line="240" w:lineRule="auto"/>
      <w:jc w:val="center"/>
    </w:pPr>
    <w:rPr>
      <w:rFonts w:eastAsia="宋体"/>
      <w:sz w:val="21"/>
      <w:szCs w:val="24"/>
      <w:lang w:val="zh-CN"/>
    </w:rPr>
  </w:style>
  <w:style w:type="paragraph" w:styleId="17">
    <w:name w:val="List Bullet 4"/>
    <w:basedOn w:val="1"/>
    <w:qFormat/>
    <w:uiPriority w:val="0"/>
    <w:pPr>
      <w:widowControl w:val="0"/>
      <w:tabs>
        <w:tab w:val="left" w:pos="1620"/>
      </w:tabs>
      <w:spacing w:line="240" w:lineRule="auto"/>
      <w:ind w:left="1620" w:leftChars="600" w:hanging="360" w:hangingChars="200"/>
    </w:pPr>
    <w:rPr>
      <w:rFonts w:eastAsia="宋体"/>
      <w:sz w:val="21"/>
      <w:szCs w:val="24"/>
    </w:rPr>
  </w:style>
  <w:style w:type="paragraph" w:styleId="18">
    <w:name w:val="index 8"/>
    <w:basedOn w:val="1"/>
    <w:next w:val="1"/>
    <w:uiPriority w:val="0"/>
    <w:pPr>
      <w:widowControl w:val="0"/>
      <w:spacing w:line="240" w:lineRule="auto"/>
      <w:ind w:left="1400" w:leftChars="1400"/>
    </w:pPr>
    <w:rPr>
      <w:rFonts w:eastAsia="宋体"/>
      <w:sz w:val="21"/>
      <w:szCs w:val="24"/>
    </w:rPr>
  </w:style>
  <w:style w:type="paragraph" w:styleId="19">
    <w:name w:val="E-mail Signature"/>
    <w:basedOn w:val="1"/>
    <w:link w:val="146"/>
    <w:uiPriority w:val="0"/>
    <w:pPr>
      <w:widowControl w:val="0"/>
      <w:spacing w:line="240" w:lineRule="auto"/>
    </w:pPr>
    <w:rPr>
      <w:rFonts w:eastAsia="宋体"/>
      <w:sz w:val="21"/>
      <w:szCs w:val="24"/>
      <w:lang w:val="zh-CN"/>
    </w:rPr>
  </w:style>
  <w:style w:type="paragraph" w:styleId="20">
    <w:name w:val="List Number"/>
    <w:basedOn w:val="1"/>
    <w:uiPriority w:val="0"/>
    <w:pPr>
      <w:widowControl w:val="0"/>
      <w:tabs>
        <w:tab w:val="left" w:pos="845"/>
      </w:tabs>
      <w:adjustRightInd w:val="0"/>
      <w:ind w:left="845" w:hanging="420"/>
      <w:textAlignment w:val="baseline"/>
    </w:pPr>
    <w:rPr>
      <w:rFonts w:eastAsia="宋体"/>
      <w:b/>
      <w:bCs/>
      <w:color w:val="000000"/>
      <w:kern w:val="0"/>
      <w:szCs w:val="20"/>
    </w:rPr>
  </w:style>
  <w:style w:type="paragraph" w:styleId="21">
    <w:name w:val="Normal Indent"/>
    <w:basedOn w:val="1"/>
    <w:link w:val="147"/>
    <w:uiPriority w:val="0"/>
    <w:pPr>
      <w:ind w:firstLine="420"/>
    </w:pPr>
    <w:rPr>
      <w:rFonts w:eastAsia="宋体"/>
      <w:sz w:val="21"/>
      <w:szCs w:val="20"/>
    </w:rPr>
  </w:style>
  <w:style w:type="paragraph" w:styleId="22">
    <w:name w:val="caption"/>
    <w:basedOn w:val="1"/>
    <w:next w:val="1"/>
    <w:link w:val="148"/>
    <w:uiPriority w:val="2"/>
    <w:pPr>
      <w:spacing w:line="240" w:lineRule="auto"/>
    </w:pPr>
    <w:rPr>
      <w:rFonts w:ascii="Cambria" w:hAnsi="Cambria" w:eastAsia="黑体"/>
      <w:kern w:val="0"/>
      <w:sz w:val="20"/>
      <w:szCs w:val="20"/>
      <w:lang w:val="zh-CN"/>
    </w:rPr>
  </w:style>
  <w:style w:type="paragraph" w:styleId="23">
    <w:name w:val="index 5"/>
    <w:basedOn w:val="1"/>
    <w:next w:val="1"/>
    <w:uiPriority w:val="0"/>
    <w:pPr>
      <w:widowControl w:val="0"/>
      <w:spacing w:line="240" w:lineRule="auto"/>
      <w:ind w:left="800" w:leftChars="800"/>
    </w:pPr>
    <w:rPr>
      <w:rFonts w:eastAsia="宋体"/>
      <w:sz w:val="21"/>
      <w:szCs w:val="24"/>
    </w:rPr>
  </w:style>
  <w:style w:type="paragraph" w:styleId="24">
    <w:name w:val="List Bullet"/>
    <w:basedOn w:val="1"/>
    <w:link w:val="149"/>
    <w:uiPriority w:val="0"/>
    <w:pPr>
      <w:numPr>
        <w:ilvl w:val="0"/>
        <w:numId w:val="2"/>
      </w:numPr>
      <w:contextualSpacing/>
    </w:pPr>
  </w:style>
  <w:style w:type="paragraph" w:styleId="25">
    <w:name w:val="envelope address"/>
    <w:basedOn w:val="1"/>
    <w:uiPriority w:val="0"/>
    <w:pPr>
      <w:framePr w:w="7920" w:h="1980" w:hRule="exact" w:hSpace="180" w:wrap="around" w:vAnchor="margin" w:hAnchor="page" w:xAlign="center" w:yAlign="bottom"/>
      <w:widowControl w:val="0"/>
      <w:snapToGrid w:val="0"/>
      <w:spacing w:line="240" w:lineRule="auto"/>
      <w:ind w:left="100" w:leftChars="1400"/>
    </w:pPr>
    <w:rPr>
      <w:rFonts w:ascii="Arial" w:hAnsi="Arial" w:eastAsia="宋体" w:cs="Arial"/>
      <w:szCs w:val="24"/>
    </w:rPr>
  </w:style>
  <w:style w:type="paragraph" w:styleId="26">
    <w:name w:val="Document Map"/>
    <w:basedOn w:val="1"/>
    <w:link w:val="150"/>
    <w:unhideWhenUsed/>
    <w:uiPriority w:val="0"/>
    <w:pPr>
      <w:widowControl w:val="0"/>
      <w:spacing w:line="240" w:lineRule="auto"/>
    </w:pPr>
    <w:rPr>
      <w:rFonts w:ascii="Heiti SC Light" w:eastAsia="Heiti SC Light" w:hAnsiTheme="minorHAnsi" w:cstheme="minorBidi"/>
      <w:szCs w:val="24"/>
    </w:rPr>
  </w:style>
  <w:style w:type="paragraph" w:styleId="27">
    <w:name w:val="toa heading"/>
    <w:basedOn w:val="1"/>
    <w:next w:val="1"/>
    <w:uiPriority w:val="0"/>
    <w:pPr>
      <w:widowControl w:val="0"/>
      <w:spacing w:before="120" w:line="240" w:lineRule="auto"/>
    </w:pPr>
    <w:rPr>
      <w:rFonts w:ascii="Arial" w:hAnsi="Arial" w:eastAsia="宋体" w:cs="Arial"/>
      <w:szCs w:val="24"/>
    </w:rPr>
  </w:style>
  <w:style w:type="paragraph" w:styleId="28">
    <w:name w:val="annotation text"/>
    <w:basedOn w:val="1"/>
    <w:link w:val="151"/>
    <w:uiPriority w:val="99"/>
    <w:pPr>
      <w:jc w:val="left"/>
    </w:pPr>
  </w:style>
  <w:style w:type="paragraph" w:styleId="29">
    <w:name w:val="index 6"/>
    <w:basedOn w:val="1"/>
    <w:next w:val="1"/>
    <w:uiPriority w:val="0"/>
    <w:pPr>
      <w:widowControl w:val="0"/>
      <w:spacing w:line="240" w:lineRule="auto"/>
      <w:ind w:left="1000" w:leftChars="1000"/>
    </w:pPr>
    <w:rPr>
      <w:rFonts w:eastAsia="宋体"/>
      <w:sz w:val="21"/>
      <w:szCs w:val="24"/>
    </w:rPr>
  </w:style>
  <w:style w:type="paragraph" w:styleId="30">
    <w:name w:val="Salutation"/>
    <w:basedOn w:val="1"/>
    <w:next w:val="1"/>
    <w:link w:val="152"/>
    <w:uiPriority w:val="0"/>
    <w:pPr>
      <w:widowControl w:val="0"/>
      <w:spacing w:line="240" w:lineRule="auto"/>
    </w:pPr>
    <w:rPr>
      <w:rFonts w:eastAsia="宋体"/>
      <w:sz w:val="21"/>
      <w:szCs w:val="24"/>
      <w:lang w:val="zh-CN"/>
    </w:rPr>
  </w:style>
  <w:style w:type="paragraph" w:styleId="31">
    <w:name w:val="Body Text 3"/>
    <w:basedOn w:val="1"/>
    <w:link w:val="153"/>
    <w:unhideWhenUsed/>
    <w:uiPriority w:val="0"/>
    <w:pPr>
      <w:widowControl w:val="0"/>
      <w:spacing w:after="120" w:line="240" w:lineRule="auto"/>
    </w:pPr>
    <w:rPr>
      <w:rFonts w:ascii="Arial" w:hAnsi="Arial" w:eastAsia="宋体" w:cstheme="minorBidi"/>
      <w:sz w:val="16"/>
      <w:szCs w:val="16"/>
    </w:rPr>
  </w:style>
  <w:style w:type="paragraph" w:styleId="32">
    <w:name w:val="Closing"/>
    <w:basedOn w:val="1"/>
    <w:link w:val="154"/>
    <w:uiPriority w:val="0"/>
    <w:pPr>
      <w:widowControl w:val="0"/>
      <w:spacing w:line="240" w:lineRule="auto"/>
      <w:ind w:left="100" w:leftChars="2100"/>
    </w:pPr>
    <w:rPr>
      <w:rFonts w:eastAsia="宋体"/>
      <w:sz w:val="21"/>
      <w:szCs w:val="24"/>
      <w:lang w:val="zh-CN"/>
    </w:rPr>
  </w:style>
  <w:style w:type="paragraph" w:styleId="33">
    <w:name w:val="List Bullet 3"/>
    <w:basedOn w:val="1"/>
    <w:uiPriority w:val="0"/>
    <w:pPr>
      <w:widowControl w:val="0"/>
      <w:numPr>
        <w:ilvl w:val="0"/>
        <w:numId w:val="3"/>
      </w:numPr>
      <w:spacing w:line="240" w:lineRule="auto"/>
    </w:pPr>
    <w:rPr>
      <w:rFonts w:eastAsia="宋体"/>
      <w:sz w:val="21"/>
      <w:szCs w:val="24"/>
    </w:rPr>
  </w:style>
  <w:style w:type="paragraph" w:styleId="34">
    <w:name w:val="Body Text"/>
    <w:basedOn w:val="1"/>
    <w:link w:val="155"/>
    <w:uiPriority w:val="99"/>
    <w:pPr>
      <w:spacing w:after="120"/>
    </w:pPr>
  </w:style>
  <w:style w:type="paragraph" w:styleId="35">
    <w:name w:val="Body Text Indent"/>
    <w:basedOn w:val="1"/>
    <w:link w:val="156"/>
    <w:unhideWhenUsed/>
    <w:uiPriority w:val="99"/>
    <w:pPr>
      <w:widowControl w:val="0"/>
      <w:spacing w:after="120" w:line="240" w:lineRule="auto"/>
      <w:ind w:left="420" w:leftChars="200"/>
    </w:pPr>
    <w:rPr>
      <w:rFonts w:asciiTheme="minorHAnsi" w:hAnsiTheme="minorHAnsi" w:eastAsiaTheme="minorEastAsia" w:cstheme="minorBidi"/>
      <w:sz w:val="21"/>
      <w:szCs w:val="22"/>
    </w:rPr>
  </w:style>
  <w:style w:type="paragraph" w:styleId="36">
    <w:name w:val="List Number 3"/>
    <w:basedOn w:val="1"/>
    <w:unhideWhenUsed/>
    <w:uiPriority w:val="0"/>
    <w:pPr>
      <w:widowControl w:val="0"/>
      <w:numPr>
        <w:ilvl w:val="0"/>
        <w:numId w:val="4"/>
      </w:numPr>
      <w:spacing w:line="240" w:lineRule="auto"/>
      <w:contextualSpacing/>
    </w:pPr>
    <w:rPr>
      <w:rFonts w:ascii="Arial" w:hAnsi="Arial" w:eastAsia="宋体" w:cstheme="minorBidi"/>
      <w:sz w:val="21"/>
      <w:szCs w:val="22"/>
    </w:rPr>
  </w:style>
  <w:style w:type="paragraph" w:styleId="37">
    <w:name w:val="List 2"/>
    <w:basedOn w:val="1"/>
    <w:qFormat/>
    <w:uiPriority w:val="0"/>
    <w:pPr>
      <w:tabs>
        <w:tab w:val="left" w:pos="794"/>
      </w:tabs>
      <w:spacing w:line="240" w:lineRule="auto"/>
      <w:ind w:left="794" w:hanging="397"/>
      <w:contextualSpacing/>
      <w:jc w:val="left"/>
    </w:pPr>
    <w:rPr>
      <w:rFonts w:eastAsia="微软雅黑" w:asciiTheme="minorHAnsi" w:hAnsiTheme="minorHAnsi" w:cstheme="minorBidi"/>
      <w:kern w:val="0"/>
      <w:sz w:val="22"/>
      <w:szCs w:val="22"/>
      <w:lang w:eastAsia="en-US" w:bidi="en-US"/>
    </w:rPr>
  </w:style>
  <w:style w:type="paragraph" w:styleId="38">
    <w:name w:val="List Continue"/>
    <w:basedOn w:val="1"/>
    <w:qFormat/>
    <w:uiPriority w:val="0"/>
    <w:pPr>
      <w:widowControl w:val="0"/>
      <w:spacing w:after="120" w:line="240" w:lineRule="auto"/>
      <w:ind w:left="420" w:leftChars="200"/>
    </w:pPr>
    <w:rPr>
      <w:rFonts w:eastAsia="宋体"/>
      <w:sz w:val="21"/>
      <w:szCs w:val="24"/>
    </w:rPr>
  </w:style>
  <w:style w:type="paragraph" w:styleId="39">
    <w:name w:val="Block Text"/>
    <w:basedOn w:val="1"/>
    <w:qFormat/>
    <w:uiPriority w:val="0"/>
    <w:pPr>
      <w:widowControl w:val="0"/>
      <w:spacing w:after="120" w:line="240" w:lineRule="auto"/>
      <w:ind w:left="1440" w:leftChars="700" w:right="1440" w:rightChars="700"/>
    </w:pPr>
    <w:rPr>
      <w:rFonts w:eastAsia="宋体"/>
      <w:sz w:val="21"/>
      <w:szCs w:val="24"/>
    </w:rPr>
  </w:style>
  <w:style w:type="paragraph" w:styleId="40">
    <w:name w:val="List Bullet 2"/>
    <w:basedOn w:val="1"/>
    <w:qFormat/>
    <w:uiPriority w:val="0"/>
    <w:pPr>
      <w:widowControl w:val="0"/>
      <w:numPr>
        <w:ilvl w:val="0"/>
        <w:numId w:val="5"/>
      </w:numPr>
      <w:spacing w:line="240" w:lineRule="auto"/>
    </w:pPr>
    <w:rPr>
      <w:rFonts w:eastAsia="宋体"/>
      <w:sz w:val="21"/>
      <w:szCs w:val="24"/>
    </w:rPr>
  </w:style>
  <w:style w:type="paragraph" w:styleId="41">
    <w:name w:val="HTML Address"/>
    <w:basedOn w:val="1"/>
    <w:link w:val="157"/>
    <w:qFormat/>
    <w:uiPriority w:val="0"/>
    <w:pPr>
      <w:widowControl w:val="0"/>
      <w:spacing w:line="240" w:lineRule="auto"/>
    </w:pPr>
    <w:rPr>
      <w:rFonts w:eastAsia="宋体"/>
      <w:i/>
      <w:iCs/>
      <w:sz w:val="21"/>
      <w:szCs w:val="24"/>
      <w:lang w:val="zh-CN"/>
    </w:rPr>
  </w:style>
  <w:style w:type="paragraph" w:styleId="42">
    <w:name w:val="index 4"/>
    <w:basedOn w:val="1"/>
    <w:next w:val="1"/>
    <w:qFormat/>
    <w:uiPriority w:val="0"/>
    <w:pPr>
      <w:widowControl w:val="0"/>
      <w:spacing w:line="240" w:lineRule="auto"/>
      <w:ind w:left="600" w:leftChars="600"/>
    </w:pPr>
    <w:rPr>
      <w:rFonts w:eastAsia="宋体"/>
      <w:sz w:val="21"/>
      <w:szCs w:val="24"/>
    </w:rPr>
  </w:style>
  <w:style w:type="paragraph" w:styleId="43">
    <w:name w:val="toc 5"/>
    <w:basedOn w:val="1"/>
    <w:next w:val="1"/>
    <w:unhideWhenUsed/>
    <w:qFormat/>
    <w:uiPriority w:val="39"/>
    <w:pPr>
      <w:widowControl w:val="0"/>
      <w:spacing w:line="240" w:lineRule="auto"/>
      <w:ind w:left="1680" w:leftChars="800"/>
    </w:pPr>
    <w:rPr>
      <w:rFonts w:ascii="Calibri" w:hAnsi="Calibri" w:eastAsia="宋体"/>
      <w:sz w:val="21"/>
      <w:szCs w:val="22"/>
    </w:rPr>
  </w:style>
  <w:style w:type="paragraph" w:styleId="44">
    <w:name w:val="toc 3"/>
    <w:basedOn w:val="1"/>
    <w:next w:val="1"/>
    <w:qFormat/>
    <w:uiPriority w:val="39"/>
    <w:pPr>
      <w:ind w:left="840" w:leftChars="400"/>
    </w:pPr>
  </w:style>
  <w:style w:type="paragraph" w:styleId="45">
    <w:name w:val="Plain Text"/>
    <w:basedOn w:val="1"/>
    <w:link w:val="158"/>
    <w:qFormat/>
    <w:uiPriority w:val="99"/>
    <w:pPr>
      <w:widowControl w:val="0"/>
      <w:spacing w:line="240" w:lineRule="auto"/>
    </w:pPr>
    <w:rPr>
      <w:rFonts w:ascii="宋体" w:hAnsi="Courier New" w:cs="Courier New"/>
      <w:kern w:val="0"/>
      <w:sz w:val="20"/>
      <w:szCs w:val="21"/>
    </w:rPr>
  </w:style>
  <w:style w:type="paragraph" w:styleId="46">
    <w:name w:val="List Bullet 5"/>
    <w:basedOn w:val="1"/>
    <w:qFormat/>
    <w:uiPriority w:val="0"/>
    <w:pPr>
      <w:widowControl w:val="0"/>
      <w:numPr>
        <w:ilvl w:val="0"/>
        <w:numId w:val="6"/>
      </w:numPr>
      <w:spacing w:line="240" w:lineRule="auto"/>
    </w:pPr>
    <w:rPr>
      <w:rFonts w:eastAsia="宋体"/>
      <w:sz w:val="21"/>
      <w:szCs w:val="24"/>
    </w:rPr>
  </w:style>
  <w:style w:type="paragraph" w:styleId="47">
    <w:name w:val="List Number 4"/>
    <w:basedOn w:val="1"/>
    <w:qFormat/>
    <w:uiPriority w:val="0"/>
    <w:pPr>
      <w:widowControl w:val="0"/>
      <w:numPr>
        <w:ilvl w:val="0"/>
        <w:numId w:val="7"/>
      </w:numPr>
      <w:spacing w:line="240" w:lineRule="auto"/>
    </w:pPr>
    <w:rPr>
      <w:rFonts w:eastAsia="宋体"/>
      <w:sz w:val="21"/>
      <w:szCs w:val="24"/>
    </w:rPr>
  </w:style>
  <w:style w:type="paragraph" w:styleId="48">
    <w:name w:val="toc 8"/>
    <w:basedOn w:val="1"/>
    <w:next w:val="1"/>
    <w:unhideWhenUsed/>
    <w:qFormat/>
    <w:uiPriority w:val="39"/>
    <w:pPr>
      <w:widowControl w:val="0"/>
      <w:spacing w:line="240" w:lineRule="auto"/>
      <w:ind w:left="2940" w:leftChars="1400"/>
    </w:pPr>
    <w:rPr>
      <w:rFonts w:ascii="Calibri" w:hAnsi="Calibri" w:eastAsia="宋体"/>
      <w:sz w:val="21"/>
      <w:szCs w:val="22"/>
    </w:rPr>
  </w:style>
  <w:style w:type="paragraph" w:styleId="49">
    <w:name w:val="index 3"/>
    <w:basedOn w:val="1"/>
    <w:next w:val="1"/>
    <w:qFormat/>
    <w:uiPriority w:val="0"/>
    <w:pPr>
      <w:widowControl w:val="0"/>
      <w:spacing w:line="240" w:lineRule="auto"/>
      <w:ind w:left="400" w:leftChars="400"/>
    </w:pPr>
    <w:rPr>
      <w:rFonts w:eastAsia="宋体"/>
      <w:sz w:val="21"/>
      <w:szCs w:val="24"/>
    </w:rPr>
  </w:style>
  <w:style w:type="paragraph" w:styleId="50">
    <w:name w:val="Date"/>
    <w:basedOn w:val="1"/>
    <w:next w:val="1"/>
    <w:link w:val="159"/>
    <w:qFormat/>
    <w:uiPriority w:val="99"/>
    <w:pPr>
      <w:widowControl w:val="0"/>
      <w:autoSpaceDE w:val="0"/>
      <w:autoSpaceDN w:val="0"/>
      <w:adjustRightInd w:val="0"/>
      <w:spacing w:line="240" w:lineRule="auto"/>
      <w:textAlignment w:val="baseline"/>
    </w:pPr>
    <w:rPr>
      <w:rFonts w:ascii="宋体"/>
      <w:kern w:val="0"/>
      <w:sz w:val="28"/>
      <w:szCs w:val="20"/>
    </w:rPr>
  </w:style>
  <w:style w:type="paragraph" w:styleId="51">
    <w:name w:val="Body Text Indent 2"/>
    <w:basedOn w:val="1"/>
    <w:link w:val="160"/>
    <w:unhideWhenUsed/>
    <w:qFormat/>
    <w:uiPriority w:val="0"/>
    <w:pPr>
      <w:widowControl w:val="0"/>
      <w:spacing w:after="120" w:line="480" w:lineRule="auto"/>
      <w:ind w:left="420" w:leftChars="200"/>
    </w:pPr>
    <w:rPr>
      <w:rFonts w:eastAsia="宋体"/>
      <w:szCs w:val="21"/>
    </w:rPr>
  </w:style>
  <w:style w:type="paragraph" w:styleId="52">
    <w:name w:val="endnote text"/>
    <w:basedOn w:val="1"/>
    <w:link w:val="161"/>
    <w:qFormat/>
    <w:uiPriority w:val="0"/>
    <w:pPr>
      <w:widowControl w:val="0"/>
      <w:snapToGrid w:val="0"/>
      <w:spacing w:line="240" w:lineRule="auto"/>
      <w:jc w:val="left"/>
    </w:pPr>
    <w:rPr>
      <w:kern w:val="0"/>
      <w:sz w:val="20"/>
      <w:szCs w:val="24"/>
    </w:rPr>
  </w:style>
  <w:style w:type="paragraph" w:styleId="53">
    <w:name w:val="List Continue 5"/>
    <w:basedOn w:val="1"/>
    <w:qFormat/>
    <w:uiPriority w:val="0"/>
    <w:pPr>
      <w:widowControl w:val="0"/>
      <w:spacing w:after="120" w:line="240" w:lineRule="auto"/>
      <w:ind w:left="2100" w:leftChars="1000"/>
    </w:pPr>
    <w:rPr>
      <w:rFonts w:eastAsia="宋体"/>
      <w:sz w:val="21"/>
      <w:szCs w:val="24"/>
    </w:rPr>
  </w:style>
  <w:style w:type="paragraph" w:styleId="54">
    <w:name w:val="Balloon Text"/>
    <w:basedOn w:val="1"/>
    <w:link w:val="162"/>
    <w:qFormat/>
    <w:uiPriority w:val="99"/>
    <w:pPr>
      <w:spacing w:line="240" w:lineRule="auto"/>
    </w:pPr>
    <w:rPr>
      <w:sz w:val="18"/>
      <w:szCs w:val="18"/>
    </w:rPr>
  </w:style>
  <w:style w:type="paragraph" w:styleId="55">
    <w:name w:val="footer"/>
    <w:basedOn w:val="1"/>
    <w:link w:val="163"/>
    <w:qFormat/>
    <w:uiPriority w:val="99"/>
    <w:pPr>
      <w:tabs>
        <w:tab w:val="center" w:pos="4153"/>
        <w:tab w:val="right" w:pos="8306"/>
      </w:tabs>
      <w:snapToGrid w:val="0"/>
      <w:spacing w:line="240" w:lineRule="auto"/>
      <w:jc w:val="left"/>
    </w:pPr>
    <w:rPr>
      <w:sz w:val="18"/>
      <w:szCs w:val="18"/>
    </w:rPr>
  </w:style>
  <w:style w:type="paragraph" w:styleId="56">
    <w:name w:val="envelope return"/>
    <w:basedOn w:val="1"/>
    <w:qFormat/>
    <w:uiPriority w:val="0"/>
    <w:pPr>
      <w:widowControl w:val="0"/>
      <w:snapToGrid w:val="0"/>
      <w:spacing w:line="240" w:lineRule="auto"/>
    </w:pPr>
    <w:rPr>
      <w:rFonts w:ascii="Arial" w:hAnsi="Arial" w:eastAsia="宋体" w:cs="Arial"/>
      <w:sz w:val="21"/>
      <w:szCs w:val="24"/>
    </w:rPr>
  </w:style>
  <w:style w:type="paragraph" w:styleId="57">
    <w:name w:val="header"/>
    <w:basedOn w:val="1"/>
    <w:link w:val="164"/>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58">
    <w:name w:val="Signature"/>
    <w:basedOn w:val="1"/>
    <w:link w:val="165"/>
    <w:qFormat/>
    <w:uiPriority w:val="0"/>
    <w:pPr>
      <w:widowControl w:val="0"/>
      <w:spacing w:line="240" w:lineRule="auto"/>
      <w:ind w:left="100" w:leftChars="2100"/>
    </w:pPr>
    <w:rPr>
      <w:rFonts w:eastAsia="宋体"/>
      <w:sz w:val="21"/>
      <w:szCs w:val="24"/>
      <w:lang w:val="zh-CN"/>
    </w:rPr>
  </w:style>
  <w:style w:type="paragraph" w:styleId="59">
    <w:name w:val="toc 1"/>
    <w:basedOn w:val="1"/>
    <w:next w:val="1"/>
    <w:link w:val="166"/>
    <w:qFormat/>
    <w:uiPriority w:val="39"/>
  </w:style>
  <w:style w:type="paragraph" w:styleId="60">
    <w:name w:val="List Continue 4"/>
    <w:basedOn w:val="1"/>
    <w:qFormat/>
    <w:uiPriority w:val="0"/>
    <w:pPr>
      <w:widowControl w:val="0"/>
      <w:spacing w:after="120" w:line="240" w:lineRule="auto"/>
      <w:ind w:left="1680" w:leftChars="800"/>
    </w:pPr>
    <w:rPr>
      <w:rFonts w:eastAsia="宋体"/>
      <w:sz w:val="21"/>
      <w:szCs w:val="24"/>
    </w:rPr>
  </w:style>
  <w:style w:type="paragraph" w:styleId="61">
    <w:name w:val="toc 4"/>
    <w:basedOn w:val="1"/>
    <w:next w:val="1"/>
    <w:qFormat/>
    <w:uiPriority w:val="39"/>
    <w:pPr>
      <w:ind w:left="1260" w:leftChars="600"/>
    </w:pPr>
  </w:style>
  <w:style w:type="paragraph" w:styleId="62">
    <w:name w:val="index heading"/>
    <w:basedOn w:val="1"/>
    <w:next w:val="63"/>
    <w:qFormat/>
    <w:uiPriority w:val="0"/>
    <w:pPr>
      <w:widowControl w:val="0"/>
      <w:spacing w:line="240" w:lineRule="auto"/>
    </w:pPr>
    <w:rPr>
      <w:rFonts w:ascii="Arial" w:hAnsi="Arial" w:eastAsia="宋体" w:cs="Arial"/>
      <w:b/>
      <w:bCs/>
      <w:sz w:val="21"/>
      <w:szCs w:val="24"/>
    </w:rPr>
  </w:style>
  <w:style w:type="paragraph" w:styleId="63">
    <w:name w:val="index 1"/>
    <w:basedOn w:val="1"/>
    <w:next w:val="1"/>
    <w:qFormat/>
    <w:uiPriority w:val="0"/>
    <w:pPr>
      <w:widowControl w:val="0"/>
      <w:spacing w:line="240" w:lineRule="auto"/>
    </w:pPr>
    <w:rPr>
      <w:rFonts w:eastAsia="宋体"/>
      <w:sz w:val="21"/>
      <w:szCs w:val="24"/>
    </w:rPr>
  </w:style>
  <w:style w:type="paragraph" w:styleId="64">
    <w:name w:val="Subtitle"/>
    <w:basedOn w:val="1"/>
    <w:link w:val="167"/>
    <w:qFormat/>
    <w:uiPriority w:val="0"/>
    <w:pPr>
      <w:widowControl w:val="0"/>
      <w:spacing w:before="240" w:after="60" w:line="312" w:lineRule="auto"/>
      <w:jc w:val="center"/>
      <w:outlineLvl w:val="1"/>
    </w:pPr>
    <w:rPr>
      <w:rFonts w:ascii="Arial" w:hAnsi="Arial" w:eastAsia="宋体"/>
      <w:b/>
      <w:bCs/>
      <w:kern w:val="28"/>
      <w:szCs w:val="32"/>
      <w:lang w:val="zh-CN"/>
    </w:rPr>
  </w:style>
  <w:style w:type="paragraph" w:styleId="65">
    <w:name w:val="List Number 5"/>
    <w:basedOn w:val="1"/>
    <w:qFormat/>
    <w:uiPriority w:val="0"/>
    <w:pPr>
      <w:widowControl w:val="0"/>
      <w:numPr>
        <w:ilvl w:val="0"/>
        <w:numId w:val="8"/>
      </w:numPr>
      <w:spacing w:line="240" w:lineRule="auto"/>
    </w:pPr>
    <w:rPr>
      <w:rFonts w:eastAsia="宋体"/>
      <w:sz w:val="21"/>
      <w:szCs w:val="24"/>
    </w:rPr>
  </w:style>
  <w:style w:type="paragraph" w:styleId="66">
    <w:name w:val="List"/>
    <w:basedOn w:val="1"/>
    <w:next w:val="37"/>
    <w:qFormat/>
    <w:uiPriority w:val="0"/>
    <w:pPr>
      <w:tabs>
        <w:tab w:val="left" w:pos="1080"/>
      </w:tabs>
      <w:spacing w:line="240" w:lineRule="auto"/>
      <w:ind w:left="454" w:hanging="454"/>
      <w:contextualSpacing/>
      <w:jc w:val="left"/>
    </w:pPr>
    <w:rPr>
      <w:rFonts w:eastAsia="微软雅黑" w:asciiTheme="minorHAnsi" w:hAnsiTheme="minorHAnsi" w:cstheme="minorBidi"/>
      <w:b/>
      <w:kern w:val="0"/>
      <w:sz w:val="22"/>
      <w:szCs w:val="22"/>
      <w:lang w:eastAsia="en-US" w:bidi="en-US"/>
    </w:rPr>
  </w:style>
  <w:style w:type="paragraph" w:styleId="67">
    <w:name w:val="footnote text"/>
    <w:basedOn w:val="1"/>
    <w:link w:val="168"/>
    <w:qFormat/>
    <w:uiPriority w:val="0"/>
    <w:pPr>
      <w:widowControl w:val="0"/>
      <w:snapToGrid w:val="0"/>
      <w:spacing w:line="240" w:lineRule="auto"/>
      <w:jc w:val="left"/>
    </w:pPr>
    <w:rPr>
      <w:rFonts w:eastAsia="宋体"/>
      <w:sz w:val="18"/>
      <w:szCs w:val="20"/>
      <w:lang w:val="zh-CN"/>
    </w:rPr>
  </w:style>
  <w:style w:type="paragraph" w:styleId="68">
    <w:name w:val="toc 6"/>
    <w:basedOn w:val="1"/>
    <w:next w:val="1"/>
    <w:unhideWhenUsed/>
    <w:qFormat/>
    <w:uiPriority w:val="39"/>
    <w:pPr>
      <w:widowControl w:val="0"/>
      <w:spacing w:line="240" w:lineRule="auto"/>
      <w:ind w:left="2100" w:leftChars="1000"/>
    </w:pPr>
    <w:rPr>
      <w:rFonts w:ascii="Calibri" w:hAnsi="Calibri" w:eastAsia="宋体"/>
      <w:sz w:val="21"/>
      <w:szCs w:val="22"/>
    </w:rPr>
  </w:style>
  <w:style w:type="paragraph" w:styleId="69">
    <w:name w:val="List 5"/>
    <w:basedOn w:val="1"/>
    <w:qFormat/>
    <w:uiPriority w:val="0"/>
    <w:pPr>
      <w:tabs>
        <w:tab w:val="left" w:pos="1985"/>
      </w:tabs>
      <w:spacing w:line="240" w:lineRule="auto"/>
      <w:ind w:left="1985" w:hanging="397"/>
      <w:contextualSpacing/>
      <w:jc w:val="left"/>
    </w:pPr>
    <w:rPr>
      <w:rFonts w:eastAsia="微软雅黑" w:asciiTheme="minorHAnsi" w:hAnsiTheme="minorHAnsi" w:cstheme="minorBidi"/>
      <w:kern w:val="0"/>
      <w:sz w:val="22"/>
      <w:szCs w:val="22"/>
      <w:lang w:eastAsia="en-US" w:bidi="en-US"/>
    </w:rPr>
  </w:style>
  <w:style w:type="paragraph" w:styleId="70">
    <w:name w:val="Body Text Indent 3"/>
    <w:basedOn w:val="1"/>
    <w:link w:val="169"/>
    <w:qFormat/>
    <w:uiPriority w:val="0"/>
    <w:pPr>
      <w:widowControl w:val="0"/>
      <w:adjustRightInd w:val="0"/>
      <w:snapToGrid w:val="0"/>
      <w:ind w:firstLine="560"/>
    </w:pPr>
    <w:rPr>
      <w:rFonts w:ascii="宋体" w:hAnsi="宋体"/>
      <w:kern w:val="0"/>
      <w:sz w:val="28"/>
      <w:szCs w:val="24"/>
    </w:rPr>
  </w:style>
  <w:style w:type="paragraph" w:styleId="71">
    <w:name w:val="index 7"/>
    <w:basedOn w:val="1"/>
    <w:next w:val="1"/>
    <w:qFormat/>
    <w:uiPriority w:val="0"/>
    <w:pPr>
      <w:widowControl w:val="0"/>
      <w:spacing w:line="240" w:lineRule="auto"/>
      <w:ind w:left="1200" w:leftChars="1200"/>
    </w:pPr>
    <w:rPr>
      <w:rFonts w:eastAsia="宋体"/>
      <w:sz w:val="21"/>
      <w:szCs w:val="24"/>
    </w:rPr>
  </w:style>
  <w:style w:type="paragraph" w:styleId="72">
    <w:name w:val="index 9"/>
    <w:basedOn w:val="1"/>
    <w:next w:val="1"/>
    <w:qFormat/>
    <w:uiPriority w:val="0"/>
    <w:pPr>
      <w:widowControl w:val="0"/>
      <w:spacing w:line="240" w:lineRule="auto"/>
      <w:ind w:left="1600" w:leftChars="1600"/>
    </w:pPr>
    <w:rPr>
      <w:rFonts w:eastAsia="宋体"/>
      <w:sz w:val="21"/>
      <w:szCs w:val="24"/>
    </w:rPr>
  </w:style>
  <w:style w:type="paragraph" w:styleId="73">
    <w:name w:val="table of figures"/>
    <w:basedOn w:val="1"/>
    <w:next w:val="1"/>
    <w:unhideWhenUsed/>
    <w:qFormat/>
    <w:uiPriority w:val="0"/>
    <w:pPr>
      <w:widowControl w:val="0"/>
      <w:spacing w:before="120" w:line="240" w:lineRule="auto"/>
      <w:jc w:val="left"/>
    </w:pPr>
    <w:rPr>
      <w:rFonts w:ascii="Arial" w:hAnsi="Arial" w:eastAsia="宋体" w:cstheme="minorBidi"/>
      <w:kern w:val="0"/>
      <w:sz w:val="21"/>
      <w:szCs w:val="22"/>
    </w:rPr>
  </w:style>
  <w:style w:type="paragraph" w:styleId="74">
    <w:name w:val="toc 2"/>
    <w:basedOn w:val="1"/>
    <w:next w:val="1"/>
    <w:qFormat/>
    <w:uiPriority w:val="39"/>
    <w:pPr>
      <w:ind w:left="420" w:leftChars="200"/>
    </w:pPr>
  </w:style>
  <w:style w:type="paragraph" w:styleId="75">
    <w:name w:val="toc 9"/>
    <w:basedOn w:val="1"/>
    <w:next w:val="1"/>
    <w:unhideWhenUsed/>
    <w:qFormat/>
    <w:uiPriority w:val="39"/>
    <w:pPr>
      <w:widowControl w:val="0"/>
      <w:spacing w:line="240" w:lineRule="auto"/>
      <w:ind w:left="3360" w:leftChars="1600"/>
    </w:pPr>
    <w:rPr>
      <w:rFonts w:ascii="Calibri" w:hAnsi="Calibri" w:eastAsia="宋体"/>
      <w:sz w:val="21"/>
      <w:szCs w:val="22"/>
    </w:rPr>
  </w:style>
  <w:style w:type="paragraph" w:styleId="76">
    <w:name w:val="Body Text 2"/>
    <w:basedOn w:val="1"/>
    <w:link w:val="170"/>
    <w:unhideWhenUsed/>
    <w:qFormat/>
    <w:uiPriority w:val="0"/>
    <w:pPr>
      <w:widowControl w:val="0"/>
      <w:spacing w:after="120" w:line="480" w:lineRule="auto"/>
    </w:pPr>
    <w:rPr>
      <w:rFonts w:ascii="Arial" w:hAnsi="Arial" w:eastAsia="宋体" w:cstheme="minorBidi"/>
      <w:sz w:val="21"/>
      <w:szCs w:val="22"/>
    </w:rPr>
  </w:style>
  <w:style w:type="paragraph" w:styleId="77">
    <w:name w:val="List 4"/>
    <w:basedOn w:val="1"/>
    <w:qFormat/>
    <w:uiPriority w:val="0"/>
    <w:pPr>
      <w:tabs>
        <w:tab w:val="left" w:pos="1588"/>
      </w:tabs>
      <w:spacing w:line="240" w:lineRule="auto"/>
      <w:ind w:left="1588" w:hanging="397"/>
      <w:contextualSpacing/>
      <w:jc w:val="left"/>
    </w:pPr>
    <w:rPr>
      <w:rFonts w:eastAsia="微软雅黑" w:asciiTheme="minorHAnsi" w:hAnsiTheme="minorHAnsi" w:cstheme="minorBidi"/>
      <w:kern w:val="0"/>
      <w:sz w:val="22"/>
      <w:szCs w:val="22"/>
      <w:lang w:eastAsia="en-US" w:bidi="en-US"/>
    </w:rPr>
  </w:style>
  <w:style w:type="paragraph" w:styleId="78">
    <w:name w:val="List Continue 2"/>
    <w:basedOn w:val="1"/>
    <w:qFormat/>
    <w:uiPriority w:val="0"/>
    <w:pPr>
      <w:widowControl w:val="0"/>
      <w:spacing w:after="120" w:line="240" w:lineRule="auto"/>
      <w:ind w:left="840" w:leftChars="400"/>
    </w:pPr>
    <w:rPr>
      <w:rFonts w:eastAsia="宋体"/>
      <w:sz w:val="21"/>
      <w:szCs w:val="24"/>
    </w:rPr>
  </w:style>
  <w:style w:type="paragraph" w:styleId="79">
    <w:name w:val="Message Header"/>
    <w:basedOn w:val="1"/>
    <w:link w:val="171"/>
    <w:qFormat/>
    <w:uiPriority w:val="0"/>
    <w:pPr>
      <w:widowControl w:val="0"/>
      <w:pBdr>
        <w:top w:val="single" w:color="auto" w:sz="6" w:space="1"/>
        <w:left w:val="single" w:color="auto" w:sz="6" w:space="1"/>
        <w:bottom w:val="single" w:color="auto" w:sz="6" w:space="1"/>
        <w:right w:val="single" w:color="auto" w:sz="6" w:space="1"/>
      </w:pBdr>
      <w:shd w:val="pct20" w:color="auto" w:fill="auto"/>
      <w:spacing w:line="240" w:lineRule="auto"/>
      <w:ind w:left="1080" w:leftChars="500" w:hanging="1080" w:hangingChars="500"/>
    </w:pPr>
    <w:rPr>
      <w:rFonts w:ascii="Arial" w:hAnsi="Arial" w:eastAsia="宋体"/>
      <w:szCs w:val="24"/>
      <w:lang w:val="zh-CN"/>
    </w:rPr>
  </w:style>
  <w:style w:type="paragraph" w:styleId="80">
    <w:name w:val="HTML Preformatted"/>
    <w:basedOn w:val="1"/>
    <w:link w:val="172"/>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eastAsia="宋体"/>
      <w:kern w:val="0"/>
      <w:szCs w:val="24"/>
      <w:lang w:val="zh-CN" w:eastAsia="en-US"/>
    </w:rPr>
  </w:style>
  <w:style w:type="paragraph" w:styleId="81">
    <w:name w:val="Normal (Web)"/>
    <w:basedOn w:val="1"/>
    <w:link w:val="173"/>
    <w:qFormat/>
    <w:uiPriority w:val="99"/>
    <w:pPr>
      <w:spacing w:before="100" w:beforeAutospacing="1" w:after="100" w:afterAutospacing="1" w:line="240" w:lineRule="auto"/>
      <w:jc w:val="left"/>
    </w:pPr>
    <w:rPr>
      <w:rFonts w:ascii="宋体" w:hAnsi="宋体" w:eastAsia="宋体"/>
      <w:kern w:val="0"/>
      <w:szCs w:val="24"/>
    </w:rPr>
  </w:style>
  <w:style w:type="paragraph" w:styleId="82">
    <w:name w:val="List Continue 3"/>
    <w:basedOn w:val="1"/>
    <w:qFormat/>
    <w:uiPriority w:val="0"/>
    <w:pPr>
      <w:widowControl w:val="0"/>
      <w:spacing w:after="120" w:line="240" w:lineRule="auto"/>
      <w:ind w:left="1260" w:leftChars="600"/>
    </w:pPr>
    <w:rPr>
      <w:rFonts w:eastAsia="宋体"/>
      <w:sz w:val="21"/>
      <w:szCs w:val="24"/>
    </w:rPr>
  </w:style>
  <w:style w:type="paragraph" w:styleId="83">
    <w:name w:val="index 2"/>
    <w:basedOn w:val="1"/>
    <w:next w:val="1"/>
    <w:qFormat/>
    <w:uiPriority w:val="0"/>
    <w:pPr>
      <w:widowControl w:val="0"/>
      <w:spacing w:line="240" w:lineRule="auto"/>
      <w:ind w:left="200" w:leftChars="200"/>
    </w:pPr>
    <w:rPr>
      <w:rFonts w:eastAsia="宋体"/>
      <w:sz w:val="21"/>
      <w:szCs w:val="24"/>
    </w:rPr>
  </w:style>
  <w:style w:type="paragraph" w:styleId="84">
    <w:name w:val="Title"/>
    <w:basedOn w:val="1"/>
    <w:link w:val="174"/>
    <w:qFormat/>
    <w:uiPriority w:val="10"/>
    <w:pPr>
      <w:widowControl w:val="0"/>
      <w:spacing w:before="240" w:after="60" w:line="240" w:lineRule="auto"/>
      <w:jc w:val="center"/>
      <w:outlineLvl w:val="0"/>
    </w:pPr>
    <w:rPr>
      <w:rFonts w:eastAsia="隶书" w:cs="Arial"/>
      <w:b/>
      <w:bCs/>
      <w:kern w:val="0"/>
      <w:szCs w:val="32"/>
    </w:rPr>
  </w:style>
  <w:style w:type="paragraph" w:styleId="85">
    <w:name w:val="annotation subject"/>
    <w:basedOn w:val="28"/>
    <w:next w:val="28"/>
    <w:link w:val="175"/>
    <w:qFormat/>
    <w:uiPriority w:val="99"/>
    <w:rPr>
      <w:b/>
      <w:bCs/>
    </w:rPr>
  </w:style>
  <w:style w:type="paragraph" w:styleId="86">
    <w:name w:val="Body Text First Indent"/>
    <w:basedOn w:val="34"/>
    <w:link w:val="176"/>
    <w:qFormat/>
    <w:uiPriority w:val="99"/>
    <w:pPr>
      <w:widowControl w:val="0"/>
      <w:spacing w:after="0"/>
      <w:ind w:firstLine="480"/>
    </w:pPr>
    <w:rPr>
      <w:rFonts w:ascii="仿宋" w:hAnsi="仿宋" w:eastAsia="仿宋"/>
      <w:szCs w:val="24"/>
    </w:rPr>
  </w:style>
  <w:style w:type="paragraph" w:styleId="87">
    <w:name w:val="Body Text First Indent 2"/>
    <w:basedOn w:val="35"/>
    <w:link w:val="177"/>
    <w:qFormat/>
    <w:uiPriority w:val="99"/>
    <w:pPr>
      <w:ind w:firstLine="420"/>
    </w:pPr>
    <w:rPr>
      <w:rFonts w:ascii="Times New Roman" w:hAnsi="Times New Roman" w:eastAsia="宋体" w:cs="Times New Roman"/>
      <w:szCs w:val="24"/>
    </w:rPr>
  </w:style>
  <w:style w:type="table" w:styleId="89">
    <w:name w:val="Table Grid"/>
    <w:basedOn w:val="8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qFormat/>
    <w:uiPriority w:val="0"/>
    <w:pPr>
      <w:widowControl w:val="0"/>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2"/>
    <w:basedOn w:val="88"/>
    <w:qFormat/>
    <w:uiPriority w:val="0"/>
    <w:pPr>
      <w:widowControl w:val="0"/>
    </w:pPr>
    <w:rPr>
      <w:rFonts w:eastAsia="宋体"/>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2">
    <w:name w:val="Table Elegant"/>
    <w:basedOn w:val="88"/>
    <w:qFormat/>
    <w:uiPriority w:val="0"/>
    <w:pPr>
      <w:widowControl w:val="0"/>
    </w:pPr>
    <w:rPr>
      <w:rFonts w:eastAsia="宋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3">
    <w:name w:val="Table Classic 1"/>
    <w:basedOn w:val="88"/>
    <w:qFormat/>
    <w:uiPriority w:val="0"/>
    <w:pPr>
      <w:widowControl w:val="0"/>
    </w:pPr>
    <w:rPr>
      <w:rFonts w:eastAsia="宋体"/>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4">
    <w:name w:val="Table Classic 4"/>
    <w:basedOn w:val="88"/>
    <w:qFormat/>
    <w:uiPriority w:val="0"/>
    <w:pPr>
      <w:widowControl w:val="0"/>
      <w:spacing w:line="360" w:lineRule="auto"/>
      <w:jc w:val="both"/>
    </w:pPr>
    <w:rPr>
      <w:rFonts w:ascii="Calibri" w:hAnsi="Calibri" w:eastAsia="宋体"/>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5">
    <w:name w:val="Table List 7"/>
    <w:basedOn w:val="88"/>
    <w:unhideWhenUsed/>
    <w:qFormat/>
    <w:uiPriority w:val="0"/>
    <w:pPr>
      <w:widowControl w:val="0"/>
    </w:pPr>
    <w:rPr>
      <w:rFonts w:eastAsia="宋体"/>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96">
    <w:name w:val="Table Grid 1"/>
    <w:basedOn w:val="88"/>
    <w:qFormat/>
    <w:uiPriority w:val="0"/>
    <w:pPr>
      <w:widowControl w:val="0"/>
    </w:pPr>
    <w:rPr>
      <w:rFonts w:ascii="Calibri" w:hAnsi="Calibri" w:eastAsia="宋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97">
    <w:name w:val="Table Grid 2"/>
    <w:basedOn w:val="88"/>
    <w:qFormat/>
    <w:uiPriority w:val="0"/>
    <w:pPr>
      <w:widowControl w:val="0"/>
    </w:pPr>
    <w:rPr>
      <w:rFonts w:eastAsia="宋体"/>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98">
    <w:name w:val="Table Grid 5"/>
    <w:basedOn w:val="88"/>
    <w:qFormat/>
    <w:uiPriority w:val="0"/>
    <w:pPr>
      <w:widowControl w:val="0"/>
    </w:pPr>
    <w:rPr>
      <w:rFonts w:eastAsia="宋体"/>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99">
    <w:name w:val="Table Grid 8"/>
    <w:basedOn w:val="88"/>
    <w:unhideWhenUsed/>
    <w:qFormat/>
    <w:uiPriority w:val="0"/>
    <w:pPr>
      <w:widowControl w:val="0"/>
    </w:pPr>
    <w:rPr>
      <w:rFonts w:eastAsia="宋体"/>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00">
    <w:name w:val="Table Professional"/>
    <w:basedOn w:val="88"/>
    <w:qFormat/>
    <w:uiPriority w:val="0"/>
    <w:pPr>
      <w:widowControl w:val="0"/>
    </w:pPr>
    <w:rPr>
      <w:rFonts w:eastAsia="宋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01">
    <w:name w:val="Light Shading"/>
    <w:basedOn w:val="88"/>
    <w:qFormat/>
    <w:uiPriority w:val="60"/>
    <w:rPr>
      <w:rFonts w:ascii="Arial" w:hAnsi="Arial" w:eastAsia="宋体" w:cstheme="minorBidi"/>
      <w:color w:val="000000" w:themeColor="text1" w:themeShade="BF"/>
      <w:kern w:val="2"/>
      <w:sz w:val="21"/>
      <w:szCs w:val="22"/>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02">
    <w:name w:val="Light Shading Accent 1"/>
    <w:basedOn w:val="88"/>
    <w:qFormat/>
    <w:uiPriority w:val="60"/>
    <w:rPr>
      <w:rFonts w:ascii="Arial" w:hAnsi="Arial" w:eastAsia="宋体" w:cstheme="minorBidi"/>
      <w:color w:val="2E75B6" w:themeColor="accent1" w:themeShade="BF"/>
      <w:kern w:val="2"/>
      <w:sz w:val="21"/>
      <w:szCs w:val="22"/>
    </w:rPr>
    <w:tblPr>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103">
    <w:name w:val="Light Shading Accent 2"/>
    <w:basedOn w:val="88"/>
    <w:qFormat/>
    <w:uiPriority w:val="60"/>
    <w:rPr>
      <w:rFonts w:ascii="Arial" w:hAnsi="Arial" w:eastAsia="宋体" w:cstheme="minorBidi"/>
      <w:color w:val="C55A11" w:themeColor="accent2" w:themeShade="BF"/>
      <w:kern w:val="2"/>
      <w:sz w:val="21"/>
      <w:szCs w:val="22"/>
    </w:rPr>
    <w:tblPr>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104">
    <w:name w:val="Light Shading Accent 3"/>
    <w:basedOn w:val="88"/>
    <w:qFormat/>
    <w:uiPriority w:val="60"/>
    <w:rPr>
      <w:rFonts w:ascii="Arial" w:hAnsi="Arial" w:eastAsia="宋体" w:cstheme="minorBidi"/>
      <w:color w:val="7C7C7C" w:themeColor="accent3" w:themeShade="BF"/>
      <w:kern w:val="2"/>
      <w:sz w:val="21"/>
      <w:szCs w:val="22"/>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105">
    <w:name w:val="Light Shading Accent 4"/>
    <w:basedOn w:val="88"/>
    <w:qFormat/>
    <w:uiPriority w:val="60"/>
    <w:rPr>
      <w:rFonts w:ascii="Arial" w:hAnsi="Arial" w:eastAsia="宋体" w:cstheme="minorBidi"/>
      <w:color w:val="BF9000" w:themeColor="accent4" w:themeShade="BF"/>
      <w:kern w:val="2"/>
      <w:sz w:val="21"/>
      <w:szCs w:val="22"/>
    </w:rPr>
    <w:tblPr>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106">
    <w:name w:val="Light Shading Accent 5"/>
    <w:basedOn w:val="88"/>
    <w:qFormat/>
    <w:uiPriority w:val="60"/>
    <w:rPr>
      <w:rFonts w:ascii="Arial" w:hAnsi="Arial" w:eastAsia="宋体" w:cstheme="minorBidi"/>
      <w:color w:val="2F5597" w:themeColor="accent5" w:themeShade="BF"/>
      <w:kern w:val="2"/>
      <w:sz w:val="21"/>
      <w:szCs w:val="22"/>
    </w:rPr>
    <w:tblPr>
      <w:tblBorders>
        <w:top w:val="single" w:color="4472C4" w:themeColor="accent5" w:sz="8" w:space="0"/>
        <w:bottom w:val="single" w:color="4472C4" w:themeColor="accent5" w:sz="8" w:space="0"/>
      </w:tblBorders>
    </w:tblPr>
    <w:tblStylePr w:type="firstRow">
      <w:pPr>
        <w:spacing w:before="0" w:after="0" w:line="240" w:lineRule="auto"/>
      </w:pPr>
      <w:rPr>
        <w:b/>
        <w:bCs/>
      </w:rPr>
      <w:tblPr/>
      <w:tcPr>
        <w:tcBorders>
          <w:top w:val="single" w:color="4472C4" w:themeColor="accent5" w:sz="8" w:space="0"/>
          <w:left w:val="nil"/>
          <w:bottom w:val="single" w:color="4472C4" w:themeColor="accent5" w:sz="8" w:space="0"/>
          <w:right w:val="nil"/>
          <w:insideH w:val="nil"/>
          <w:insideV w:val="nil"/>
        </w:tcBorders>
      </w:tcPr>
    </w:tblStylePr>
    <w:tblStylePr w:type="lastRow">
      <w:pPr>
        <w:spacing w:before="0" w:after="0" w:line="240" w:lineRule="auto"/>
      </w:pPr>
      <w:rPr>
        <w:b/>
        <w:bCs/>
      </w:rPr>
      <w:tblPr/>
      <w:tcPr>
        <w:tcBorders>
          <w:top w:val="single" w:color="4472C4" w:themeColor="accent5" w:sz="8" w:space="0"/>
          <w:left w:val="nil"/>
          <w:bottom w:val="single" w:color="4472C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5" w:themeFillTint="3F"/>
      </w:tcPr>
    </w:tblStylePr>
    <w:tblStylePr w:type="band1Horz">
      <w:tblPr/>
      <w:tcPr>
        <w:tcBorders>
          <w:left w:val="nil"/>
          <w:right w:val="nil"/>
          <w:insideH w:val="nil"/>
          <w:insideV w:val="nil"/>
        </w:tcBorders>
        <w:shd w:val="clear" w:color="auto" w:fill="D0DCF0" w:themeFill="accent5" w:themeFillTint="3F"/>
      </w:tcPr>
    </w:tblStylePr>
  </w:style>
  <w:style w:type="table" w:styleId="107">
    <w:name w:val="Light Shading Accent 6"/>
    <w:basedOn w:val="88"/>
    <w:qFormat/>
    <w:uiPriority w:val="60"/>
    <w:rPr>
      <w:rFonts w:ascii="Arial" w:hAnsi="Arial" w:eastAsia="宋体" w:cstheme="minorBidi"/>
      <w:color w:val="548235" w:themeColor="accent6" w:themeShade="BF"/>
      <w:kern w:val="2"/>
      <w:sz w:val="21"/>
      <w:szCs w:val="22"/>
    </w:rPr>
    <w:tblPr>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108">
    <w:name w:val="Light List"/>
    <w:basedOn w:val="88"/>
    <w:qFormat/>
    <w:uiPriority w:val="61"/>
    <w:rPr>
      <w:rFonts w:ascii="Arial" w:hAnsi="Arial" w:eastAsia="宋体" w:cstheme="minorBidi"/>
      <w:kern w:val="2"/>
      <w:sz w:val="21"/>
      <w:szCs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9">
    <w:name w:val="Light List Accent 4"/>
    <w:basedOn w:val="88"/>
    <w:qFormat/>
    <w:uiPriority w:val="61"/>
    <w:rPr>
      <w:rFonts w:ascii="Arial" w:hAnsi="Arial" w:eastAsia="宋体" w:cstheme="minorBidi"/>
      <w:kern w:val="2"/>
      <w:sz w:val="21"/>
      <w:szCs w:val="22"/>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110">
    <w:name w:val="Light Grid Accent 4"/>
    <w:basedOn w:val="88"/>
    <w:qFormat/>
    <w:uiPriority w:val="62"/>
    <w:rPr>
      <w:rFonts w:ascii="Arial" w:hAnsi="Arial" w:eastAsia="宋体" w:cstheme="minorBidi"/>
      <w:kern w:val="2"/>
      <w:sz w:val="21"/>
      <w:szCs w:val="22"/>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111">
    <w:name w:val="Medium Shading 2 Accent 1"/>
    <w:basedOn w:val="88"/>
    <w:qFormat/>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12">
    <w:name w:val="Medium Shading 2 Accent 2"/>
    <w:basedOn w:val="88"/>
    <w:qFormat/>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13">
    <w:name w:val="Medium Shading 2 Accent 3"/>
    <w:basedOn w:val="88"/>
    <w:qFormat/>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14">
    <w:name w:val="Medium Shading 2 Accent 4"/>
    <w:basedOn w:val="88"/>
    <w:qFormat/>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15">
    <w:name w:val="Medium Grid 1 Accent 2"/>
    <w:basedOn w:val="88"/>
    <w:unhideWhenUsed/>
    <w:qFormat/>
    <w:uiPriority w:val="67"/>
    <w:rPr>
      <w:rFonts w:asciiTheme="minorHAnsi" w:hAnsiTheme="minorHAnsi" w:eastAsiaTheme="minorEastAsia" w:cstheme="minorBidi"/>
      <w:kern w:val="2"/>
      <w:sz w:val="21"/>
      <w:szCs w:val="22"/>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16">
    <w:name w:val="Colorful List Accent 1"/>
    <w:basedOn w:val="88"/>
    <w:qFormat/>
    <w:uiPriority w:val="34"/>
    <w:rPr>
      <w:color w:val="000000"/>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118">
    <w:name w:val="Strong"/>
    <w:qFormat/>
    <w:uiPriority w:val="22"/>
    <w:rPr>
      <w:b/>
      <w:bCs/>
    </w:rPr>
  </w:style>
  <w:style w:type="character" w:styleId="119">
    <w:name w:val="endnote reference"/>
    <w:qFormat/>
    <w:uiPriority w:val="0"/>
    <w:rPr>
      <w:vertAlign w:val="superscript"/>
    </w:rPr>
  </w:style>
  <w:style w:type="character" w:styleId="120">
    <w:name w:val="page number"/>
    <w:basedOn w:val="117"/>
    <w:qFormat/>
    <w:uiPriority w:val="0"/>
  </w:style>
  <w:style w:type="character" w:styleId="121">
    <w:name w:val="FollowedHyperlink"/>
    <w:basedOn w:val="117"/>
    <w:unhideWhenUsed/>
    <w:qFormat/>
    <w:uiPriority w:val="99"/>
    <w:rPr>
      <w:color w:val="954F72"/>
      <w:u w:val="single"/>
    </w:rPr>
  </w:style>
  <w:style w:type="character" w:styleId="122">
    <w:name w:val="Emphasis"/>
    <w:qFormat/>
    <w:uiPriority w:val="20"/>
    <w:rPr>
      <w:i/>
      <w:iCs/>
    </w:rPr>
  </w:style>
  <w:style w:type="character" w:styleId="123">
    <w:name w:val="line number"/>
    <w:qFormat/>
    <w:uiPriority w:val="0"/>
    <w:rPr>
      <w:rFonts w:ascii="Tahoma" w:hAnsi="Tahoma" w:eastAsia="黑体"/>
      <w:kern w:val="2"/>
      <w:sz w:val="21"/>
      <w:lang w:val="en-US" w:eastAsia="zh-CN" w:bidi="ar-SA"/>
    </w:rPr>
  </w:style>
  <w:style w:type="character" w:styleId="124">
    <w:name w:val="HTML Definition"/>
    <w:qFormat/>
    <w:uiPriority w:val="0"/>
    <w:rPr>
      <w:rFonts w:ascii="Tahoma" w:hAnsi="Tahoma" w:eastAsia="黑体"/>
      <w:i/>
      <w:iCs/>
      <w:kern w:val="2"/>
      <w:sz w:val="21"/>
      <w:lang w:val="en-US" w:eastAsia="zh-CN" w:bidi="ar-SA"/>
    </w:rPr>
  </w:style>
  <w:style w:type="character" w:styleId="125">
    <w:name w:val="HTML Typewriter"/>
    <w:qFormat/>
    <w:uiPriority w:val="0"/>
    <w:rPr>
      <w:rFonts w:ascii="宋体" w:hAnsi="宋体" w:eastAsia="宋体" w:cs="宋体"/>
      <w:kern w:val="2"/>
      <w:sz w:val="18"/>
      <w:szCs w:val="18"/>
      <w:lang w:val="en-US" w:eastAsia="zh-CN" w:bidi="ar-SA"/>
    </w:rPr>
  </w:style>
  <w:style w:type="character" w:styleId="126">
    <w:name w:val="HTML Acronym"/>
    <w:qFormat/>
    <w:uiPriority w:val="0"/>
    <w:rPr>
      <w:rFonts w:ascii="Tahoma" w:hAnsi="Tahoma" w:eastAsia="黑体"/>
      <w:kern w:val="2"/>
      <w:sz w:val="21"/>
      <w:lang w:val="en-US" w:eastAsia="zh-CN" w:bidi="ar-SA"/>
    </w:rPr>
  </w:style>
  <w:style w:type="character" w:styleId="127">
    <w:name w:val="HTML Variable"/>
    <w:qFormat/>
    <w:uiPriority w:val="0"/>
    <w:rPr>
      <w:i/>
      <w:iCs/>
    </w:rPr>
  </w:style>
  <w:style w:type="character" w:styleId="128">
    <w:name w:val="Hyperlink"/>
    <w:unhideWhenUsed/>
    <w:qFormat/>
    <w:uiPriority w:val="99"/>
    <w:rPr>
      <w:color w:val="0563C1"/>
      <w:u w:val="single"/>
    </w:rPr>
  </w:style>
  <w:style w:type="character" w:styleId="129">
    <w:name w:val="HTML Code"/>
    <w:qFormat/>
    <w:uiPriority w:val="99"/>
    <w:rPr>
      <w:rFonts w:ascii="宋体" w:hAnsi="宋体" w:eastAsia="宋体" w:cs="宋体"/>
      <w:sz w:val="24"/>
      <w:szCs w:val="24"/>
    </w:rPr>
  </w:style>
  <w:style w:type="character" w:styleId="130">
    <w:name w:val="annotation reference"/>
    <w:qFormat/>
    <w:uiPriority w:val="99"/>
    <w:rPr>
      <w:sz w:val="21"/>
      <w:szCs w:val="21"/>
    </w:rPr>
  </w:style>
  <w:style w:type="character" w:styleId="131">
    <w:name w:val="HTML Cite"/>
    <w:qFormat/>
    <w:uiPriority w:val="0"/>
    <w:rPr>
      <w:i/>
      <w:iCs/>
    </w:rPr>
  </w:style>
  <w:style w:type="character" w:styleId="132">
    <w:name w:val="footnote reference"/>
    <w:qFormat/>
    <w:uiPriority w:val="0"/>
    <w:rPr>
      <w:vertAlign w:val="superscript"/>
    </w:rPr>
  </w:style>
  <w:style w:type="character" w:styleId="133">
    <w:name w:val="HTML Keyboard"/>
    <w:qFormat/>
    <w:uiPriority w:val="0"/>
    <w:rPr>
      <w:rFonts w:ascii="Courier New" w:hAnsi="Courier New" w:eastAsia="黑体" w:cs="Courier New"/>
      <w:kern w:val="2"/>
      <w:sz w:val="20"/>
      <w:szCs w:val="20"/>
      <w:lang w:val="en-US" w:eastAsia="zh-CN" w:bidi="ar-SA"/>
    </w:rPr>
  </w:style>
  <w:style w:type="character" w:styleId="134">
    <w:name w:val="HTML Sample"/>
    <w:qFormat/>
    <w:uiPriority w:val="0"/>
    <w:rPr>
      <w:rFonts w:ascii="Courier New" w:hAnsi="Courier New" w:eastAsia="黑体" w:cs="Courier New"/>
      <w:kern w:val="2"/>
      <w:sz w:val="21"/>
      <w:lang w:val="en-US" w:eastAsia="zh-CN" w:bidi="ar-SA"/>
    </w:rPr>
  </w:style>
  <w:style w:type="character" w:customStyle="1" w:styleId="135">
    <w:name w:val="标题 1 字符"/>
    <w:link w:val="3"/>
    <w:qFormat/>
    <w:uiPriority w:val="0"/>
    <w:rPr>
      <w:rFonts w:ascii="仿宋_GB2312" w:eastAsia="黑体"/>
      <w:kern w:val="44"/>
      <w:sz w:val="32"/>
      <w:szCs w:val="28"/>
    </w:rPr>
  </w:style>
  <w:style w:type="character" w:customStyle="1" w:styleId="136">
    <w:name w:val="标题 2 字符"/>
    <w:link w:val="4"/>
    <w:qFormat/>
    <w:uiPriority w:val="0"/>
    <w:rPr>
      <w:rFonts w:eastAsia="楷体"/>
      <w:kern w:val="2"/>
      <w:sz w:val="32"/>
      <w:szCs w:val="28"/>
    </w:rPr>
  </w:style>
  <w:style w:type="character" w:customStyle="1" w:styleId="137">
    <w:name w:val="标题 3 字符"/>
    <w:link w:val="5"/>
    <w:qFormat/>
    <w:uiPriority w:val="0"/>
    <w:rPr>
      <w:b/>
      <w:kern w:val="2"/>
      <w:sz w:val="32"/>
      <w:szCs w:val="28"/>
    </w:rPr>
  </w:style>
  <w:style w:type="character" w:customStyle="1" w:styleId="138">
    <w:name w:val="标题 4 字符"/>
    <w:link w:val="6"/>
    <w:qFormat/>
    <w:uiPriority w:val="0"/>
    <w:rPr>
      <w:b/>
      <w:kern w:val="2"/>
      <w:sz w:val="32"/>
      <w:szCs w:val="28"/>
    </w:rPr>
  </w:style>
  <w:style w:type="character" w:customStyle="1" w:styleId="139">
    <w:name w:val="标题 5 字符"/>
    <w:link w:val="7"/>
    <w:qFormat/>
    <w:uiPriority w:val="0"/>
    <w:rPr>
      <w:b/>
      <w:bCs/>
      <w:kern w:val="2"/>
      <w:sz w:val="28"/>
      <w:szCs w:val="28"/>
    </w:rPr>
  </w:style>
  <w:style w:type="character" w:customStyle="1" w:styleId="140">
    <w:name w:val="标题 6 字符"/>
    <w:link w:val="8"/>
    <w:qFormat/>
    <w:uiPriority w:val="0"/>
    <w:rPr>
      <w:b/>
      <w:bCs/>
      <w:kern w:val="2"/>
      <w:sz w:val="28"/>
      <w:szCs w:val="24"/>
    </w:rPr>
  </w:style>
  <w:style w:type="character" w:customStyle="1" w:styleId="141">
    <w:name w:val="标题 7 字符"/>
    <w:link w:val="9"/>
    <w:qFormat/>
    <w:uiPriority w:val="0"/>
    <w:rPr>
      <w:b/>
      <w:bCs/>
      <w:kern w:val="2"/>
      <w:sz w:val="32"/>
      <w:szCs w:val="28"/>
    </w:rPr>
  </w:style>
  <w:style w:type="character" w:customStyle="1" w:styleId="142">
    <w:name w:val="标题 8 字符"/>
    <w:link w:val="10"/>
    <w:qFormat/>
    <w:uiPriority w:val="9"/>
    <w:rPr>
      <w:b/>
      <w:kern w:val="2"/>
      <w:sz w:val="28"/>
      <w:szCs w:val="28"/>
    </w:rPr>
  </w:style>
  <w:style w:type="character" w:customStyle="1" w:styleId="143">
    <w:name w:val="标题 9 字符"/>
    <w:link w:val="11"/>
    <w:qFormat/>
    <w:uiPriority w:val="9"/>
    <w:rPr>
      <w:rFonts w:ascii="Arial" w:hAnsi="Arial" w:eastAsia="黑体"/>
      <w:kern w:val="2"/>
      <w:sz w:val="28"/>
      <w:szCs w:val="21"/>
    </w:rPr>
  </w:style>
  <w:style w:type="character" w:customStyle="1" w:styleId="144">
    <w:name w:val="宏文本 字符1"/>
    <w:basedOn w:val="117"/>
    <w:link w:val="2"/>
    <w:uiPriority w:val="0"/>
    <w:rPr>
      <w:rFonts w:ascii="Courier New" w:hAnsi="Courier New" w:eastAsia="宋体"/>
      <w:kern w:val="2"/>
      <w:sz w:val="24"/>
      <w:szCs w:val="24"/>
    </w:rPr>
  </w:style>
  <w:style w:type="character" w:customStyle="1" w:styleId="145">
    <w:name w:val="注释标题 字符1"/>
    <w:basedOn w:val="117"/>
    <w:link w:val="16"/>
    <w:uiPriority w:val="0"/>
    <w:rPr>
      <w:rFonts w:eastAsia="宋体"/>
      <w:kern w:val="2"/>
      <w:sz w:val="21"/>
      <w:szCs w:val="24"/>
      <w:lang w:val="zh-CN" w:eastAsia="zh-CN"/>
    </w:rPr>
  </w:style>
  <w:style w:type="character" w:customStyle="1" w:styleId="146">
    <w:name w:val="电子邮件签名 字符1"/>
    <w:basedOn w:val="117"/>
    <w:link w:val="19"/>
    <w:uiPriority w:val="0"/>
    <w:rPr>
      <w:rFonts w:eastAsia="宋体"/>
      <w:kern w:val="2"/>
      <w:sz w:val="21"/>
      <w:szCs w:val="24"/>
      <w:lang w:val="zh-CN" w:eastAsia="zh-CN"/>
    </w:rPr>
  </w:style>
  <w:style w:type="character" w:customStyle="1" w:styleId="147">
    <w:name w:val="正文缩进 字符"/>
    <w:link w:val="21"/>
    <w:qFormat/>
    <w:uiPriority w:val="0"/>
    <w:rPr>
      <w:rFonts w:eastAsia="宋体"/>
      <w:kern w:val="2"/>
      <w:sz w:val="21"/>
    </w:rPr>
  </w:style>
  <w:style w:type="character" w:customStyle="1" w:styleId="148">
    <w:name w:val="题注 字符"/>
    <w:link w:val="22"/>
    <w:qFormat/>
    <w:uiPriority w:val="2"/>
    <w:rPr>
      <w:rFonts w:ascii="Cambria" w:hAnsi="Cambria" w:eastAsia="黑体"/>
      <w:lang w:val="zh-CN" w:eastAsia="zh-CN"/>
    </w:rPr>
  </w:style>
  <w:style w:type="character" w:customStyle="1" w:styleId="149">
    <w:name w:val="列表项目符号 字符"/>
    <w:link w:val="24"/>
    <w:uiPriority w:val="0"/>
    <w:rPr>
      <w:kern w:val="2"/>
      <w:sz w:val="32"/>
      <w:szCs w:val="28"/>
    </w:rPr>
  </w:style>
  <w:style w:type="character" w:customStyle="1" w:styleId="150">
    <w:name w:val="文档结构图 字符"/>
    <w:basedOn w:val="117"/>
    <w:link w:val="26"/>
    <w:uiPriority w:val="0"/>
    <w:rPr>
      <w:rFonts w:ascii="Heiti SC Light" w:eastAsia="Heiti SC Light" w:hAnsiTheme="minorHAnsi" w:cstheme="minorBidi"/>
      <w:kern w:val="2"/>
      <w:sz w:val="24"/>
      <w:szCs w:val="24"/>
    </w:rPr>
  </w:style>
  <w:style w:type="character" w:customStyle="1" w:styleId="151">
    <w:name w:val="批注文字 字符"/>
    <w:link w:val="28"/>
    <w:qFormat/>
    <w:uiPriority w:val="99"/>
    <w:rPr>
      <w:kern w:val="2"/>
      <w:sz w:val="24"/>
      <w:szCs w:val="28"/>
    </w:rPr>
  </w:style>
  <w:style w:type="character" w:customStyle="1" w:styleId="152">
    <w:name w:val="称呼 字符1"/>
    <w:basedOn w:val="117"/>
    <w:link w:val="30"/>
    <w:uiPriority w:val="0"/>
    <w:rPr>
      <w:rFonts w:eastAsia="宋体"/>
      <w:kern w:val="2"/>
      <w:sz w:val="21"/>
      <w:szCs w:val="24"/>
      <w:lang w:val="zh-CN" w:eastAsia="zh-CN"/>
    </w:rPr>
  </w:style>
  <w:style w:type="character" w:customStyle="1" w:styleId="153">
    <w:name w:val="正文文本 3 字符"/>
    <w:basedOn w:val="117"/>
    <w:link w:val="31"/>
    <w:uiPriority w:val="0"/>
    <w:rPr>
      <w:rFonts w:ascii="Arial" w:hAnsi="Arial" w:eastAsia="宋体" w:cstheme="minorBidi"/>
      <w:kern w:val="2"/>
      <w:sz w:val="16"/>
      <w:szCs w:val="16"/>
    </w:rPr>
  </w:style>
  <w:style w:type="character" w:customStyle="1" w:styleId="154">
    <w:name w:val="结束语 字符1"/>
    <w:basedOn w:val="117"/>
    <w:link w:val="32"/>
    <w:uiPriority w:val="0"/>
    <w:rPr>
      <w:rFonts w:eastAsia="宋体"/>
      <w:kern w:val="2"/>
      <w:sz w:val="21"/>
      <w:szCs w:val="24"/>
      <w:lang w:val="zh-CN" w:eastAsia="zh-CN"/>
    </w:rPr>
  </w:style>
  <w:style w:type="character" w:customStyle="1" w:styleId="155">
    <w:name w:val="正文文本 字符"/>
    <w:link w:val="34"/>
    <w:qFormat/>
    <w:uiPriority w:val="99"/>
    <w:rPr>
      <w:kern w:val="2"/>
      <w:sz w:val="24"/>
      <w:szCs w:val="28"/>
    </w:rPr>
  </w:style>
  <w:style w:type="character" w:customStyle="1" w:styleId="156">
    <w:name w:val="正文文本缩进 字符"/>
    <w:basedOn w:val="117"/>
    <w:link w:val="35"/>
    <w:uiPriority w:val="99"/>
    <w:rPr>
      <w:rFonts w:asciiTheme="minorHAnsi" w:hAnsiTheme="minorHAnsi" w:eastAsiaTheme="minorEastAsia" w:cstheme="minorBidi"/>
      <w:kern w:val="2"/>
      <w:sz w:val="21"/>
      <w:szCs w:val="22"/>
    </w:rPr>
  </w:style>
  <w:style w:type="character" w:customStyle="1" w:styleId="157">
    <w:name w:val="HTML 地址 字符1"/>
    <w:basedOn w:val="117"/>
    <w:link w:val="41"/>
    <w:qFormat/>
    <w:uiPriority w:val="0"/>
    <w:rPr>
      <w:rFonts w:eastAsia="宋体"/>
      <w:i/>
      <w:iCs/>
      <w:kern w:val="2"/>
      <w:sz w:val="21"/>
      <w:szCs w:val="24"/>
      <w:lang w:val="zh-CN" w:eastAsia="zh-CN"/>
    </w:rPr>
  </w:style>
  <w:style w:type="character" w:customStyle="1" w:styleId="158">
    <w:name w:val="纯文本 字符1"/>
    <w:link w:val="45"/>
    <w:qFormat/>
    <w:uiPriority w:val="99"/>
    <w:rPr>
      <w:rFonts w:ascii="宋体" w:hAnsi="Courier New" w:cs="Courier New"/>
      <w:szCs w:val="21"/>
    </w:rPr>
  </w:style>
  <w:style w:type="character" w:customStyle="1" w:styleId="159">
    <w:name w:val="日期 字符1"/>
    <w:link w:val="50"/>
    <w:qFormat/>
    <w:uiPriority w:val="99"/>
    <w:rPr>
      <w:rFonts w:ascii="宋体"/>
      <w:sz w:val="28"/>
    </w:rPr>
  </w:style>
  <w:style w:type="character" w:customStyle="1" w:styleId="160">
    <w:name w:val="正文文本缩进 2 字符"/>
    <w:basedOn w:val="117"/>
    <w:link w:val="51"/>
    <w:qFormat/>
    <w:uiPriority w:val="0"/>
    <w:rPr>
      <w:rFonts w:eastAsia="宋体"/>
      <w:kern w:val="2"/>
      <w:sz w:val="24"/>
      <w:szCs w:val="21"/>
    </w:rPr>
  </w:style>
  <w:style w:type="character" w:customStyle="1" w:styleId="161">
    <w:name w:val="尾注文本 字符1"/>
    <w:link w:val="52"/>
    <w:qFormat/>
    <w:uiPriority w:val="0"/>
    <w:rPr>
      <w:szCs w:val="24"/>
    </w:rPr>
  </w:style>
  <w:style w:type="character" w:customStyle="1" w:styleId="162">
    <w:name w:val="批注框文本 字符"/>
    <w:link w:val="54"/>
    <w:qFormat/>
    <w:uiPriority w:val="99"/>
    <w:rPr>
      <w:kern w:val="2"/>
      <w:sz w:val="18"/>
      <w:szCs w:val="18"/>
    </w:rPr>
  </w:style>
  <w:style w:type="character" w:customStyle="1" w:styleId="163">
    <w:name w:val="页脚 字符"/>
    <w:link w:val="55"/>
    <w:qFormat/>
    <w:uiPriority w:val="99"/>
    <w:rPr>
      <w:kern w:val="2"/>
      <w:sz w:val="18"/>
      <w:szCs w:val="18"/>
    </w:rPr>
  </w:style>
  <w:style w:type="character" w:customStyle="1" w:styleId="164">
    <w:name w:val="页眉 字符"/>
    <w:link w:val="57"/>
    <w:qFormat/>
    <w:uiPriority w:val="99"/>
    <w:rPr>
      <w:kern w:val="2"/>
      <w:sz w:val="18"/>
      <w:szCs w:val="18"/>
    </w:rPr>
  </w:style>
  <w:style w:type="character" w:customStyle="1" w:styleId="165">
    <w:name w:val="签名 字符1"/>
    <w:basedOn w:val="117"/>
    <w:link w:val="58"/>
    <w:qFormat/>
    <w:uiPriority w:val="0"/>
    <w:rPr>
      <w:rFonts w:eastAsia="宋体"/>
      <w:kern w:val="2"/>
      <w:sz w:val="21"/>
      <w:szCs w:val="24"/>
      <w:lang w:val="zh-CN" w:eastAsia="zh-CN"/>
    </w:rPr>
  </w:style>
  <w:style w:type="character" w:customStyle="1" w:styleId="166">
    <w:name w:val="TOC 1 字符"/>
    <w:link w:val="59"/>
    <w:qFormat/>
    <w:uiPriority w:val="39"/>
    <w:rPr>
      <w:kern w:val="2"/>
      <w:sz w:val="24"/>
      <w:szCs w:val="28"/>
    </w:rPr>
  </w:style>
  <w:style w:type="character" w:customStyle="1" w:styleId="167">
    <w:name w:val="副标题 字符1"/>
    <w:basedOn w:val="117"/>
    <w:link w:val="64"/>
    <w:qFormat/>
    <w:uiPriority w:val="0"/>
    <w:rPr>
      <w:rFonts w:ascii="Arial" w:hAnsi="Arial" w:eastAsia="宋体"/>
      <w:b/>
      <w:bCs/>
      <w:kern w:val="28"/>
      <w:sz w:val="32"/>
      <w:szCs w:val="32"/>
      <w:lang w:val="zh-CN" w:eastAsia="zh-CN"/>
    </w:rPr>
  </w:style>
  <w:style w:type="character" w:customStyle="1" w:styleId="168">
    <w:name w:val="脚注文本 字符1"/>
    <w:basedOn w:val="117"/>
    <w:link w:val="67"/>
    <w:qFormat/>
    <w:uiPriority w:val="0"/>
    <w:rPr>
      <w:rFonts w:eastAsia="宋体"/>
      <w:kern w:val="2"/>
      <w:sz w:val="18"/>
      <w:lang w:val="zh-CN" w:eastAsia="zh-CN"/>
    </w:rPr>
  </w:style>
  <w:style w:type="character" w:customStyle="1" w:styleId="169">
    <w:name w:val="正文文本缩进 3 字符1"/>
    <w:link w:val="70"/>
    <w:qFormat/>
    <w:uiPriority w:val="0"/>
    <w:rPr>
      <w:rFonts w:ascii="宋体" w:hAnsi="宋体"/>
      <w:sz w:val="28"/>
      <w:szCs w:val="24"/>
    </w:rPr>
  </w:style>
  <w:style w:type="character" w:customStyle="1" w:styleId="170">
    <w:name w:val="正文文本 2 字符"/>
    <w:basedOn w:val="117"/>
    <w:link w:val="76"/>
    <w:qFormat/>
    <w:uiPriority w:val="0"/>
    <w:rPr>
      <w:rFonts w:ascii="Arial" w:hAnsi="Arial" w:eastAsia="宋体" w:cstheme="minorBidi"/>
      <w:kern w:val="2"/>
      <w:sz w:val="21"/>
      <w:szCs w:val="22"/>
    </w:rPr>
  </w:style>
  <w:style w:type="character" w:customStyle="1" w:styleId="171">
    <w:name w:val="信息标题 字符1"/>
    <w:basedOn w:val="117"/>
    <w:link w:val="79"/>
    <w:qFormat/>
    <w:uiPriority w:val="0"/>
    <w:rPr>
      <w:rFonts w:ascii="Arial" w:hAnsi="Arial" w:eastAsia="宋体"/>
      <w:kern w:val="2"/>
      <w:sz w:val="24"/>
      <w:szCs w:val="24"/>
      <w:shd w:val="pct20" w:color="auto" w:fill="auto"/>
      <w:lang w:val="zh-CN" w:eastAsia="zh-CN"/>
    </w:rPr>
  </w:style>
  <w:style w:type="character" w:customStyle="1" w:styleId="172">
    <w:name w:val="HTML 预设格式 字符1"/>
    <w:basedOn w:val="117"/>
    <w:link w:val="80"/>
    <w:qFormat/>
    <w:uiPriority w:val="0"/>
    <w:rPr>
      <w:rFonts w:ascii="宋体" w:hAnsi="宋体" w:eastAsia="宋体"/>
      <w:sz w:val="24"/>
      <w:szCs w:val="24"/>
      <w:lang w:val="zh-CN" w:eastAsia="en-US"/>
    </w:rPr>
  </w:style>
  <w:style w:type="character" w:customStyle="1" w:styleId="173">
    <w:name w:val="普通(网站) 字符"/>
    <w:link w:val="81"/>
    <w:qFormat/>
    <w:locked/>
    <w:uiPriority w:val="99"/>
    <w:rPr>
      <w:rFonts w:ascii="宋体" w:hAnsi="宋体" w:eastAsia="宋体"/>
      <w:sz w:val="24"/>
      <w:szCs w:val="24"/>
    </w:rPr>
  </w:style>
  <w:style w:type="character" w:customStyle="1" w:styleId="174">
    <w:name w:val="标题 字符1"/>
    <w:link w:val="84"/>
    <w:qFormat/>
    <w:uiPriority w:val="10"/>
    <w:rPr>
      <w:rFonts w:eastAsia="隶书" w:cs="Arial"/>
      <w:b/>
      <w:bCs/>
      <w:sz w:val="32"/>
      <w:szCs w:val="32"/>
    </w:rPr>
  </w:style>
  <w:style w:type="character" w:customStyle="1" w:styleId="175">
    <w:name w:val="批注主题 字符"/>
    <w:link w:val="85"/>
    <w:qFormat/>
    <w:uiPriority w:val="99"/>
    <w:rPr>
      <w:b/>
      <w:bCs/>
      <w:kern w:val="2"/>
      <w:sz w:val="24"/>
      <w:szCs w:val="28"/>
    </w:rPr>
  </w:style>
  <w:style w:type="character" w:customStyle="1" w:styleId="176">
    <w:name w:val="正文文本首行缩进 字符"/>
    <w:basedOn w:val="155"/>
    <w:link w:val="86"/>
    <w:qFormat/>
    <w:uiPriority w:val="99"/>
    <w:rPr>
      <w:rFonts w:ascii="仿宋" w:hAnsi="仿宋" w:eastAsia="仿宋"/>
      <w:kern w:val="2"/>
      <w:sz w:val="24"/>
      <w:szCs w:val="24"/>
    </w:rPr>
  </w:style>
  <w:style w:type="character" w:customStyle="1" w:styleId="177">
    <w:name w:val="正文文本首行缩进 2 字符"/>
    <w:basedOn w:val="178"/>
    <w:link w:val="87"/>
    <w:qFormat/>
    <w:uiPriority w:val="99"/>
    <w:rPr>
      <w:rFonts w:eastAsia="宋体"/>
      <w:kern w:val="2"/>
      <w:sz w:val="21"/>
      <w:szCs w:val="24"/>
    </w:rPr>
  </w:style>
  <w:style w:type="character" w:customStyle="1" w:styleId="178">
    <w:name w:val="正文文本缩进字符"/>
    <w:basedOn w:val="117"/>
    <w:link w:val="179"/>
    <w:semiHidden/>
    <w:qFormat/>
    <w:uiPriority w:val="99"/>
  </w:style>
  <w:style w:type="paragraph" w:customStyle="1" w:styleId="179">
    <w:name w:val="正文文本缩进1"/>
    <w:basedOn w:val="1"/>
    <w:next w:val="35"/>
    <w:link w:val="178"/>
    <w:semiHidden/>
    <w:unhideWhenUsed/>
    <w:qFormat/>
    <w:uiPriority w:val="99"/>
    <w:pPr>
      <w:widowControl w:val="0"/>
      <w:spacing w:after="120" w:line="240" w:lineRule="auto"/>
      <w:ind w:left="420" w:leftChars="200"/>
    </w:pPr>
    <w:rPr>
      <w:kern w:val="0"/>
      <w:sz w:val="20"/>
      <w:szCs w:val="20"/>
    </w:rPr>
  </w:style>
  <w:style w:type="character" w:customStyle="1" w:styleId="180">
    <w:name w:val="H4 Char"/>
    <w:qFormat/>
    <w:uiPriority w:val="9"/>
    <w:rPr>
      <w:rFonts w:ascii="Arial" w:hAnsi="Arial" w:eastAsia="黑体"/>
      <w:b/>
      <w:kern w:val="2"/>
      <w:sz w:val="28"/>
      <w:szCs w:val="28"/>
      <w:lang w:val="en-US" w:eastAsia="zh-CN" w:bidi="ar-SA"/>
    </w:rPr>
  </w:style>
  <w:style w:type="character" w:customStyle="1" w:styleId="181">
    <w:name w:val="*正文 Char"/>
    <w:link w:val="182"/>
    <w:qFormat/>
    <w:uiPriority w:val="0"/>
    <w:rPr>
      <w:kern w:val="2"/>
      <w:sz w:val="24"/>
      <w:szCs w:val="28"/>
    </w:rPr>
  </w:style>
  <w:style w:type="paragraph" w:customStyle="1" w:styleId="182">
    <w:name w:val="*正文"/>
    <w:basedOn w:val="1"/>
    <w:link w:val="181"/>
    <w:qFormat/>
    <w:uiPriority w:val="0"/>
    <w:pPr>
      <w:contextualSpacing/>
    </w:pPr>
  </w:style>
  <w:style w:type="paragraph" w:customStyle="1" w:styleId="183">
    <w:name w:val="表编号"/>
    <w:basedOn w:val="9"/>
    <w:qFormat/>
    <w:uiPriority w:val="99"/>
    <w:pPr>
      <w:jc w:val="center"/>
    </w:pPr>
    <w:rPr>
      <w:rFonts w:ascii="仿宋_GB2312"/>
      <w:b w:val="0"/>
      <w:sz w:val="21"/>
      <w:szCs w:val="21"/>
    </w:rPr>
  </w:style>
  <w:style w:type="paragraph" w:customStyle="1" w:styleId="184">
    <w:name w:val="H2 Text"/>
    <w:basedOn w:val="1"/>
    <w:qFormat/>
    <w:uiPriority w:val="99"/>
    <w:pPr>
      <w:numPr>
        <w:ilvl w:val="1"/>
        <w:numId w:val="9"/>
      </w:numPr>
      <w:tabs>
        <w:tab w:val="left" w:pos="1080"/>
        <w:tab w:val="clear" w:pos="1701"/>
      </w:tabs>
      <w:spacing w:after="60"/>
      <w:ind w:left="810" w:firstLine="0"/>
      <w:jc w:val="left"/>
    </w:pPr>
    <w:rPr>
      <w:rFonts w:ascii="Times" w:hAnsi="Times"/>
      <w:kern w:val="0"/>
      <w:sz w:val="22"/>
      <w:szCs w:val="20"/>
      <w:lang w:eastAsia="en-US"/>
    </w:rPr>
  </w:style>
  <w:style w:type="character" w:customStyle="1" w:styleId="185">
    <w:name w:val="*正文 Char Char"/>
    <w:qFormat/>
    <w:uiPriority w:val="0"/>
    <w:rPr>
      <w:rFonts w:ascii="仿宋_GB2312" w:eastAsia="仿宋_GB2312"/>
    </w:rPr>
  </w:style>
  <w:style w:type="paragraph" w:customStyle="1" w:styleId="186">
    <w:name w:val="00正文"/>
    <w:basedOn w:val="1"/>
    <w:link w:val="187"/>
    <w:qFormat/>
    <w:uiPriority w:val="0"/>
    <w:pPr>
      <w:widowControl w:val="0"/>
      <w:spacing w:beforeLines="50"/>
    </w:pPr>
    <w:rPr>
      <w:rFonts w:ascii="Calibri" w:hAnsi="Calibri" w:eastAsia="宋体"/>
      <w:szCs w:val="22"/>
    </w:rPr>
  </w:style>
  <w:style w:type="character" w:customStyle="1" w:styleId="187">
    <w:name w:val="00正文 Char"/>
    <w:link w:val="186"/>
    <w:qFormat/>
    <w:locked/>
    <w:uiPriority w:val="0"/>
    <w:rPr>
      <w:rFonts w:ascii="Calibri" w:hAnsi="Calibri" w:eastAsia="宋体"/>
      <w:kern w:val="2"/>
      <w:sz w:val="24"/>
      <w:szCs w:val="22"/>
    </w:rPr>
  </w:style>
  <w:style w:type="paragraph" w:customStyle="1" w:styleId="188">
    <w:name w:val="01正文"/>
    <w:basedOn w:val="1"/>
    <w:qFormat/>
    <w:uiPriority w:val="99"/>
    <w:pPr>
      <w:spacing w:before="156" w:beforeLines="50" w:after="156" w:afterLines="50" w:line="362" w:lineRule="auto"/>
      <w:ind w:left="120" w:right="118"/>
      <w:jc w:val="left"/>
    </w:pPr>
    <w:rPr>
      <w:rFonts w:ascii="宋体" w:hAnsi="宋体" w:eastAsia="宋体" w:cs="宋体"/>
      <w:kern w:val="0"/>
      <w:szCs w:val="21"/>
      <w:lang w:val="zh-CN"/>
    </w:rPr>
  </w:style>
  <w:style w:type="paragraph" w:customStyle="1" w:styleId="189">
    <w:name w:val="修订1"/>
    <w:hidden/>
    <w:qFormat/>
    <w:uiPriority w:val="99"/>
    <w:pPr>
      <w:spacing w:line="360" w:lineRule="auto"/>
      <w:ind w:firstLine="200" w:firstLineChars="200"/>
      <w:jc w:val="both"/>
    </w:pPr>
    <w:rPr>
      <w:rFonts w:ascii="Times New Roman" w:hAnsi="Times New Roman" w:eastAsia="宋体" w:cs="Times New Roman"/>
      <w:kern w:val="2"/>
      <w:sz w:val="21"/>
      <w:szCs w:val="24"/>
      <w:lang w:val="en-US" w:eastAsia="zh-CN" w:bidi="ar-SA"/>
    </w:rPr>
  </w:style>
  <w:style w:type="paragraph" w:customStyle="1" w:styleId="190">
    <w:name w:val="Heading 1 - Format Only"/>
    <w:basedOn w:val="3"/>
    <w:qFormat/>
    <w:uiPriority w:val="99"/>
    <w:pPr>
      <w:pageBreakBefore/>
      <w:pBdr>
        <w:bottom w:val="single" w:color="808080" w:sz="36" w:space="1"/>
      </w:pBdr>
      <w:tabs>
        <w:tab w:val="left" w:pos="0"/>
        <w:tab w:val="left" w:pos="1440"/>
        <w:tab w:val="left" w:pos="3240"/>
      </w:tabs>
      <w:spacing w:after="240"/>
      <w:outlineLvl w:val="9"/>
    </w:pPr>
    <w:rPr>
      <w:rFonts w:ascii="Arial" w:hAnsi="Arial" w:cs="宋体"/>
      <w:smallCaps/>
      <w:kern w:val="0"/>
      <w:sz w:val="36"/>
      <w:szCs w:val="20"/>
      <w:lang w:eastAsia="en-US"/>
    </w:rPr>
  </w:style>
  <w:style w:type="paragraph" w:customStyle="1" w:styleId="191">
    <w:name w:val="heading1"/>
    <w:basedOn w:val="1"/>
    <w:qFormat/>
    <w:uiPriority w:val="99"/>
    <w:pPr>
      <w:shd w:val="clear" w:color="auto" w:fill="003366"/>
      <w:ind w:left="-450"/>
      <w:jc w:val="left"/>
    </w:pPr>
    <w:rPr>
      <w:rFonts w:ascii="Tahoma" w:hAnsi="Tahoma" w:eastAsia="宋体" w:cs="Tahoma"/>
      <w:color w:val="FFFFFF"/>
      <w:kern w:val="0"/>
      <w:sz w:val="39"/>
      <w:szCs w:val="39"/>
    </w:rPr>
  </w:style>
  <w:style w:type="paragraph" w:customStyle="1" w:styleId="192">
    <w:name w:val="headgraphic"/>
    <w:basedOn w:val="1"/>
    <w:qFormat/>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93">
    <w:name w:val="Heading4 for inserts"/>
    <w:basedOn w:val="6"/>
    <w:qFormat/>
    <w:uiPriority w:val="99"/>
    <w:pPr>
      <w:keepLines w:val="0"/>
      <w:numPr>
        <w:ilvl w:val="0"/>
        <w:numId w:val="0"/>
      </w:numPr>
      <w:tabs>
        <w:tab w:val="left" w:pos="900"/>
      </w:tabs>
      <w:spacing w:before="240" w:after="60" w:line="288" w:lineRule="auto"/>
    </w:pPr>
    <w:rPr>
      <w:rFonts w:ascii="Microsoft Sans Serif" w:hAnsi="Microsoft Sans Serif" w:cs="Microsoft Sans Serif"/>
      <w:bCs/>
      <w:kern w:val="0"/>
      <w:sz w:val="24"/>
      <w:u w:val="single"/>
    </w:rPr>
  </w:style>
  <w:style w:type="character" w:customStyle="1" w:styleId="194">
    <w:name w:val="标题 8 Char2"/>
    <w:semiHidden/>
    <w:qFormat/>
    <w:uiPriority w:val="9"/>
    <w:rPr>
      <w:rFonts w:ascii="Cambria" w:hAnsi="Cambria"/>
      <w:kern w:val="2"/>
      <w:sz w:val="24"/>
      <w:szCs w:val="24"/>
    </w:rPr>
  </w:style>
  <w:style w:type="character" w:customStyle="1" w:styleId="195">
    <w:name w:val="标题 7 Char2"/>
    <w:semiHidden/>
    <w:qFormat/>
    <w:uiPriority w:val="9"/>
    <w:rPr>
      <w:b/>
      <w:bCs/>
      <w:kern w:val="2"/>
      <w:sz w:val="24"/>
      <w:szCs w:val="24"/>
    </w:rPr>
  </w:style>
  <w:style w:type="character" w:customStyle="1" w:styleId="196">
    <w:name w:val="标题 9 Char2"/>
    <w:semiHidden/>
    <w:qFormat/>
    <w:uiPriority w:val="9"/>
    <w:rPr>
      <w:rFonts w:ascii="Cambria" w:hAnsi="Cambria"/>
      <w:kern w:val="2"/>
      <w:sz w:val="24"/>
      <w:szCs w:val="21"/>
    </w:rPr>
  </w:style>
  <w:style w:type="paragraph" w:customStyle="1" w:styleId="197">
    <w:name w:val="中等深浅列表 2 - 着色 21"/>
    <w:hidden/>
    <w:qFormat/>
    <w:uiPriority w:val="99"/>
    <w:pPr>
      <w:spacing w:line="360" w:lineRule="auto"/>
      <w:ind w:firstLine="200" w:firstLineChars="200"/>
      <w:jc w:val="both"/>
    </w:pPr>
    <w:rPr>
      <w:rFonts w:ascii="Calibri" w:hAnsi="Calibri" w:eastAsia="宋体" w:cs="Times New Roman"/>
      <w:kern w:val="2"/>
      <w:sz w:val="21"/>
      <w:szCs w:val="22"/>
      <w:lang w:val="en-US" w:eastAsia="zh-CN" w:bidi="ar-SA"/>
    </w:rPr>
  </w:style>
  <w:style w:type="character" w:customStyle="1" w:styleId="198">
    <w:name w:val="标题 7 Char1"/>
    <w:qFormat/>
    <w:uiPriority w:val="99"/>
    <w:rPr>
      <w:rFonts w:ascii="Times New Roman" w:hAnsi="Times New Roman"/>
      <w:b/>
      <w:bCs/>
      <w:kern w:val="2"/>
      <w:sz w:val="24"/>
      <w:szCs w:val="24"/>
    </w:rPr>
  </w:style>
  <w:style w:type="character" w:customStyle="1" w:styleId="199">
    <w:name w:val="标题 8 Char1"/>
    <w:qFormat/>
    <w:uiPriority w:val="9"/>
    <w:rPr>
      <w:rFonts w:ascii="Times New Roman" w:hAnsi="Times New Roman"/>
      <w:b/>
      <w:kern w:val="2"/>
      <w:sz w:val="24"/>
      <w:szCs w:val="24"/>
    </w:rPr>
  </w:style>
  <w:style w:type="character" w:customStyle="1" w:styleId="200">
    <w:name w:val="标题 9 Char1"/>
    <w:qFormat/>
    <w:uiPriority w:val="9"/>
    <w:rPr>
      <w:rFonts w:ascii="Cambria" w:hAnsi="Cambria"/>
      <w:kern w:val="2"/>
      <w:sz w:val="21"/>
      <w:szCs w:val="21"/>
    </w:rPr>
  </w:style>
  <w:style w:type="character" w:customStyle="1" w:styleId="201">
    <w:name w:val="标题 7 Char2 Char"/>
    <w:semiHidden/>
    <w:qFormat/>
    <w:uiPriority w:val="0"/>
    <w:rPr>
      <w:rFonts w:ascii="Tahoma" w:hAnsi="Tahoma" w:eastAsia="宋体"/>
      <w:b/>
      <w:kern w:val="2"/>
      <w:sz w:val="24"/>
      <w:szCs w:val="36"/>
      <w:lang w:val="en-US" w:eastAsia="zh-CN" w:bidi="ar-SA"/>
    </w:rPr>
  </w:style>
  <w:style w:type="paragraph" w:customStyle="1" w:styleId="202">
    <w:name w:val="标题 81"/>
    <w:basedOn w:val="1"/>
    <w:qFormat/>
    <w:uiPriority w:val="99"/>
    <w:pPr>
      <w:tabs>
        <w:tab w:val="left" w:pos="992"/>
        <w:tab w:val="left" w:pos="1440"/>
      </w:tabs>
      <w:autoSpaceDE w:val="0"/>
      <w:autoSpaceDN w:val="0"/>
      <w:spacing w:line="240" w:lineRule="auto"/>
      <w:ind w:left="1440" w:hanging="1440"/>
      <w:jc w:val="left"/>
    </w:pPr>
    <w:rPr>
      <w:rFonts w:eastAsia="宋体"/>
      <w:color w:val="000000"/>
      <w:kern w:val="24"/>
      <w:sz w:val="20"/>
      <w:szCs w:val="20"/>
    </w:rPr>
  </w:style>
  <w:style w:type="paragraph" w:customStyle="1" w:styleId="203">
    <w:name w:val="z-窗体底端1"/>
    <w:basedOn w:val="1"/>
    <w:next w:val="1"/>
    <w:link w:val="204"/>
    <w:qFormat/>
    <w:uiPriority w:val="0"/>
    <w:pPr>
      <w:pBdr>
        <w:top w:val="single" w:color="auto" w:sz="6" w:space="1"/>
      </w:pBdr>
      <w:spacing w:line="240" w:lineRule="auto"/>
      <w:jc w:val="center"/>
    </w:pPr>
    <w:rPr>
      <w:rFonts w:ascii="Arial" w:hAnsi="Arial" w:eastAsia="宋体" w:cs="Arial"/>
      <w:vanish/>
      <w:color w:val="000000"/>
      <w:kern w:val="0"/>
      <w:sz w:val="16"/>
      <w:szCs w:val="16"/>
    </w:rPr>
  </w:style>
  <w:style w:type="character" w:customStyle="1" w:styleId="204">
    <w:name w:val="z-窗体底端 字符"/>
    <w:link w:val="203"/>
    <w:qFormat/>
    <w:uiPriority w:val="0"/>
    <w:rPr>
      <w:rFonts w:ascii="Arial" w:hAnsi="Arial" w:eastAsia="宋体" w:cs="Arial"/>
      <w:vanish/>
      <w:color w:val="000000"/>
      <w:sz w:val="16"/>
      <w:szCs w:val="16"/>
    </w:rPr>
  </w:style>
  <w:style w:type="paragraph" w:customStyle="1" w:styleId="205">
    <w:name w:val="标题 82"/>
    <w:basedOn w:val="1"/>
    <w:semiHidden/>
    <w:qFormat/>
    <w:uiPriority w:val="99"/>
    <w:pPr>
      <w:tabs>
        <w:tab w:val="left" w:pos="992"/>
        <w:tab w:val="left" w:pos="1440"/>
      </w:tabs>
      <w:autoSpaceDE w:val="0"/>
      <w:autoSpaceDN w:val="0"/>
      <w:spacing w:line="240" w:lineRule="auto"/>
      <w:ind w:left="1440" w:hanging="1440"/>
      <w:jc w:val="left"/>
    </w:pPr>
    <w:rPr>
      <w:rFonts w:eastAsia="宋体"/>
      <w:color w:val="000000"/>
      <w:kern w:val="24"/>
      <w:sz w:val="20"/>
      <w:szCs w:val="20"/>
    </w:rPr>
  </w:style>
  <w:style w:type="character" w:customStyle="1" w:styleId="206">
    <w:name w:val="H4 Char1"/>
    <w:qFormat/>
    <w:uiPriority w:val="9"/>
    <w:rPr>
      <w:rFonts w:ascii="Cambria" w:hAnsi="Cambria" w:eastAsia="宋体"/>
      <w:b/>
      <w:bCs/>
      <w:kern w:val="2"/>
      <w:sz w:val="28"/>
      <w:szCs w:val="28"/>
      <w:lang w:val="en-US" w:eastAsia="zh-CN" w:bidi="ar-SA"/>
    </w:rPr>
  </w:style>
  <w:style w:type="character" w:customStyle="1" w:styleId="207">
    <w:name w:val="H6 Char"/>
    <w:qFormat/>
    <w:uiPriority w:val="0"/>
    <w:rPr>
      <w:rFonts w:ascii="Cambria" w:hAnsi="Cambria" w:eastAsia="宋体"/>
      <w:b/>
      <w:bCs/>
      <w:kern w:val="2"/>
      <w:sz w:val="24"/>
      <w:szCs w:val="24"/>
      <w:lang w:val="en-US" w:eastAsia="zh-CN" w:bidi="ar-SA"/>
    </w:rPr>
  </w:style>
  <w:style w:type="character" w:customStyle="1" w:styleId="208">
    <w:name w:val="0 正文 Char"/>
    <w:link w:val="209"/>
    <w:qFormat/>
    <w:uiPriority w:val="0"/>
    <w:rPr>
      <w:rFonts w:ascii="仿宋_GB2312"/>
      <w:sz w:val="28"/>
      <w:szCs w:val="28"/>
    </w:rPr>
  </w:style>
  <w:style w:type="paragraph" w:customStyle="1" w:styleId="209">
    <w:name w:val="0 正文"/>
    <w:basedOn w:val="1"/>
    <w:link w:val="208"/>
    <w:qFormat/>
    <w:uiPriority w:val="0"/>
    <w:pPr>
      <w:widowControl w:val="0"/>
      <w:adjustRightInd w:val="0"/>
      <w:snapToGrid w:val="0"/>
      <w:spacing w:after="156" w:afterLines="50"/>
      <w:ind w:firstLine="560"/>
    </w:pPr>
    <w:rPr>
      <w:rFonts w:ascii="仿宋_GB2312"/>
      <w:kern w:val="0"/>
      <w:sz w:val="28"/>
    </w:rPr>
  </w:style>
  <w:style w:type="character" w:customStyle="1" w:styleId="210">
    <w:name w:val="H2 Char1"/>
    <w:qFormat/>
    <w:uiPriority w:val="9"/>
    <w:rPr>
      <w:rFonts w:ascii="Cambria" w:hAnsi="Cambria" w:eastAsia="宋体"/>
      <w:b/>
      <w:bCs/>
      <w:kern w:val="2"/>
      <w:sz w:val="32"/>
      <w:szCs w:val="32"/>
      <w:lang w:val="en-US" w:eastAsia="zh-CN" w:bidi="ar-SA"/>
    </w:rPr>
  </w:style>
  <w:style w:type="character" w:customStyle="1" w:styleId="211">
    <w:name w:val="h3 Char1"/>
    <w:qFormat/>
    <w:uiPriority w:val="0"/>
    <w:rPr>
      <w:rFonts w:ascii="Calibri" w:hAnsi="Calibri" w:eastAsia="宋体"/>
      <w:b/>
      <w:bCs/>
      <w:kern w:val="2"/>
      <w:sz w:val="32"/>
      <w:szCs w:val="32"/>
      <w:lang w:val="en-US" w:eastAsia="zh-CN" w:bidi="ar-SA"/>
    </w:rPr>
  </w:style>
  <w:style w:type="character" w:customStyle="1" w:styleId="212">
    <w:name w:val="H2 Char"/>
    <w:qFormat/>
    <w:uiPriority w:val="0"/>
    <w:rPr>
      <w:rFonts w:ascii="Cambria" w:hAnsi="Cambria" w:eastAsia="宋体" w:cs="Times New Roman"/>
      <w:b/>
      <w:bCs/>
      <w:sz w:val="32"/>
      <w:szCs w:val="32"/>
    </w:rPr>
  </w:style>
  <w:style w:type="character" w:customStyle="1" w:styleId="213">
    <w:name w:val="h3 Char"/>
    <w:qFormat/>
    <w:uiPriority w:val="0"/>
    <w:rPr>
      <w:b/>
      <w:bCs/>
      <w:sz w:val="32"/>
      <w:szCs w:val="32"/>
    </w:rPr>
  </w:style>
  <w:style w:type="character" w:customStyle="1" w:styleId="214">
    <w:name w:val="H1 Char"/>
    <w:qFormat/>
    <w:uiPriority w:val="0"/>
    <w:rPr>
      <w:b/>
      <w:bCs/>
      <w:kern w:val="44"/>
      <w:sz w:val="44"/>
      <w:szCs w:val="44"/>
    </w:rPr>
  </w:style>
  <w:style w:type="character" w:customStyle="1" w:styleId="215">
    <w:name w:val="H1 Char1"/>
    <w:qFormat/>
    <w:uiPriority w:val="9"/>
    <w:rPr>
      <w:rFonts w:ascii="Calibri" w:hAnsi="Calibri" w:eastAsia="宋体"/>
      <w:b/>
      <w:bCs/>
      <w:kern w:val="44"/>
      <w:sz w:val="44"/>
      <w:szCs w:val="44"/>
      <w:lang w:val="en-US" w:eastAsia="zh-CN" w:bidi="ar-SA"/>
    </w:rPr>
  </w:style>
  <w:style w:type="character" w:customStyle="1" w:styleId="216">
    <w:name w:val="Head 2"/>
    <w:qFormat/>
    <w:uiPriority w:val="0"/>
    <w:rPr>
      <w:rFonts w:ascii="仿宋_GB2312"/>
      <w:bCs/>
      <w:iCs/>
      <w:sz w:val="24"/>
    </w:rPr>
  </w:style>
  <w:style w:type="paragraph" w:customStyle="1" w:styleId="217">
    <w:name w:val="Heading1"/>
    <w:basedOn w:val="1"/>
    <w:qFormat/>
    <w:uiPriority w:val="99"/>
    <w:pPr>
      <w:tabs>
        <w:tab w:val="left" w:pos="720"/>
        <w:tab w:val="left" w:pos="1440"/>
        <w:tab w:val="left" w:pos="2160"/>
        <w:tab w:val="left" w:pos="2880"/>
        <w:tab w:val="left" w:pos="3600"/>
        <w:tab w:val="left" w:pos="4320"/>
        <w:tab w:val="left" w:pos="5040"/>
        <w:tab w:val="left" w:pos="5840"/>
        <w:tab w:val="left" w:pos="6480"/>
        <w:tab w:val="left" w:pos="7200"/>
        <w:tab w:val="left" w:pos="7920"/>
      </w:tabs>
      <w:spacing w:after="120" w:line="480" w:lineRule="auto"/>
      <w:jc w:val="left"/>
    </w:pPr>
    <w:rPr>
      <w:rFonts w:ascii="Times" w:hAnsi="Times" w:eastAsia="宋体"/>
      <w:color w:val="000000"/>
      <w:kern w:val="0"/>
      <w:sz w:val="20"/>
      <w:szCs w:val="20"/>
      <w:lang w:eastAsia="en-US"/>
    </w:rPr>
  </w:style>
  <w:style w:type="paragraph" w:customStyle="1" w:styleId="218">
    <w:name w:val="Heading"/>
    <w:basedOn w:val="1"/>
    <w:next w:val="1"/>
    <w:qFormat/>
    <w:uiPriority w:val="99"/>
    <w:pPr>
      <w:keepNext/>
      <w:suppressAutoHyphens/>
      <w:spacing w:before="240" w:after="120"/>
    </w:pPr>
    <w:rPr>
      <w:rFonts w:ascii="Arial" w:hAnsi="Arial" w:eastAsia="DejaVu Sans" w:cs="Tahoma"/>
      <w:kern w:val="0"/>
      <w:sz w:val="28"/>
      <w:lang w:eastAsia="ar-SA"/>
    </w:rPr>
  </w:style>
  <w:style w:type="paragraph" w:customStyle="1" w:styleId="219">
    <w:name w:val="09正文_wh"/>
    <w:qFormat/>
    <w:uiPriority w:val="99"/>
    <w:pPr>
      <w:spacing w:line="300" w:lineRule="auto"/>
      <w:ind w:firstLine="200" w:firstLineChars="200"/>
      <w:jc w:val="both"/>
    </w:pPr>
    <w:rPr>
      <w:rFonts w:ascii="Times New Roman" w:hAnsi="Times New Roman" w:eastAsia="宋体" w:cs="Times New Roman"/>
      <w:kern w:val="2"/>
      <w:sz w:val="28"/>
      <w:szCs w:val="24"/>
      <w:lang w:val="en-US" w:eastAsia="zh-CN" w:bidi="ar-SA"/>
    </w:rPr>
  </w:style>
  <w:style w:type="character" w:customStyle="1" w:styleId="220">
    <w:name w:val="Heading 1 Char"/>
    <w:qFormat/>
    <w:uiPriority w:val="0"/>
    <w:rPr>
      <w:rFonts w:ascii="Arial" w:hAnsi="Arial" w:eastAsia="宋体"/>
      <w:b/>
      <w:caps/>
      <w:kern w:val="28"/>
      <w:sz w:val="24"/>
      <w:lang w:val="en-US" w:eastAsia="en-US" w:bidi="ar-SA"/>
    </w:rPr>
  </w:style>
  <w:style w:type="paragraph" w:customStyle="1" w:styleId="221">
    <w:name w:val="Heading 3h"/>
    <w:basedOn w:val="5"/>
    <w:next w:val="1"/>
    <w:link w:val="222"/>
    <w:qFormat/>
    <w:uiPriority w:val="0"/>
    <w:pPr>
      <w:keepLines w:val="0"/>
      <w:numPr>
        <w:ilvl w:val="0"/>
        <w:numId w:val="0"/>
      </w:numPr>
      <w:tabs>
        <w:tab w:val="left" w:pos="720"/>
      </w:tabs>
      <w:spacing w:before="240"/>
      <w:ind w:left="720" w:hanging="720"/>
    </w:pPr>
    <w:rPr>
      <w:rFonts w:ascii="Arial" w:hAnsi="Arial" w:eastAsia="黑体" w:cs="Arial"/>
      <w:bCs/>
    </w:rPr>
  </w:style>
  <w:style w:type="character" w:customStyle="1" w:styleId="222">
    <w:name w:val="Heading 3h Char"/>
    <w:link w:val="221"/>
    <w:qFormat/>
    <w:uiPriority w:val="0"/>
    <w:rPr>
      <w:rFonts w:ascii="Arial" w:hAnsi="Arial" w:eastAsia="黑体" w:cs="Arial"/>
      <w:b/>
      <w:bCs/>
      <w:kern w:val="2"/>
      <w:sz w:val="28"/>
      <w:szCs w:val="28"/>
    </w:rPr>
  </w:style>
  <w:style w:type="paragraph" w:customStyle="1" w:styleId="223">
    <w:name w:val="Heading 2h"/>
    <w:basedOn w:val="4"/>
    <w:next w:val="1"/>
    <w:link w:val="224"/>
    <w:qFormat/>
    <w:uiPriority w:val="0"/>
    <w:pPr>
      <w:keepLines w:val="0"/>
      <w:numPr>
        <w:ilvl w:val="0"/>
        <w:numId w:val="0"/>
      </w:numPr>
      <w:tabs>
        <w:tab w:val="left" w:pos="567"/>
      </w:tabs>
      <w:adjustRightInd w:val="0"/>
      <w:ind w:left="567" w:hanging="283"/>
    </w:pPr>
    <w:rPr>
      <w:rFonts w:ascii="Arial" w:hAnsi="Arial" w:eastAsia="等线"/>
      <w:bCs/>
      <w:color w:val="800000"/>
      <w:kern w:val="0"/>
      <w:sz w:val="25"/>
      <w:szCs w:val="25"/>
    </w:rPr>
  </w:style>
  <w:style w:type="character" w:customStyle="1" w:styleId="224">
    <w:name w:val="Heading 2h Char"/>
    <w:link w:val="223"/>
    <w:qFormat/>
    <w:uiPriority w:val="0"/>
    <w:rPr>
      <w:rFonts w:ascii="Arial" w:hAnsi="Arial" w:eastAsia="等线"/>
      <w:b/>
      <w:bCs/>
      <w:color w:val="800000"/>
      <w:sz w:val="25"/>
      <w:szCs w:val="25"/>
    </w:rPr>
  </w:style>
  <w:style w:type="paragraph" w:customStyle="1" w:styleId="225">
    <w:name w:val="样式15"/>
    <w:basedOn w:val="1"/>
    <w:qFormat/>
    <w:uiPriority w:val="99"/>
    <w:pPr>
      <w:jc w:val="center"/>
    </w:pPr>
    <w:rPr>
      <w:rFonts w:ascii="黑体" w:eastAsia="黑体"/>
      <w:b/>
      <w:szCs w:val="32"/>
    </w:rPr>
  </w:style>
  <w:style w:type="paragraph" w:customStyle="1" w:styleId="226">
    <w:name w:val="样式4"/>
    <w:basedOn w:val="1"/>
    <w:qFormat/>
    <w:uiPriority w:val="99"/>
    <w:pPr>
      <w:ind w:firstLine="1807" w:firstLineChars="600"/>
    </w:pPr>
    <w:rPr>
      <w:rFonts w:ascii="黑体" w:eastAsia="黑体"/>
      <w:b/>
      <w:sz w:val="30"/>
      <w:szCs w:val="30"/>
    </w:rPr>
  </w:style>
  <w:style w:type="paragraph" w:customStyle="1" w:styleId="227">
    <w:name w:val="样式11"/>
    <w:basedOn w:val="34"/>
    <w:qFormat/>
    <w:uiPriority w:val="99"/>
    <w:pPr>
      <w:spacing w:after="0"/>
      <w:ind w:firstLine="3080" w:firstLineChars="1100"/>
    </w:pPr>
    <w:rPr>
      <w:rFonts w:ascii="黑体" w:hAnsi="微软雅黑" w:eastAsia="黑体"/>
      <w:sz w:val="28"/>
    </w:rPr>
  </w:style>
  <w:style w:type="paragraph" w:customStyle="1" w:styleId="228">
    <w:name w:val="样式14"/>
    <w:basedOn w:val="34"/>
    <w:qFormat/>
    <w:uiPriority w:val="99"/>
    <w:pPr>
      <w:spacing w:after="0"/>
      <w:ind w:firstLine="3080" w:firstLineChars="1100"/>
    </w:pPr>
    <w:rPr>
      <w:rFonts w:ascii="黑体" w:hAnsi="微软雅黑" w:eastAsia="黑体"/>
      <w:sz w:val="28"/>
    </w:rPr>
  </w:style>
  <w:style w:type="paragraph" w:customStyle="1" w:styleId="229">
    <w:name w:val="样式5"/>
    <w:basedOn w:val="34"/>
    <w:link w:val="230"/>
    <w:qFormat/>
    <w:uiPriority w:val="0"/>
    <w:pPr>
      <w:spacing w:after="0"/>
      <w:ind w:firstLine="1807" w:firstLineChars="600"/>
    </w:pPr>
    <w:rPr>
      <w:rFonts w:ascii="黑体" w:eastAsia="黑体"/>
      <w:b/>
      <w:sz w:val="30"/>
      <w:szCs w:val="30"/>
    </w:rPr>
  </w:style>
  <w:style w:type="character" w:customStyle="1" w:styleId="230">
    <w:name w:val="样式5 Char"/>
    <w:link w:val="229"/>
    <w:qFormat/>
    <w:locked/>
    <w:uiPriority w:val="0"/>
    <w:rPr>
      <w:rFonts w:ascii="黑体" w:eastAsia="黑体"/>
      <w:b/>
      <w:kern w:val="2"/>
      <w:sz w:val="30"/>
      <w:szCs w:val="30"/>
    </w:rPr>
  </w:style>
  <w:style w:type="paragraph" w:customStyle="1" w:styleId="231">
    <w:name w:val="样式6"/>
    <w:basedOn w:val="1"/>
    <w:link w:val="232"/>
    <w:qFormat/>
    <w:uiPriority w:val="0"/>
    <w:pPr>
      <w:jc w:val="center"/>
    </w:pPr>
    <w:rPr>
      <w:rFonts w:ascii="黑体" w:eastAsia="黑体"/>
      <w:b/>
      <w:szCs w:val="32"/>
    </w:rPr>
  </w:style>
  <w:style w:type="character" w:customStyle="1" w:styleId="232">
    <w:name w:val="样式6 Char"/>
    <w:link w:val="231"/>
    <w:qFormat/>
    <w:uiPriority w:val="0"/>
    <w:rPr>
      <w:rFonts w:ascii="黑体" w:eastAsia="黑体"/>
      <w:b/>
      <w:kern w:val="2"/>
      <w:sz w:val="32"/>
      <w:szCs w:val="32"/>
    </w:rPr>
  </w:style>
  <w:style w:type="paragraph" w:customStyle="1" w:styleId="233">
    <w:name w:val="样式10"/>
    <w:basedOn w:val="34"/>
    <w:qFormat/>
    <w:uiPriority w:val="99"/>
    <w:pPr>
      <w:spacing w:after="0"/>
      <w:ind w:firstLine="3080" w:firstLineChars="1100"/>
    </w:pPr>
    <w:rPr>
      <w:rFonts w:ascii="黑体" w:hAnsi="微软雅黑" w:eastAsia="黑体"/>
      <w:sz w:val="28"/>
    </w:rPr>
  </w:style>
  <w:style w:type="paragraph" w:customStyle="1" w:styleId="234">
    <w:name w:val="样式12"/>
    <w:basedOn w:val="34"/>
    <w:qFormat/>
    <w:uiPriority w:val="99"/>
    <w:pPr>
      <w:spacing w:after="0"/>
      <w:ind w:firstLine="3080" w:firstLineChars="1100"/>
    </w:pPr>
    <w:rPr>
      <w:rFonts w:ascii="黑体" w:hAnsi="微软雅黑" w:eastAsia="黑体"/>
      <w:sz w:val="28"/>
    </w:rPr>
  </w:style>
  <w:style w:type="paragraph" w:customStyle="1" w:styleId="235">
    <w:name w:val="样式13"/>
    <w:basedOn w:val="34"/>
    <w:qFormat/>
    <w:uiPriority w:val="99"/>
    <w:pPr>
      <w:spacing w:after="0"/>
      <w:ind w:firstLine="3080" w:firstLineChars="1100"/>
    </w:pPr>
    <w:rPr>
      <w:rFonts w:ascii="黑体" w:hAnsi="微软雅黑" w:eastAsia="黑体"/>
      <w:sz w:val="28"/>
    </w:rPr>
  </w:style>
  <w:style w:type="paragraph" w:styleId="236">
    <w:name w:val="List Paragraph"/>
    <w:basedOn w:val="1"/>
    <w:link w:val="237"/>
    <w:qFormat/>
    <w:uiPriority w:val="34"/>
    <w:pPr>
      <w:ind w:firstLine="420"/>
    </w:pPr>
  </w:style>
  <w:style w:type="character" w:customStyle="1" w:styleId="237">
    <w:name w:val="列表段落 字符"/>
    <w:link w:val="236"/>
    <w:qFormat/>
    <w:uiPriority w:val="34"/>
    <w:rPr>
      <w:kern w:val="2"/>
      <w:sz w:val="24"/>
      <w:szCs w:val="28"/>
    </w:rPr>
  </w:style>
  <w:style w:type="paragraph" w:customStyle="1" w:styleId="238">
    <w:name w:val="表正文"/>
    <w:basedOn w:val="182"/>
    <w:link w:val="239"/>
    <w:qFormat/>
    <w:uiPriority w:val="0"/>
    <w:pPr>
      <w:widowControl w:val="0"/>
      <w:spacing w:line="240" w:lineRule="auto"/>
      <w:ind w:firstLine="0" w:firstLineChars="0"/>
      <w:jc w:val="center"/>
    </w:pPr>
    <w:rPr>
      <w:sz w:val="21"/>
      <w:szCs w:val="21"/>
    </w:rPr>
  </w:style>
  <w:style w:type="character" w:customStyle="1" w:styleId="239">
    <w:name w:val="表正文 Char"/>
    <w:link w:val="238"/>
    <w:qFormat/>
    <w:uiPriority w:val="0"/>
    <w:rPr>
      <w:rFonts w:eastAsia="仿宋_GB2312"/>
      <w:kern w:val="2"/>
      <w:sz w:val="21"/>
      <w:szCs w:val="21"/>
    </w:rPr>
  </w:style>
  <w:style w:type="character" w:customStyle="1" w:styleId="240">
    <w:name w:val="正文宋体小四 字符"/>
    <w:link w:val="241"/>
    <w:qFormat/>
    <w:locked/>
    <w:uiPriority w:val="0"/>
    <w:rPr>
      <w:sz w:val="24"/>
      <w:szCs w:val="24"/>
    </w:rPr>
  </w:style>
  <w:style w:type="paragraph" w:customStyle="1" w:styleId="241">
    <w:name w:val="正文宋体小四"/>
    <w:basedOn w:val="1"/>
    <w:link w:val="240"/>
    <w:qFormat/>
    <w:uiPriority w:val="0"/>
    <w:pPr>
      <w:ind w:firstLine="480"/>
      <w:jc w:val="left"/>
    </w:pPr>
    <w:rPr>
      <w:kern w:val="0"/>
      <w:szCs w:val="24"/>
    </w:rPr>
  </w:style>
  <w:style w:type="paragraph" w:customStyle="1" w:styleId="242">
    <w:name w:val="四号正文"/>
    <w:basedOn w:val="1"/>
    <w:qFormat/>
    <w:uiPriority w:val="34"/>
    <w:pPr>
      <w:widowControl w:val="0"/>
      <w:ind w:firstLine="560"/>
    </w:pPr>
    <w:rPr>
      <w:rFonts w:eastAsia="宋体"/>
      <w:sz w:val="28"/>
    </w:rPr>
  </w:style>
  <w:style w:type="character" w:customStyle="1" w:styleId="243">
    <w:name w:val="1正文 Char"/>
    <w:link w:val="244"/>
    <w:qFormat/>
    <w:uiPriority w:val="0"/>
    <w:rPr>
      <w:rFonts w:ascii="宋体" w:hAnsi="宋体" w:eastAsia="仿宋"/>
      <w:sz w:val="28"/>
      <w:lang w:val="zh-CN"/>
    </w:rPr>
  </w:style>
  <w:style w:type="paragraph" w:customStyle="1" w:styleId="244">
    <w:name w:val="1正文"/>
    <w:basedOn w:val="1"/>
    <w:link w:val="243"/>
    <w:qFormat/>
    <w:uiPriority w:val="0"/>
    <w:pPr>
      <w:widowControl w:val="0"/>
      <w:ind w:left="120" w:right="118" w:firstLine="480"/>
    </w:pPr>
    <w:rPr>
      <w:rFonts w:ascii="宋体" w:hAnsi="宋体" w:eastAsia="仿宋"/>
      <w:kern w:val="0"/>
      <w:sz w:val="28"/>
      <w:szCs w:val="20"/>
      <w:lang w:val="zh-CN"/>
    </w:rPr>
  </w:style>
  <w:style w:type="paragraph" w:customStyle="1" w:styleId="245">
    <w:name w:val="单行列表样式"/>
    <w:basedOn w:val="236"/>
    <w:qFormat/>
    <w:uiPriority w:val="99"/>
    <w:pPr>
      <w:widowControl w:val="0"/>
      <w:numPr>
        <w:ilvl w:val="0"/>
        <w:numId w:val="10"/>
      </w:numPr>
      <w:tabs>
        <w:tab w:val="left" w:pos="210"/>
      </w:tabs>
      <w:snapToGrid w:val="0"/>
      <w:spacing w:before="240" w:after="240" w:line="300" w:lineRule="auto"/>
      <w:ind w:firstLine="0" w:firstLineChars="0"/>
    </w:pPr>
    <w:rPr>
      <w:rFonts w:ascii="微软雅黑" w:hAnsi="微软雅黑" w:eastAsia="微软雅黑"/>
      <w:sz w:val="21"/>
      <w:szCs w:val="21"/>
    </w:rPr>
  </w:style>
  <w:style w:type="paragraph" w:customStyle="1" w:styleId="246">
    <w:name w:val="标题6"/>
    <w:basedOn w:val="8"/>
    <w:next w:val="1"/>
    <w:qFormat/>
    <w:uiPriority w:val="99"/>
    <w:pPr>
      <w:widowControl w:val="0"/>
      <w:numPr>
        <w:numId w:val="11"/>
      </w:numPr>
      <w:tabs>
        <w:tab w:val="left" w:pos="360"/>
        <w:tab w:val="left" w:pos="425"/>
        <w:tab w:val="left" w:pos="1134"/>
        <w:tab w:val="left" w:pos="1440"/>
      </w:tabs>
      <w:spacing w:before="156" w:beforeLines="50" w:after="156" w:afterLines="50"/>
    </w:pPr>
    <w:rPr>
      <w:rFonts w:eastAsia="宋体"/>
      <w:sz w:val="24"/>
    </w:rPr>
  </w:style>
  <w:style w:type="paragraph" w:customStyle="1" w:styleId="247">
    <w:name w:val="正文缩进5"/>
    <w:basedOn w:val="1"/>
    <w:qFormat/>
    <w:uiPriority w:val="0"/>
    <w:pPr>
      <w:widowControl w:val="0"/>
      <w:ind w:firstLine="540" w:firstLineChars="225"/>
    </w:pPr>
    <w:rPr>
      <w:rFonts w:eastAsia="宋体"/>
      <w:szCs w:val="24"/>
    </w:rPr>
  </w:style>
  <w:style w:type="paragraph" w:customStyle="1" w:styleId="248">
    <w:name w:val="Body1!"/>
    <w:basedOn w:val="1"/>
    <w:link w:val="249"/>
    <w:qFormat/>
    <w:uiPriority w:val="0"/>
    <w:pPr>
      <w:tabs>
        <w:tab w:val="left" w:pos="1247"/>
      </w:tabs>
      <w:spacing w:before="120" w:line="288" w:lineRule="auto"/>
      <w:ind w:left="1247"/>
    </w:pPr>
    <w:rPr>
      <w:rFonts w:ascii="Arial" w:hAnsi="Arial" w:eastAsia="宋体"/>
      <w:kern w:val="0"/>
      <w:sz w:val="21"/>
      <w:szCs w:val="21"/>
    </w:rPr>
  </w:style>
  <w:style w:type="character" w:customStyle="1" w:styleId="249">
    <w:name w:val="Body1! Char"/>
    <w:basedOn w:val="117"/>
    <w:link w:val="248"/>
    <w:qFormat/>
    <w:uiPriority w:val="0"/>
    <w:rPr>
      <w:rFonts w:ascii="Arial" w:hAnsi="Arial" w:eastAsia="宋体"/>
      <w:sz w:val="21"/>
      <w:szCs w:val="21"/>
    </w:rPr>
  </w:style>
  <w:style w:type="paragraph" w:customStyle="1" w:styleId="250">
    <w:name w:val="CZ正文段落"/>
    <w:basedOn w:val="1"/>
    <w:link w:val="251"/>
    <w:qFormat/>
    <w:uiPriority w:val="0"/>
    <w:pPr>
      <w:widowControl w:val="0"/>
      <w:contextualSpacing/>
    </w:pPr>
    <w:rPr>
      <w:rFonts w:eastAsia="宋体"/>
      <w:szCs w:val="24"/>
    </w:rPr>
  </w:style>
  <w:style w:type="character" w:customStyle="1" w:styleId="251">
    <w:name w:val="CZ正文段落 Char"/>
    <w:link w:val="250"/>
    <w:qFormat/>
    <w:uiPriority w:val="0"/>
    <w:rPr>
      <w:rFonts w:eastAsia="宋体"/>
      <w:kern w:val="2"/>
      <w:sz w:val="24"/>
      <w:szCs w:val="24"/>
    </w:rPr>
  </w:style>
  <w:style w:type="paragraph" w:customStyle="1" w:styleId="252">
    <w:name w:val="H8。"/>
    <w:basedOn w:val="22"/>
    <w:link w:val="253"/>
    <w:qFormat/>
    <w:uiPriority w:val="0"/>
    <w:pPr>
      <w:spacing w:line="360" w:lineRule="auto"/>
      <w:ind w:firstLine="0" w:firstLineChars="0"/>
      <w:contextualSpacing/>
      <w:outlineLvl w:val="7"/>
    </w:pPr>
    <w:rPr>
      <w:rFonts w:ascii="Times New Roman" w:hAnsi="Times New Roman" w:eastAsia="仿宋_GB2312"/>
      <w:b/>
      <w:bCs/>
      <w:sz w:val="28"/>
      <w:szCs w:val="21"/>
      <w:lang w:val="en-GB"/>
    </w:rPr>
  </w:style>
  <w:style w:type="character" w:customStyle="1" w:styleId="253">
    <w:name w:val="H8。 Char"/>
    <w:basedOn w:val="148"/>
    <w:link w:val="252"/>
    <w:qFormat/>
    <w:uiPriority w:val="0"/>
    <w:rPr>
      <w:rFonts w:ascii="Cambria" w:hAnsi="Cambria" w:eastAsia="黑体"/>
      <w:b/>
      <w:bCs/>
      <w:sz w:val="28"/>
      <w:szCs w:val="21"/>
      <w:lang w:val="en-GB" w:eastAsia="zh-CN"/>
    </w:rPr>
  </w:style>
  <w:style w:type="paragraph" w:customStyle="1" w:styleId="254">
    <w:name w:val="font5"/>
    <w:basedOn w:val="1"/>
    <w:qFormat/>
    <w:uiPriority w:val="0"/>
    <w:pPr>
      <w:spacing w:before="100" w:beforeAutospacing="1" w:after="100" w:afterAutospacing="1" w:line="240" w:lineRule="auto"/>
      <w:jc w:val="left"/>
    </w:pPr>
    <w:rPr>
      <w:rFonts w:ascii="宋体" w:hAnsi="宋体" w:eastAsia="宋体" w:cs="宋体"/>
      <w:kern w:val="0"/>
      <w:sz w:val="18"/>
      <w:szCs w:val="18"/>
    </w:rPr>
  </w:style>
  <w:style w:type="paragraph" w:customStyle="1" w:styleId="255">
    <w:name w:val="font6"/>
    <w:basedOn w:val="1"/>
    <w:qFormat/>
    <w:uiPriority w:val="0"/>
    <w:pPr>
      <w:spacing w:before="100" w:beforeAutospacing="1" w:after="100" w:afterAutospacing="1" w:line="240" w:lineRule="auto"/>
      <w:jc w:val="left"/>
    </w:pPr>
    <w:rPr>
      <w:rFonts w:ascii="仿宋_GB2312" w:hAnsi="宋体" w:cs="宋体"/>
      <w:color w:val="000000"/>
      <w:kern w:val="0"/>
      <w:szCs w:val="24"/>
    </w:rPr>
  </w:style>
  <w:style w:type="paragraph" w:customStyle="1" w:styleId="256">
    <w:name w:val="xl78"/>
    <w:basedOn w:val="1"/>
    <w:qFormat/>
    <w:uiPriority w:val="0"/>
    <w:pPr>
      <w:spacing w:before="100" w:beforeAutospacing="1" w:after="100" w:afterAutospacing="1" w:line="240" w:lineRule="auto"/>
      <w:jc w:val="center"/>
    </w:pPr>
    <w:rPr>
      <w:rFonts w:ascii="仿宋_GB2312" w:hAnsi="宋体" w:cs="宋体"/>
      <w:kern w:val="0"/>
      <w:sz w:val="21"/>
      <w:szCs w:val="21"/>
    </w:rPr>
  </w:style>
  <w:style w:type="paragraph" w:customStyle="1" w:styleId="257">
    <w:name w:val="xl7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color w:val="000000"/>
      <w:kern w:val="0"/>
      <w:sz w:val="21"/>
      <w:szCs w:val="21"/>
    </w:rPr>
  </w:style>
  <w:style w:type="paragraph" w:customStyle="1" w:styleId="258">
    <w:name w:val="xl8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color w:val="000000"/>
      <w:kern w:val="0"/>
      <w:sz w:val="21"/>
      <w:szCs w:val="21"/>
    </w:rPr>
  </w:style>
  <w:style w:type="paragraph" w:customStyle="1" w:styleId="259">
    <w:name w:val="xl81"/>
    <w:basedOn w:val="1"/>
    <w:qFormat/>
    <w:uiPriority w:val="0"/>
    <w:pPr>
      <w:spacing w:before="100" w:beforeAutospacing="1" w:after="100" w:afterAutospacing="1" w:line="240" w:lineRule="auto"/>
      <w:jc w:val="center"/>
    </w:pPr>
    <w:rPr>
      <w:rFonts w:ascii="仿宋_GB2312" w:hAnsi="宋体" w:cs="宋体"/>
      <w:kern w:val="0"/>
      <w:sz w:val="21"/>
      <w:szCs w:val="21"/>
    </w:rPr>
  </w:style>
  <w:style w:type="paragraph" w:customStyle="1" w:styleId="260">
    <w:name w:val="xl8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color w:val="000000"/>
      <w:kern w:val="0"/>
      <w:sz w:val="21"/>
      <w:szCs w:val="21"/>
    </w:rPr>
  </w:style>
  <w:style w:type="paragraph" w:customStyle="1" w:styleId="261">
    <w:name w:val="xl8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62">
    <w:name w:val="xl8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63">
    <w:name w:val="xl8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仿宋_GB2312" w:hAnsi="宋体" w:cs="宋体"/>
      <w:kern w:val="0"/>
      <w:sz w:val="21"/>
      <w:szCs w:val="21"/>
    </w:rPr>
  </w:style>
  <w:style w:type="paragraph" w:customStyle="1" w:styleId="264">
    <w:name w:val="xl8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b/>
      <w:bCs/>
      <w:color w:val="000000"/>
      <w:kern w:val="0"/>
      <w:sz w:val="21"/>
      <w:szCs w:val="21"/>
    </w:rPr>
  </w:style>
  <w:style w:type="paragraph" w:customStyle="1" w:styleId="265">
    <w:name w:val="xl8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66">
    <w:name w:val="xl8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67">
    <w:name w:val="xl89"/>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68">
    <w:name w:val="xl90"/>
    <w:basedOn w:val="1"/>
    <w:qFormat/>
    <w:uiPriority w:val="0"/>
    <w:pPr>
      <w:pBdr>
        <w:left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69">
    <w:name w:val="xl91"/>
    <w:basedOn w:val="1"/>
    <w:qFormat/>
    <w:uiPriority w:val="0"/>
    <w:pPr>
      <w:pBdr>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70">
    <w:name w:val="xl9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b/>
      <w:bCs/>
      <w:color w:val="000000"/>
      <w:kern w:val="0"/>
      <w:sz w:val="21"/>
      <w:szCs w:val="21"/>
    </w:rPr>
  </w:style>
  <w:style w:type="paragraph" w:customStyle="1" w:styleId="271">
    <w:name w:val="xl9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b/>
      <w:bCs/>
      <w:kern w:val="0"/>
      <w:sz w:val="21"/>
      <w:szCs w:val="21"/>
    </w:rPr>
  </w:style>
  <w:style w:type="paragraph" w:customStyle="1" w:styleId="272">
    <w:name w:val="xl94"/>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73">
    <w:name w:val="xl95"/>
    <w:basedOn w:val="1"/>
    <w:qFormat/>
    <w:uiPriority w:val="0"/>
    <w:pPr>
      <w:pBdr>
        <w:left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74">
    <w:name w:val="xl96"/>
    <w:basedOn w:val="1"/>
    <w:qFormat/>
    <w:uiPriority w:val="0"/>
    <w:pPr>
      <w:pBdr>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75">
    <w:name w:val="font7"/>
    <w:basedOn w:val="1"/>
    <w:qFormat/>
    <w:uiPriority w:val="0"/>
    <w:pPr>
      <w:spacing w:before="100" w:beforeAutospacing="1" w:after="100" w:afterAutospacing="1" w:line="240" w:lineRule="auto"/>
      <w:jc w:val="left"/>
    </w:pPr>
    <w:rPr>
      <w:rFonts w:ascii="Arial" w:hAnsi="Arial" w:eastAsia="宋体" w:cs="Arial"/>
      <w:kern w:val="0"/>
      <w:sz w:val="18"/>
      <w:szCs w:val="18"/>
    </w:rPr>
  </w:style>
  <w:style w:type="paragraph" w:customStyle="1" w:styleId="276">
    <w:name w:val="xl9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仿宋_GB2312" w:hAnsi="宋体" w:cs="宋体"/>
      <w:kern w:val="0"/>
      <w:sz w:val="21"/>
      <w:szCs w:val="21"/>
    </w:rPr>
  </w:style>
  <w:style w:type="paragraph" w:customStyle="1" w:styleId="277">
    <w:name w:val="xl9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78">
    <w:name w:val="xl9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79">
    <w:name w:val="xl10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80">
    <w:name w:val="xl10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81">
    <w:name w:val="xl10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82">
    <w:name w:val="xl10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b/>
      <w:bCs/>
      <w:color w:val="000000"/>
      <w:kern w:val="0"/>
      <w:sz w:val="21"/>
      <w:szCs w:val="21"/>
    </w:rPr>
  </w:style>
  <w:style w:type="paragraph" w:customStyle="1" w:styleId="283">
    <w:name w:val="xl10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仿宋_GB2312" w:hAnsi="宋体" w:cs="宋体"/>
      <w:color w:val="000000"/>
      <w:kern w:val="0"/>
      <w:sz w:val="21"/>
      <w:szCs w:val="21"/>
    </w:rPr>
  </w:style>
  <w:style w:type="paragraph" w:customStyle="1" w:styleId="284">
    <w:name w:val="xl10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color w:val="000000"/>
      <w:kern w:val="0"/>
      <w:sz w:val="21"/>
      <w:szCs w:val="21"/>
    </w:rPr>
  </w:style>
  <w:style w:type="paragraph" w:customStyle="1" w:styleId="285">
    <w:name w:val="xl10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仿宋_GB2312" w:hAnsi="宋体" w:cs="宋体"/>
      <w:b/>
      <w:bCs/>
      <w:kern w:val="0"/>
      <w:sz w:val="21"/>
      <w:szCs w:val="21"/>
    </w:rPr>
  </w:style>
  <w:style w:type="paragraph" w:customStyle="1" w:styleId="286">
    <w:name w:val="xl10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b/>
      <w:bCs/>
      <w:kern w:val="0"/>
      <w:sz w:val="21"/>
      <w:szCs w:val="21"/>
    </w:rPr>
  </w:style>
  <w:style w:type="paragraph" w:customStyle="1" w:styleId="287">
    <w:name w:val="xl10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b/>
      <w:bCs/>
      <w:kern w:val="0"/>
      <w:sz w:val="21"/>
      <w:szCs w:val="21"/>
    </w:rPr>
  </w:style>
  <w:style w:type="paragraph" w:customStyle="1" w:styleId="288">
    <w:name w:val="xl10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89">
    <w:name w:val="xl11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仿宋_GB2312" w:hAnsi="宋体" w:cs="宋体"/>
      <w:b/>
      <w:bCs/>
      <w:kern w:val="0"/>
      <w:sz w:val="21"/>
      <w:szCs w:val="21"/>
    </w:rPr>
  </w:style>
  <w:style w:type="paragraph" w:customStyle="1" w:styleId="290">
    <w:name w:val="xl11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仿宋_GB2312" w:hAnsi="宋体" w:cs="宋体"/>
      <w:kern w:val="0"/>
      <w:sz w:val="21"/>
      <w:szCs w:val="21"/>
    </w:rPr>
  </w:style>
  <w:style w:type="paragraph" w:customStyle="1" w:styleId="291">
    <w:name w:val="xl11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b/>
      <w:bCs/>
      <w:kern w:val="0"/>
      <w:sz w:val="21"/>
      <w:szCs w:val="21"/>
    </w:rPr>
  </w:style>
  <w:style w:type="paragraph" w:customStyle="1" w:styleId="292">
    <w:name w:val="xl11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b/>
      <w:bCs/>
      <w:kern w:val="0"/>
      <w:sz w:val="21"/>
      <w:szCs w:val="21"/>
    </w:rPr>
  </w:style>
  <w:style w:type="paragraph" w:customStyle="1" w:styleId="293">
    <w:name w:val="xl11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b/>
      <w:bCs/>
      <w:kern w:val="0"/>
      <w:sz w:val="21"/>
      <w:szCs w:val="21"/>
    </w:rPr>
  </w:style>
  <w:style w:type="paragraph" w:customStyle="1" w:styleId="294">
    <w:name w:val="xl11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95">
    <w:name w:val="xl11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96">
    <w:name w:val="xl11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297">
    <w:name w:val="xl11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仿宋_GB2312" w:hAnsi="宋体" w:cs="宋体"/>
      <w:kern w:val="0"/>
      <w:sz w:val="21"/>
      <w:szCs w:val="21"/>
    </w:rPr>
  </w:style>
  <w:style w:type="paragraph" w:customStyle="1" w:styleId="298">
    <w:name w:val="xl11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仿宋_GB2312" w:hAnsi="宋体" w:cs="宋体"/>
      <w:color w:val="000000"/>
      <w:kern w:val="0"/>
      <w:sz w:val="21"/>
      <w:szCs w:val="21"/>
    </w:rPr>
  </w:style>
  <w:style w:type="paragraph" w:customStyle="1" w:styleId="299">
    <w:name w:val="xl12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300">
    <w:name w:val="xl12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b/>
      <w:bCs/>
      <w:kern w:val="0"/>
      <w:sz w:val="21"/>
      <w:szCs w:val="21"/>
    </w:rPr>
  </w:style>
  <w:style w:type="paragraph" w:customStyle="1" w:styleId="301">
    <w:name w:val="xl12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仿宋_GB2312" w:hAnsi="宋体" w:cs="宋体"/>
      <w:kern w:val="0"/>
      <w:sz w:val="21"/>
      <w:szCs w:val="21"/>
    </w:rPr>
  </w:style>
  <w:style w:type="paragraph" w:customStyle="1" w:styleId="302">
    <w:name w:val="xl12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303">
    <w:name w:val="xl124"/>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304">
    <w:name w:val="xl125"/>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305">
    <w:name w:val="xl126"/>
    <w:basedOn w:val="1"/>
    <w:qFormat/>
    <w:uiPriority w:val="0"/>
    <w:pPr>
      <w:pBdr>
        <w:top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306">
    <w:name w:val="xl1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307">
    <w:name w:val="xl1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308">
    <w:name w:val="xl12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仿宋_GB2312" w:hAnsi="宋体" w:cs="宋体"/>
      <w:kern w:val="0"/>
      <w:sz w:val="21"/>
      <w:szCs w:val="21"/>
    </w:rPr>
  </w:style>
  <w:style w:type="paragraph" w:customStyle="1" w:styleId="309">
    <w:name w:val="xl76"/>
    <w:basedOn w:val="1"/>
    <w:qFormat/>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仿宋_GB2312" w:hAnsi="宋体" w:cs="宋体"/>
      <w:kern w:val="0"/>
      <w:sz w:val="21"/>
      <w:szCs w:val="21"/>
    </w:rPr>
  </w:style>
  <w:style w:type="paragraph" w:customStyle="1" w:styleId="310">
    <w:name w:val="xl77"/>
    <w:basedOn w:val="1"/>
    <w:qFormat/>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仿宋_GB2312" w:hAnsi="宋体" w:cs="宋体"/>
      <w:color w:val="000000"/>
      <w:kern w:val="0"/>
      <w:sz w:val="21"/>
      <w:szCs w:val="21"/>
    </w:rPr>
  </w:style>
  <w:style w:type="paragraph" w:customStyle="1" w:styleId="311">
    <w:name w:val="宁波6级"/>
    <w:basedOn w:val="8"/>
    <w:next w:val="1"/>
    <w:qFormat/>
    <w:uiPriority w:val="99"/>
    <w:pPr>
      <w:widowControl w:val="0"/>
      <w:numPr>
        <w:ilvl w:val="0"/>
        <w:numId w:val="0"/>
      </w:numPr>
      <w:spacing w:before="240" w:after="64" w:line="320" w:lineRule="auto"/>
      <w:ind w:left="2520" w:hanging="420"/>
    </w:pPr>
    <w:rPr>
      <w:rFonts w:asciiTheme="majorHAnsi" w:hAnsiTheme="majorHAnsi" w:eastAsiaTheme="majorEastAsia" w:cstheme="majorBidi"/>
      <w:sz w:val="24"/>
    </w:rPr>
  </w:style>
  <w:style w:type="paragraph" w:customStyle="1" w:styleId="312">
    <w:name w:val="MM Topic 8"/>
    <w:basedOn w:val="10"/>
    <w:qFormat/>
    <w:uiPriority w:val="99"/>
    <w:pPr>
      <w:widowControl w:val="0"/>
      <w:ind w:left="3360" w:hanging="420"/>
    </w:pPr>
    <w:rPr>
      <w:rFonts w:asciiTheme="majorHAnsi" w:hAnsiTheme="majorHAnsi" w:eastAsiaTheme="majorEastAsia" w:cstheme="majorBidi"/>
      <w:szCs w:val="24"/>
    </w:rPr>
  </w:style>
  <w:style w:type="paragraph" w:customStyle="1" w:styleId="313">
    <w:name w:val="MM Topic 9"/>
    <w:basedOn w:val="11"/>
    <w:uiPriority w:val="99"/>
    <w:pPr>
      <w:widowControl w:val="0"/>
      <w:snapToGrid/>
      <w:ind w:left="3780" w:hanging="420"/>
    </w:pPr>
    <w:rPr>
      <w:rFonts w:asciiTheme="majorHAnsi" w:hAnsiTheme="majorHAnsi" w:eastAsiaTheme="majorEastAsia" w:cstheme="majorBidi"/>
      <w:sz w:val="21"/>
    </w:rPr>
  </w:style>
  <w:style w:type="paragraph" w:customStyle="1" w:styleId="314">
    <w:name w:val="msonormal"/>
    <w:basedOn w:val="1"/>
    <w:uiPriority w:val="0"/>
    <w:pPr>
      <w:spacing w:before="100" w:beforeAutospacing="1" w:after="100" w:afterAutospacing="1" w:line="240" w:lineRule="auto"/>
      <w:jc w:val="left"/>
    </w:pPr>
    <w:rPr>
      <w:rFonts w:ascii="宋体" w:hAnsi="宋体" w:eastAsia="宋体" w:cs="宋体"/>
      <w:kern w:val="0"/>
      <w:szCs w:val="24"/>
    </w:rPr>
  </w:style>
  <w:style w:type="paragraph" w:customStyle="1" w:styleId="315">
    <w:name w:val="xl63"/>
    <w:basedOn w:val="1"/>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eastAsia="宋体" w:cs="宋体"/>
      <w:kern w:val="0"/>
      <w:sz w:val="18"/>
      <w:szCs w:val="18"/>
    </w:rPr>
  </w:style>
  <w:style w:type="paragraph" w:customStyle="1" w:styleId="316">
    <w:name w:val="xl64"/>
    <w:basedOn w:val="1"/>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eastAsia="宋体" w:cs="宋体"/>
      <w:kern w:val="0"/>
      <w:sz w:val="18"/>
      <w:szCs w:val="18"/>
    </w:rPr>
  </w:style>
  <w:style w:type="paragraph" w:customStyle="1" w:styleId="317">
    <w:name w:val="xl65"/>
    <w:basedOn w:val="1"/>
    <w:uiPriority w:val="99"/>
    <w:pPr>
      <w:pBdr>
        <w:top w:val="single" w:color="auto" w:sz="4" w:space="0"/>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eastAsia="宋体" w:cs="宋体"/>
      <w:kern w:val="0"/>
      <w:sz w:val="18"/>
      <w:szCs w:val="18"/>
    </w:rPr>
  </w:style>
  <w:style w:type="paragraph" w:customStyle="1" w:styleId="318">
    <w:name w:val="xl6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18"/>
      <w:szCs w:val="18"/>
    </w:rPr>
  </w:style>
  <w:style w:type="paragraph" w:customStyle="1" w:styleId="319">
    <w:name w:val="xl67"/>
    <w:basedOn w:val="1"/>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eastAsia="宋体" w:cs="宋体"/>
      <w:kern w:val="0"/>
      <w:sz w:val="18"/>
      <w:szCs w:val="18"/>
    </w:rPr>
  </w:style>
  <w:style w:type="paragraph" w:customStyle="1" w:styleId="320">
    <w:name w:val="xl68"/>
    <w:basedOn w:val="1"/>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eastAsia="宋体" w:cs="宋体"/>
      <w:kern w:val="0"/>
      <w:sz w:val="18"/>
      <w:szCs w:val="18"/>
    </w:rPr>
  </w:style>
  <w:style w:type="paragraph" w:customStyle="1" w:styleId="321">
    <w:name w:val="xl69"/>
    <w:basedOn w:val="1"/>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eastAsia="宋体" w:cs="宋体"/>
      <w:color w:val="000000"/>
      <w:kern w:val="0"/>
      <w:sz w:val="18"/>
      <w:szCs w:val="18"/>
    </w:rPr>
  </w:style>
  <w:style w:type="paragraph" w:customStyle="1" w:styleId="322">
    <w:name w:val="xl7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18"/>
      <w:szCs w:val="18"/>
    </w:rPr>
  </w:style>
  <w:style w:type="paragraph" w:customStyle="1" w:styleId="323">
    <w:name w:val="xl71"/>
    <w:basedOn w:val="1"/>
    <w:uiPriority w:val="99"/>
    <w:pPr>
      <w:pBdr>
        <w:top w:val="single" w:color="auto" w:sz="4" w:space="0"/>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eastAsia="宋体" w:cs="宋体"/>
      <w:kern w:val="0"/>
      <w:sz w:val="18"/>
      <w:szCs w:val="18"/>
    </w:rPr>
  </w:style>
  <w:style w:type="paragraph" w:customStyle="1" w:styleId="324">
    <w:name w:val="xl72"/>
    <w:basedOn w:val="1"/>
    <w:uiPriority w:val="99"/>
    <w:pPr>
      <w:pBdr>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eastAsia="宋体" w:cs="宋体"/>
      <w:kern w:val="0"/>
      <w:sz w:val="18"/>
      <w:szCs w:val="18"/>
    </w:rPr>
  </w:style>
  <w:style w:type="paragraph" w:customStyle="1" w:styleId="325">
    <w:name w:val="xl73"/>
    <w:basedOn w:val="1"/>
    <w:uiPriority w:val="99"/>
    <w:pPr>
      <w:pBdr>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eastAsia="宋体" w:cs="宋体"/>
      <w:kern w:val="0"/>
      <w:sz w:val="18"/>
      <w:szCs w:val="18"/>
    </w:rPr>
  </w:style>
  <w:style w:type="paragraph" w:customStyle="1" w:styleId="326">
    <w:name w:val="xl74"/>
    <w:basedOn w:val="1"/>
    <w:uiPriority w:val="99"/>
    <w:pPr>
      <w:pBdr>
        <w:top w:val="single" w:color="auto" w:sz="4" w:space="0"/>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eastAsia="宋体" w:cs="宋体"/>
      <w:color w:val="000000"/>
      <w:kern w:val="0"/>
      <w:sz w:val="18"/>
      <w:szCs w:val="18"/>
    </w:rPr>
  </w:style>
  <w:style w:type="paragraph" w:customStyle="1" w:styleId="327">
    <w:name w:val="xl75"/>
    <w:basedOn w:val="1"/>
    <w:uiPriority w:val="99"/>
    <w:pPr>
      <w:pBdr>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eastAsia="宋体" w:cs="宋体"/>
      <w:color w:val="000000"/>
      <w:kern w:val="0"/>
      <w:sz w:val="18"/>
      <w:szCs w:val="18"/>
    </w:rPr>
  </w:style>
  <w:style w:type="paragraph" w:customStyle="1" w:styleId="328">
    <w:name w:val="TOC 标题1"/>
    <w:basedOn w:val="3"/>
    <w:next w:val="1"/>
    <w:unhideWhenUsed/>
    <w:uiPriority w:val="99"/>
    <w:pPr>
      <w:spacing w:before="240" w:line="259" w:lineRule="auto"/>
      <w:ind w:left="284"/>
      <w:outlineLvl w:val="9"/>
    </w:pPr>
    <w:rPr>
      <w:rFonts w:asciiTheme="majorHAnsi" w:hAnsiTheme="majorHAnsi" w:eastAsiaTheme="majorEastAsia" w:cstheme="majorBidi"/>
      <w:b/>
      <w:color w:val="2E75B6" w:themeColor="accent1" w:themeShade="BF"/>
      <w:kern w:val="0"/>
      <w:szCs w:val="32"/>
    </w:rPr>
  </w:style>
  <w:style w:type="paragraph" w:styleId="329">
    <w:name w:val="No Spacing"/>
    <w:link w:val="330"/>
    <w:uiPriority w:val="1"/>
    <w:pPr>
      <w:widowControl w:val="0"/>
      <w:spacing w:line="360" w:lineRule="auto"/>
      <w:ind w:firstLine="200" w:firstLineChars="200"/>
      <w:jc w:val="both"/>
    </w:pPr>
    <w:rPr>
      <w:rFonts w:asciiTheme="minorHAnsi" w:hAnsiTheme="minorHAnsi" w:eastAsiaTheme="minorEastAsia" w:cstheme="minorBidi"/>
      <w:kern w:val="2"/>
      <w:sz w:val="21"/>
      <w:szCs w:val="22"/>
      <w:lang w:val="en-US" w:eastAsia="zh-CN" w:bidi="ar-SA"/>
    </w:rPr>
  </w:style>
  <w:style w:type="character" w:customStyle="1" w:styleId="330">
    <w:name w:val="无间隔 字符"/>
    <w:basedOn w:val="117"/>
    <w:link w:val="329"/>
    <w:uiPriority w:val="1"/>
    <w:rPr>
      <w:rFonts w:asciiTheme="minorHAnsi" w:hAnsiTheme="minorHAnsi" w:eastAsiaTheme="minorEastAsia" w:cstheme="minorBidi"/>
      <w:kern w:val="2"/>
      <w:sz w:val="21"/>
      <w:szCs w:val="22"/>
    </w:rPr>
  </w:style>
  <w:style w:type="paragraph" w:customStyle="1" w:styleId="331">
    <w:name w:val="列表 6"/>
    <w:basedOn w:val="1"/>
    <w:uiPriority w:val="99"/>
    <w:pPr>
      <w:tabs>
        <w:tab w:val="left" w:pos="2381"/>
      </w:tabs>
      <w:spacing w:line="240" w:lineRule="auto"/>
      <w:ind w:left="2382" w:hanging="397"/>
      <w:jc w:val="left"/>
    </w:pPr>
    <w:rPr>
      <w:rFonts w:eastAsia="微软雅黑" w:asciiTheme="minorHAnsi" w:hAnsiTheme="minorHAnsi" w:cstheme="minorBidi"/>
      <w:kern w:val="0"/>
      <w:sz w:val="22"/>
      <w:szCs w:val="22"/>
      <w:lang w:bidi="en-US"/>
    </w:rPr>
  </w:style>
  <w:style w:type="paragraph" w:customStyle="1" w:styleId="332">
    <w:name w:val="编号1"/>
    <w:basedOn w:val="21"/>
    <w:uiPriority w:val="99"/>
    <w:pPr>
      <w:tabs>
        <w:tab w:val="left" w:pos="840"/>
      </w:tabs>
      <w:spacing w:line="240" w:lineRule="auto"/>
      <w:ind w:left="840" w:hanging="420"/>
      <w:jc w:val="left"/>
    </w:pPr>
    <w:rPr>
      <w:rFonts w:eastAsia="微软雅黑" w:asciiTheme="minorHAnsi" w:hAnsiTheme="minorHAnsi" w:cstheme="minorBidi"/>
      <w:kern w:val="0"/>
      <w:sz w:val="24"/>
      <w:lang w:eastAsia="en-US" w:bidi="en-US"/>
    </w:rPr>
  </w:style>
  <w:style w:type="table" w:customStyle="1" w:styleId="333">
    <w:name w:val="网格表 1 浅色1"/>
    <w:basedOn w:val="88"/>
    <w:uiPriority w:val="46"/>
    <w:rPr>
      <w:rFonts w:asciiTheme="minorHAnsi" w:hAnsiTheme="minorHAnsi" w:eastAsiaTheme="minorEastAsia" w:cstheme="minorBidi"/>
      <w:kern w:val="2"/>
      <w:sz w:val="21"/>
      <w:szCs w:val="22"/>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customStyle="1" w:styleId="334">
    <w:name w:val="5级"/>
    <w:basedOn w:val="6"/>
    <w:link w:val="335"/>
    <w:uiPriority w:val="99"/>
    <w:pPr>
      <w:widowControl w:val="0"/>
      <w:tabs>
        <w:tab w:val="left" w:pos="1276"/>
        <w:tab w:val="left" w:pos="1364"/>
      </w:tabs>
      <w:spacing w:beforeLines="50" w:afterLines="50"/>
      <w:ind w:left="284"/>
    </w:pPr>
    <w:rPr>
      <w:rFonts w:eastAsia="宋体"/>
      <w:kern w:val="24"/>
      <w:sz w:val="24"/>
    </w:rPr>
  </w:style>
  <w:style w:type="character" w:customStyle="1" w:styleId="335">
    <w:name w:val="5级 Char"/>
    <w:link w:val="334"/>
    <w:locked/>
    <w:uiPriority w:val="99"/>
    <w:rPr>
      <w:rFonts w:eastAsia="宋体"/>
      <w:b/>
      <w:kern w:val="24"/>
      <w:sz w:val="24"/>
      <w:szCs w:val="28"/>
    </w:rPr>
  </w:style>
  <w:style w:type="paragraph" w:customStyle="1" w:styleId="336">
    <w:name w:val="样式7"/>
    <w:basedOn w:val="334"/>
    <w:next w:val="1"/>
    <w:link w:val="337"/>
    <w:uiPriority w:val="99"/>
    <w:pPr>
      <w:tabs>
        <w:tab w:val="clear" w:pos="1276"/>
      </w:tabs>
      <w:spacing w:beforeLines="0" w:afterLines="0"/>
      <w:outlineLvl w:val="4"/>
    </w:pPr>
  </w:style>
  <w:style w:type="character" w:customStyle="1" w:styleId="337">
    <w:name w:val="样式7 Char"/>
    <w:link w:val="336"/>
    <w:uiPriority w:val="99"/>
    <w:rPr>
      <w:rFonts w:eastAsia="宋体"/>
      <w:b/>
      <w:kern w:val="24"/>
      <w:sz w:val="24"/>
      <w:szCs w:val="28"/>
    </w:rPr>
  </w:style>
  <w:style w:type="paragraph" w:customStyle="1" w:styleId="338">
    <w:name w:val="样式8"/>
    <w:basedOn w:val="334"/>
    <w:link w:val="339"/>
    <w:uiPriority w:val="99"/>
    <w:pPr>
      <w:tabs>
        <w:tab w:val="left" w:pos="1418"/>
        <w:tab w:val="clear" w:pos="1276"/>
      </w:tabs>
      <w:spacing w:beforeLines="0" w:afterLines="0"/>
      <w:outlineLvl w:val="5"/>
    </w:pPr>
  </w:style>
  <w:style w:type="character" w:customStyle="1" w:styleId="339">
    <w:name w:val="样式8 Char"/>
    <w:link w:val="338"/>
    <w:uiPriority w:val="99"/>
    <w:rPr>
      <w:rFonts w:eastAsia="宋体"/>
      <w:b/>
      <w:kern w:val="24"/>
      <w:sz w:val="24"/>
      <w:szCs w:val="28"/>
    </w:rPr>
  </w:style>
  <w:style w:type="paragraph" w:customStyle="1" w:styleId="340">
    <w:name w:val="样式 四号正文 + 仿宋_GB2312 (符号) 宋体 首行缩进:  2 字符 右侧:  0.85 厘米"/>
    <w:basedOn w:val="1"/>
    <w:uiPriority w:val="99"/>
    <w:pPr>
      <w:widowControl w:val="0"/>
      <w:ind w:right="480" w:firstLine="480"/>
    </w:pPr>
    <w:rPr>
      <w:rFonts w:ascii="仿宋_GB2312" w:hAnsi="宋体" w:eastAsia="宋体" w:cs="宋体"/>
      <w:szCs w:val="20"/>
    </w:rPr>
  </w:style>
  <w:style w:type="paragraph" w:customStyle="1" w:styleId="341">
    <w:name w:val="DocParagraph"/>
    <w:basedOn w:val="1"/>
    <w:link w:val="342"/>
    <w:uiPriority w:val="1"/>
    <w:pPr>
      <w:widowControl w:val="0"/>
      <w:spacing w:before="120" w:line="288" w:lineRule="auto"/>
      <w:ind w:left="1247"/>
    </w:pPr>
    <w:rPr>
      <w:rFonts w:ascii="Arial" w:hAnsi="Arial" w:eastAsia="宋体" w:cstheme="minorBidi"/>
      <w:kern w:val="44"/>
      <w:sz w:val="21"/>
      <w:szCs w:val="44"/>
    </w:rPr>
  </w:style>
  <w:style w:type="character" w:customStyle="1" w:styleId="342">
    <w:name w:val="DocParagraph Char"/>
    <w:basedOn w:val="117"/>
    <w:link w:val="341"/>
    <w:uiPriority w:val="1"/>
    <w:rPr>
      <w:rFonts w:ascii="Arial" w:hAnsi="Arial" w:eastAsia="宋体" w:cstheme="minorBidi"/>
      <w:kern w:val="44"/>
      <w:sz w:val="21"/>
      <w:szCs w:val="44"/>
    </w:rPr>
  </w:style>
  <w:style w:type="paragraph" w:customStyle="1" w:styleId="343">
    <w:name w:val="标题2+数据中心"/>
    <w:basedOn w:val="4"/>
    <w:uiPriority w:val="99"/>
    <w:pPr>
      <w:widowControl w:val="0"/>
      <w:numPr>
        <w:numId w:val="0"/>
      </w:numPr>
      <w:tabs>
        <w:tab w:val="left" w:pos="1134"/>
      </w:tabs>
      <w:spacing w:before="260" w:after="260"/>
      <w:ind w:left="576" w:hanging="576"/>
    </w:pPr>
    <w:rPr>
      <w:rFonts w:ascii="Tahoma" w:hAnsi="Tahoma" w:eastAsia="宋体" w:cs="宋体"/>
      <w:bCs/>
      <w:color w:val="000000"/>
      <w:kern w:val="0"/>
      <w:szCs w:val="32"/>
    </w:rPr>
  </w:style>
  <w:style w:type="paragraph" w:customStyle="1" w:styleId="344">
    <w:name w:val="NotSortedNumbering1"/>
    <w:basedOn w:val="1"/>
    <w:link w:val="345"/>
    <w:uiPriority w:val="1"/>
    <w:pPr>
      <w:widowControl w:val="0"/>
      <w:spacing w:before="120" w:line="288" w:lineRule="auto"/>
      <w:ind w:left="1701" w:hanging="453"/>
    </w:pPr>
    <w:rPr>
      <w:rFonts w:ascii="Arial" w:hAnsi="Arial" w:eastAsia="宋体" w:cstheme="minorBidi"/>
      <w:kern w:val="44"/>
      <w:sz w:val="21"/>
      <w:szCs w:val="44"/>
    </w:rPr>
  </w:style>
  <w:style w:type="character" w:customStyle="1" w:styleId="345">
    <w:name w:val="NotSortedNumbering1 Char"/>
    <w:link w:val="344"/>
    <w:uiPriority w:val="1"/>
    <w:rPr>
      <w:rFonts w:ascii="Arial" w:hAnsi="Arial" w:eastAsia="宋体" w:cstheme="minorBidi"/>
      <w:kern w:val="44"/>
      <w:sz w:val="21"/>
      <w:szCs w:val="44"/>
    </w:rPr>
  </w:style>
  <w:style w:type="paragraph" w:customStyle="1" w:styleId="346">
    <w:name w:val="PictureNote"/>
    <w:basedOn w:val="1"/>
    <w:uiPriority w:val="1"/>
    <w:pPr>
      <w:widowControl w:val="0"/>
      <w:spacing w:before="480" w:after="120" w:line="240" w:lineRule="auto"/>
      <w:ind w:left="1587" w:hanging="340"/>
      <w:jc w:val="left"/>
    </w:pPr>
    <w:rPr>
      <w:rFonts w:ascii="Arial" w:hAnsi="Arial" w:eastAsia="宋体" w:cstheme="minorBidi"/>
      <w:kern w:val="44"/>
      <w:sz w:val="18"/>
      <w:szCs w:val="44"/>
    </w:rPr>
  </w:style>
  <w:style w:type="table" w:customStyle="1" w:styleId="347">
    <w:name w:val="TableBorder"/>
    <w:uiPriority w:val="9"/>
    <w:rPr>
      <w:rFonts w:ascii="Arial" w:hAnsi="Arial" w:eastAsia="宋体"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auto" w:sz="4" w:space="0"/>
        <w:insideV w:val="single" w:color="auto" w:sz="4" w:space="0"/>
      </w:tblBorders>
      <w:tblCellMar>
        <w:top w:w="0" w:type="dxa"/>
        <w:left w:w="108" w:type="dxa"/>
        <w:bottom w:w="0" w:type="dxa"/>
        <w:right w:w="108" w:type="dxa"/>
      </w:tblCellMar>
    </w:tblPr>
  </w:style>
  <w:style w:type="paragraph" w:customStyle="1" w:styleId="348">
    <w:name w:val="TableHeader"/>
    <w:uiPriority w:val="1"/>
    <w:pPr>
      <w:spacing w:before="40" w:after="40" w:line="360" w:lineRule="auto"/>
      <w:ind w:firstLine="200" w:firstLineChars="200"/>
      <w:jc w:val="center"/>
    </w:pPr>
    <w:rPr>
      <w:rFonts w:ascii="Arial" w:hAnsi="Arial" w:eastAsia="宋体" w:cstheme="minorBidi"/>
      <w:b/>
      <w:bCs/>
      <w:kern w:val="44"/>
      <w:sz w:val="18"/>
      <w:szCs w:val="44"/>
      <w:lang w:val="en-US" w:eastAsia="zh-CN" w:bidi="ar-SA"/>
    </w:rPr>
  </w:style>
  <w:style w:type="paragraph" w:customStyle="1" w:styleId="349">
    <w:name w:val="TableContent"/>
    <w:uiPriority w:val="1"/>
    <w:pPr>
      <w:spacing w:before="40" w:after="40" w:line="360" w:lineRule="auto"/>
      <w:ind w:firstLine="200" w:firstLineChars="200"/>
      <w:jc w:val="both"/>
    </w:pPr>
    <w:rPr>
      <w:rFonts w:ascii="Arial" w:hAnsi="Arial" w:eastAsia="宋体" w:cstheme="minorBidi"/>
      <w:kern w:val="44"/>
      <w:sz w:val="18"/>
      <w:szCs w:val="44"/>
      <w:lang w:val="en-US" w:eastAsia="zh-CN" w:bidi="ar-SA"/>
    </w:rPr>
  </w:style>
  <w:style w:type="paragraph" w:customStyle="1" w:styleId="350">
    <w:name w:val="NotSortedNumbering2"/>
    <w:basedOn w:val="1"/>
    <w:uiPriority w:val="1"/>
    <w:pPr>
      <w:widowControl w:val="0"/>
      <w:spacing w:before="120" w:line="288" w:lineRule="auto"/>
      <w:ind w:left="2324" w:hanging="623"/>
    </w:pPr>
    <w:rPr>
      <w:rFonts w:ascii="Arial" w:hAnsi="Arial" w:eastAsia="宋体" w:cstheme="minorBidi"/>
      <w:kern w:val="44"/>
      <w:sz w:val="21"/>
      <w:szCs w:val="44"/>
    </w:rPr>
  </w:style>
  <w:style w:type="paragraph" w:customStyle="1" w:styleId="351">
    <w:name w:val="NotSortedNumbering3"/>
    <w:basedOn w:val="1"/>
    <w:uiPriority w:val="1"/>
    <w:pPr>
      <w:widowControl w:val="0"/>
      <w:spacing w:before="120" w:line="288" w:lineRule="auto"/>
      <w:ind w:left="2778" w:hanging="453"/>
    </w:pPr>
    <w:rPr>
      <w:rFonts w:ascii="Arial" w:hAnsi="Arial" w:eastAsia="宋体" w:cstheme="minorBidi"/>
      <w:kern w:val="44"/>
      <w:sz w:val="21"/>
      <w:szCs w:val="44"/>
    </w:rPr>
  </w:style>
  <w:style w:type="paragraph" w:customStyle="1" w:styleId="352">
    <w:name w:val="NotSortedNumbering4"/>
    <w:basedOn w:val="1"/>
    <w:uiPriority w:val="1"/>
    <w:pPr>
      <w:widowControl w:val="0"/>
      <w:spacing w:before="120" w:line="288" w:lineRule="auto"/>
      <w:ind w:left="3231" w:hanging="453"/>
    </w:pPr>
    <w:rPr>
      <w:rFonts w:ascii="Arial" w:hAnsi="Arial" w:eastAsia="宋体" w:cstheme="minorBidi"/>
      <w:kern w:val="44"/>
      <w:sz w:val="21"/>
      <w:szCs w:val="44"/>
    </w:rPr>
  </w:style>
  <w:style w:type="paragraph" w:customStyle="1" w:styleId="353">
    <w:name w:val="NotSortedNumbering5"/>
    <w:basedOn w:val="1"/>
    <w:uiPriority w:val="1"/>
    <w:pPr>
      <w:widowControl w:val="0"/>
      <w:spacing w:before="120" w:line="288" w:lineRule="auto"/>
      <w:ind w:left="3685" w:hanging="453"/>
    </w:pPr>
    <w:rPr>
      <w:rFonts w:ascii="Arial" w:hAnsi="Arial" w:eastAsia="宋体" w:cstheme="minorBidi"/>
      <w:kern w:val="44"/>
      <w:sz w:val="21"/>
      <w:szCs w:val="44"/>
    </w:rPr>
  </w:style>
  <w:style w:type="paragraph" w:customStyle="1" w:styleId="354">
    <w:name w:val="Picture"/>
    <w:basedOn w:val="1"/>
    <w:uiPriority w:val="1"/>
    <w:pPr>
      <w:widowControl w:val="0"/>
      <w:spacing w:before="120" w:line="288" w:lineRule="auto"/>
      <w:ind w:left="1247"/>
      <w:jc w:val="left"/>
    </w:pPr>
    <w:rPr>
      <w:rFonts w:ascii="Arial" w:hAnsi="Arial" w:eastAsia="宋体" w:cstheme="minorBidi"/>
      <w:kern w:val="44"/>
      <w:sz w:val="21"/>
      <w:szCs w:val="44"/>
    </w:rPr>
  </w:style>
  <w:style w:type="paragraph" w:customStyle="1" w:styleId="355">
    <w:name w:val="TableNote"/>
    <w:uiPriority w:val="1"/>
    <w:pPr>
      <w:spacing w:before="480" w:after="120" w:line="360" w:lineRule="auto"/>
      <w:ind w:left="1587" w:hanging="340" w:firstLineChars="200"/>
      <w:jc w:val="both"/>
    </w:pPr>
    <w:rPr>
      <w:rFonts w:ascii="Arial" w:hAnsi="Arial" w:eastAsia="宋体" w:cstheme="minorBidi"/>
      <w:kern w:val="44"/>
      <w:sz w:val="18"/>
      <w:szCs w:val="44"/>
      <w:lang w:val="en-US" w:eastAsia="zh-CN" w:bidi="ar-SA"/>
    </w:rPr>
  </w:style>
  <w:style w:type="paragraph" w:customStyle="1" w:styleId="356">
    <w:name w:val="SortedNumbering1"/>
    <w:basedOn w:val="1"/>
    <w:uiPriority w:val="1"/>
    <w:pPr>
      <w:widowControl w:val="0"/>
      <w:spacing w:before="120" w:line="288" w:lineRule="auto"/>
      <w:ind w:left="1701" w:hanging="453"/>
    </w:pPr>
    <w:rPr>
      <w:rFonts w:ascii="Arial" w:hAnsi="Arial" w:eastAsia="宋体" w:cstheme="minorBidi"/>
      <w:kern w:val="44"/>
      <w:sz w:val="21"/>
      <w:szCs w:val="44"/>
    </w:rPr>
  </w:style>
  <w:style w:type="paragraph" w:customStyle="1" w:styleId="357">
    <w:name w:val="SortedNumbering2"/>
    <w:basedOn w:val="1"/>
    <w:uiPriority w:val="1"/>
    <w:pPr>
      <w:widowControl w:val="0"/>
      <w:spacing w:before="120" w:line="288" w:lineRule="auto"/>
      <w:ind w:left="2268" w:hanging="680"/>
    </w:pPr>
    <w:rPr>
      <w:rFonts w:ascii="Arial" w:hAnsi="Arial" w:eastAsia="宋体" w:cstheme="minorBidi"/>
      <w:kern w:val="44"/>
      <w:sz w:val="21"/>
      <w:szCs w:val="44"/>
    </w:rPr>
  </w:style>
  <w:style w:type="paragraph" w:customStyle="1" w:styleId="358">
    <w:name w:val="SortedNumbering3"/>
    <w:basedOn w:val="1"/>
    <w:uiPriority w:val="1"/>
    <w:pPr>
      <w:widowControl w:val="0"/>
      <w:spacing w:before="120" w:line="288" w:lineRule="auto"/>
      <w:ind w:left="2778" w:hanging="453"/>
    </w:pPr>
    <w:rPr>
      <w:rFonts w:ascii="Arial" w:hAnsi="Arial" w:eastAsia="宋体" w:cstheme="minorBidi"/>
      <w:kern w:val="44"/>
      <w:sz w:val="21"/>
      <w:szCs w:val="44"/>
    </w:rPr>
  </w:style>
  <w:style w:type="paragraph" w:customStyle="1" w:styleId="359">
    <w:name w:val="SortedNumbering4"/>
    <w:basedOn w:val="1"/>
    <w:uiPriority w:val="1"/>
    <w:pPr>
      <w:widowControl w:val="0"/>
      <w:spacing w:before="120" w:line="288" w:lineRule="auto"/>
      <w:ind w:left="3231" w:hanging="453"/>
    </w:pPr>
    <w:rPr>
      <w:rFonts w:ascii="Arial" w:hAnsi="Arial" w:eastAsia="宋体" w:cstheme="minorBidi"/>
      <w:kern w:val="44"/>
      <w:sz w:val="21"/>
      <w:szCs w:val="44"/>
    </w:rPr>
  </w:style>
  <w:style w:type="paragraph" w:customStyle="1" w:styleId="360">
    <w:name w:val="SortedNumbering5"/>
    <w:basedOn w:val="1"/>
    <w:uiPriority w:val="1"/>
    <w:pPr>
      <w:widowControl w:val="0"/>
      <w:spacing w:before="120" w:line="288" w:lineRule="auto"/>
      <w:ind w:left="3685" w:hanging="453"/>
    </w:pPr>
    <w:rPr>
      <w:rFonts w:ascii="Arial" w:hAnsi="Arial" w:eastAsia="宋体" w:cstheme="minorBidi"/>
      <w:kern w:val="44"/>
      <w:sz w:val="21"/>
      <w:szCs w:val="44"/>
    </w:rPr>
  </w:style>
  <w:style w:type="character" w:styleId="361">
    <w:name w:val="Placeholder Text"/>
    <w:basedOn w:val="117"/>
    <w:semiHidden/>
    <w:uiPriority w:val="99"/>
    <w:rPr>
      <w:color w:val="808080"/>
    </w:rPr>
  </w:style>
  <w:style w:type="paragraph" w:customStyle="1" w:styleId="362">
    <w:name w:val="Bullet"/>
    <w:basedOn w:val="1"/>
    <w:uiPriority w:val="99"/>
    <w:pPr>
      <w:numPr>
        <w:ilvl w:val="0"/>
        <w:numId w:val="12"/>
      </w:numPr>
      <w:adjustRightInd w:val="0"/>
      <w:spacing w:before="60" w:after="60" w:line="288" w:lineRule="auto"/>
    </w:pPr>
    <w:rPr>
      <w:rFonts w:eastAsia="宋体"/>
      <w:kern w:val="0"/>
      <w:sz w:val="21"/>
      <w:szCs w:val="22"/>
      <w:lang w:eastAsia="en-US"/>
    </w:rPr>
  </w:style>
  <w:style w:type="paragraph" w:customStyle="1" w:styleId="363">
    <w:name w:val="Body"/>
    <w:basedOn w:val="1"/>
    <w:link w:val="364"/>
    <w:uiPriority w:val="0"/>
    <w:pPr>
      <w:tabs>
        <w:tab w:val="left" w:pos="1247"/>
      </w:tabs>
      <w:spacing w:before="120" w:line="288" w:lineRule="auto"/>
      <w:ind w:left="1247"/>
      <w:jc w:val="left"/>
    </w:pPr>
    <w:rPr>
      <w:rFonts w:ascii="Arial" w:hAnsi="Arial" w:eastAsia="宋体"/>
      <w:kern w:val="0"/>
      <w:sz w:val="21"/>
      <w:szCs w:val="21"/>
      <w:lang w:eastAsia="en-US"/>
    </w:rPr>
  </w:style>
  <w:style w:type="character" w:customStyle="1" w:styleId="364">
    <w:name w:val="Body Char"/>
    <w:basedOn w:val="117"/>
    <w:link w:val="363"/>
    <w:uiPriority w:val="0"/>
    <w:rPr>
      <w:rFonts w:ascii="Arial" w:hAnsi="Arial" w:eastAsia="宋体"/>
      <w:sz w:val="21"/>
      <w:szCs w:val="21"/>
      <w:lang w:eastAsia="en-US"/>
    </w:rPr>
  </w:style>
  <w:style w:type="paragraph" w:customStyle="1" w:styleId="365">
    <w:name w:val="修订2"/>
    <w:hidden/>
    <w:uiPriority w:val="99"/>
    <w:pPr>
      <w:spacing w:line="360" w:lineRule="auto"/>
      <w:ind w:firstLine="200" w:firstLineChars="200"/>
      <w:jc w:val="both"/>
    </w:pPr>
    <w:rPr>
      <w:rFonts w:ascii="Arial" w:hAnsi="Arial" w:eastAsia="宋体" w:cstheme="minorBidi"/>
      <w:kern w:val="2"/>
      <w:sz w:val="21"/>
      <w:szCs w:val="22"/>
      <w:lang w:val="en-US" w:eastAsia="zh-CN" w:bidi="ar-SA"/>
    </w:rPr>
  </w:style>
  <w:style w:type="paragraph" w:customStyle="1" w:styleId="366">
    <w:name w:val="样式 正文首行缩进 + 两端对齐 段后: 0 磅"/>
    <w:basedOn w:val="86"/>
    <w:link w:val="367"/>
    <w:uiPriority w:val="0"/>
    <w:pPr>
      <w:ind w:firstLine="0" w:firstLineChars="0"/>
    </w:pPr>
    <w:rPr>
      <w:rFonts w:ascii="Times New Roman" w:hAnsi="Times New Roman" w:eastAsia="宋体" w:cs="宋体"/>
    </w:rPr>
  </w:style>
  <w:style w:type="character" w:customStyle="1" w:styleId="367">
    <w:name w:val="样式 正文首行缩进 + 两端对齐 段后: 0 磅 Char"/>
    <w:link w:val="366"/>
    <w:uiPriority w:val="0"/>
    <w:rPr>
      <w:rFonts w:eastAsia="宋体" w:cs="宋体"/>
      <w:kern w:val="2"/>
      <w:sz w:val="24"/>
      <w:szCs w:val="24"/>
    </w:rPr>
  </w:style>
  <w:style w:type="paragraph" w:customStyle="1" w:styleId="368">
    <w:name w:val="标题1"/>
    <w:basedOn w:val="3"/>
    <w:link w:val="369"/>
    <w:uiPriority w:val="0"/>
    <w:pPr>
      <w:widowControl w:val="0"/>
      <w:numPr>
        <w:numId w:val="0"/>
      </w:numPr>
      <w:spacing w:line="578" w:lineRule="auto"/>
      <w:jc w:val="both"/>
    </w:pPr>
    <w:rPr>
      <w:rFonts w:asciiTheme="minorHAnsi" w:hAnsiTheme="minorHAnsi" w:eastAsiaTheme="minorEastAsia" w:cstheme="minorBidi"/>
      <w:bCs/>
      <w:sz w:val="44"/>
      <w:szCs w:val="44"/>
    </w:rPr>
  </w:style>
  <w:style w:type="character" w:customStyle="1" w:styleId="369">
    <w:name w:val="标题1 Char"/>
    <w:link w:val="368"/>
    <w:uiPriority w:val="0"/>
    <w:rPr>
      <w:rFonts w:asciiTheme="minorHAnsi" w:hAnsiTheme="minorHAnsi" w:eastAsiaTheme="minorEastAsia" w:cstheme="minorBidi"/>
      <w:b/>
      <w:bCs/>
      <w:kern w:val="44"/>
      <w:sz w:val="44"/>
      <w:szCs w:val="44"/>
    </w:rPr>
  </w:style>
  <w:style w:type="paragraph" w:customStyle="1" w:styleId="370">
    <w:name w:val="标题2"/>
    <w:basedOn w:val="4"/>
    <w:uiPriority w:val="99"/>
    <w:pPr>
      <w:widowControl w:val="0"/>
      <w:numPr>
        <w:ilvl w:val="0"/>
        <w:numId w:val="0"/>
      </w:numPr>
      <w:spacing w:before="260" w:after="260" w:line="416" w:lineRule="auto"/>
    </w:pPr>
    <w:rPr>
      <w:rFonts w:asciiTheme="majorHAnsi" w:hAnsiTheme="majorHAnsi" w:eastAsiaTheme="majorEastAsia" w:cstheme="majorBidi"/>
      <w:bCs/>
      <w:szCs w:val="32"/>
    </w:rPr>
  </w:style>
  <w:style w:type="paragraph" w:customStyle="1" w:styleId="371">
    <w:name w:val="标题3"/>
    <w:basedOn w:val="5"/>
    <w:link w:val="372"/>
    <w:uiPriority w:val="0"/>
    <w:pPr>
      <w:widowControl w:val="0"/>
      <w:numPr>
        <w:ilvl w:val="0"/>
        <w:numId w:val="0"/>
      </w:numPr>
      <w:spacing w:before="260" w:after="260" w:line="416" w:lineRule="auto"/>
      <w:ind w:left="720" w:hanging="432"/>
    </w:pPr>
    <w:rPr>
      <w:rFonts w:asciiTheme="minorHAnsi" w:hAnsiTheme="minorHAnsi" w:eastAsiaTheme="minorEastAsia" w:cstheme="minorBidi"/>
      <w:bCs/>
      <w:szCs w:val="32"/>
    </w:rPr>
  </w:style>
  <w:style w:type="character" w:customStyle="1" w:styleId="372">
    <w:name w:val="标题3 Char"/>
    <w:link w:val="371"/>
    <w:uiPriority w:val="0"/>
    <w:rPr>
      <w:rFonts w:asciiTheme="minorHAnsi" w:hAnsiTheme="minorHAnsi" w:eastAsiaTheme="minorEastAsia" w:cstheme="minorBidi"/>
      <w:b/>
      <w:bCs/>
      <w:kern w:val="2"/>
      <w:sz w:val="32"/>
      <w:szCs w:val="32"/>
    </w:rPr>
  </w:style>
  <w:style w:type="paragraph" w:customStyle="1" w:styleId="373">
    <w:name w:val="标准文本"/>
    <w:basedOn w:val="1"/>
    <w:link w:val="374"/>
    <w:uiPriority w:val="0"/>
    <w:pPr>
      <w:widowControl w:val="0"/>
      <w:ind w:firstLine="480"/>
    </w:pPr>
    <w:rPr>
      <w:rFonts w:eastAsia="宋体" w:cs="宋体"/>
      <w:szCs w:val="20"/>
    </w:rPr>
  </w:style>
  <w:style w:type="character" w:customStyle="1" w:styleId="374">
    <w:name w:val="标准文本 Char"/>
    <w:link w:val="373"/>
    <w:uiPriority w:val="0"/>
    <w:rPr>
      <w:rFonts w:eastAsia="宋体" w:cs="宋体"/>
      <w:kern w:val="2"/>
      <w:sz w:val="24"/>
    </w:rPr>
  </w:style>
  <w:style w:type="paragraph" w:customStyle="1" w:styleId="375">
    <w:name w:val="my正文"/>
    <w:basedOn w:val="1"/>
    <w:link w:val="376"/>
    <w:uiPriority w:val="0"/>
    <w:pPr>
      <w:widowControl w:val="0"/>
      <w:ind w:firstLine="480"/>
    </w:pPr>
    <w:rPr>
      <w:rFonts w:ascii="Tahoma" w:hAnsi="Tahoma" w:eastAsia="宋体"/>
      <w:kern w:val="0"/>
      <w:szCs w:val="24"/>
    </w:rPr>
  </w:style>
  <w:style w:type="character" w:customStyle="1" w:styleId="376">
    <w:name w:val="my正文 Char"/>
    <w:link w:val="375"/>
    <w:qFormat/>
    <w:uiPriority w:val="0"/>
    <w:rPr>
      <w:rFonts w:ascii="Tahoma" w:hAnsi="Tahoma" w:eastAsia="宋体"/>
      <w:sz w:val="24"/>
      <w:szCs w:val="24"/>
    </w:rPr>
  </w:style>
  <w:style w:type="paragraph" w:customStyle="1" w:styleId="377">
    <w:name w:val="一级条标题"/>
    <w:next w:val="1"/>
    <w:uiPriority w:val="99"/>
    <w:pPr>
      <w:numPr>
        <w:ilvl w:val="1"/>
        <w:numId w:val="13"/>
      </w:numPr>
      <w:spacing w:beforeLines="50" w:afterLines="50" w:line="360" w:lineRule="auto"/>
      <w:ind w:firstLine="200" w:firstLineChars="200"/>
      <w:jc w:val="both"/>
      <w:outlineLvl w:val="2"/>
    </w:pPr>
    <w:rPr>
      <w:rFonts w:ascii="黑体" w:hAnsi="Times New Roman" w:eastAsia="黑体" w:cs="Times New Roman"/>
      <w:sz w:val="21"/>
      <w:szCs w:val="21"/>
      <w:lang w:val="en-US" w:eastAsia="zh-CN" w:bidi="ar-SA"/>
    </w:rPr>
  </w:style>
  <w:style w:type="paragraph" w:customStyle="1" w:styleId="378">
    <w:name w:val="章标题"/>
    <w:next w:val="1"/>
    <w:uiPriority w:val="99"/>
    <w:pPr>
      <w:numPr>
        <w:ilvl w:val="0"/>
        <w:numId w:val="13"/>
      </w:numPr>
      <w:spacing w:beforeLines="100" w:afterLines="100" w:line="360" w:lineRule="auto"/>
      <w:ind w:firstLine="200" w:firstLineChars="200"/>
      <w:jc w:val="both"/>
      <w:outlineLvl w:val="1"/>
    </w:pPr>
    <w:rPr>
      <w:rFonts w:ascii="黑体" w:hAnsi="Times New Roman" w:eastAsia="黑体" w:cs="Times New Roman"/>
      <w:sz w:val="21"/>
      <w:lang w:val="en-US" w:eastAsia="zh-CN" w:bidi="ar-SA"/>
    </w:rPr>
  </w:style>
  <w:style w:type="paragraph" w:customStyle="1" w:styleId="379">
    <w:name w:val="二级条标题"/>
    <w:basedOn w:val="377"/>
    <w:next w:val="1"/>
    <w:link w:val="380"/>
    <w:uiPriority w:val="99"/>
    <w:pPr>
      <w:numPr>
        <w:ilvl w:val="2"/>
      </w:numPr>
      <w:spacing w:before="50" w:after="50"/>
      <w:outlineLvl w:val="3"/>
    </w:pPr>
  </w:style>
  <w:style w:type="character" w:customStyle="1" w:styleId="380">
    <w:name w:val="二级条标题 Char1"/>
    <w:link w:val="379"/>
    <w:uiPriority w:val="99"/>
    <w:rPr>
      <w:rFonts w:ascii="黑体" w:eastAsia="黑体"/>
      <w:sz w:val="21"/>
      <w:szCs w:val="21"/>
    </w:rPr>
  </w:style>
  <w:style w:type="paragraph" w:customStyle="1" w:styleId="381">
    <w:name w:val="三级条标题"/>
    <w:basedOn w:val="379"/>
    <w:next w:val="1"/>
    <w:uiPriority w:val="99"/>
    <w:pPr>
      <w:numPr>
        <w:ilvl w:val="3"/>
      </w:numPr>
      <w:tabs>
        <w:tab w:val="left" w:pos="1080"/>
      </w:tabs>
      <w:ind w:left="454" w:hanging="454"/>
      <w:outlineLvl w:val="4"/>
    </w:pPr>
  </w:style>
  <w:style w:type="paragraph" w:customStyle="1" w:styleId="382">
    <w:name w:val="四级条标题"/>
    <w:basedOn w:val="381"/>
    <w:next w:val="1"/>
    <w:uiPriority w:val="99"/>
    <w:pPr>
      <w:numPr>
        <w:ilvl w:val="4"/>
      </w:numPr>
      <w:tabs>
        <w:tab w:val="left" w:pos="794"/>
      </w:tabs>
      <w:ind w:left="794" w:hanging="397"/>
      <w:outlineLvl w:val="5"/>
    </w:pPr>
  </w:style>
  <w:style w:type="paragraph" w:customStyle="1" w:styleId="383">
    <w:name w:val="五级条标题"/>
    <w:basedOn w:val="382"/>
    <w:next w:val="1"/>
    <w:uiPriority w:val="99"/>
    <w:pPr>
      <w:numPr>
        <w:ilvl w:val="5"/>
      </w:numPr>
      <w:tabs>
        <w:tab w:val="left" w:pos="1191"/>
      </w:tabs>
      <w:ind w:left="1191" w:hanging="397"/>
      <w:outlineLvl w:val="6"/>
    </w:pPr>
  </w:style>
  <w:style w:type="paragraph" w:customStyle="1" w:styleId="384">
    <w:name w:val="正文-zy"/>
    <w:basedOn w:val="1"/>
    <w:link w:val="385"/>
    <w:uiPriority w:val="0"/>
    <w:pPr>
      <w:widowControl w:val="0"/>
      <w:ind w:firstLine="480"/>
    </w:pPr>
    <w:rPr>
      <w:rFonts w:ascii="Calibri" w:hAnsi="Calibri" w:eastAsia="宋体"/>
      <w:kern w:val="0"/>
      <w:szCs w:val="20"/>
      <w:lang w:val="en-GB" w:eastAsia="fr-FR"/>
    </w:rPr>
  </w:style>
  <w:style w:type="character" w:customStyle="1" w:styleId="385">
    <w:name w:val="正文-zy Char"/>
    <w:link w:val="384"/>
    <w:uiPriority w:val="0"/>
    <w:rPr>
      <w:rFonts w:ascii="Calibri" w:hAnsi="Calibri" w:eastAsia="宋体"/>
      <w:sz w:val="24"/>
      <w:lang w:val="en-GB" w:eastAsia="fr-FR"/>
    </w:rPr>
  </w:style>
  <w:style w:type="paragraph" w:customStyle="1" w:styleId="386">
    <w:name w:val="符号3-zy"/>
    <w:basedOn w:val="1"/>
    <w:link w:val="387"/>
    <w:uiPriority w:val="99"/>
    <w:pPr>
      <w:widowControl w:val="0"/>
      <w:numPr>
        <w:ilvl w:val="0"/>
        <w:numId w:val="14"/>
      </w:numPr>
      <w:tabs>
        <w:tab w:val="left" w:pos="907"/>
      </w:tabs>
      <w:ind w:firstLine="200"/>
    </w:pPr>
    <w:rPr>
      <w:rFonts w:ascii="Calibri" w:hAnsi="宋体" w:eastAsia="宋体"/>
      <w:szCs w:val="22"/>
      <w:lang w:val="en-GB" w:eastAsia="fr-FR"/>
    </w:rPr>
  </w:style>
  <w:style w:type="character" w:customStyle="1" w:styleId="387">
    <w:name w:val="符号3-zy Char"/>
    <w:link w:val="386"/>
    <w:uiPriority w:val="99"/>
    <w:rPr>
      <w:rFonts w:ascii="Calibri" w:hAnsi="宋体" w:eastAsia="宋体"/>
      <w:kern w:val="2"/>
      <w:sz w:val="32"/>
      <w:szCs w:val="22"/>
      <w:lang w:val="en-GB" w:eastAsia="fr-FR"/>
    </w:rPr>
  </w:style>
  <w:style w:type="paragraph" w:customStyle="1" w:styleId="388">
    <w:name w:val="符号2-zy"/>
    <w:basedOn w:val="1"/>
    <w:link w:val="389"/>
    <w:uiPriority w:val="99"/>
    <w:pPr>
      <w:widowControl w:val="0"/>
      <w:numPr>
        <w:ilvl w:val="0"/>
        <w:numId w:val="15"/>
      </w:numPr>
      <w:ind w:firstLine="200"/>
    </w:pPr>
    <w:rPr>
      <w:rFonts w:ascii="Calibri" w:hAnsi="宋体" w:eastAsia="宋体"/>
      <w:szCs w:val="22"/>
    </w:rPr>
  </w:style>
  <w:style w:type="character" w:customStyle="1" w:styleId="389">
    <w:name w:val="符号2-zy Char"/>
    <w:link w:val="388"/>
    <w:uiPriority w:val="99"/>
    <w:rPr>
      <w:rFonts w:ascii="Calibri" w:hAnsi="宋体" w:eastAsia="宋体"/>
      <w:kern w:val="2"/>
      <w:sz w:val="32"/>
      <w:szCs w:val="22"/>
    </w:rPr>
  </w:style>
  <w:style w:type="paragraph" w:customStyle="1" w:styleId="390">
    <w:name w:val="正文文本缩进 New"/>
    <w:basedOn w:val="1"/>
    <w:uiPriority w:val="99"/>
    <w:pPr>
      <w:widowControl w:val="0"/>
      <w:jc w:val="left"/>
    </w:pPr>
    <w:rPr>
      <w:rFonts w:ascii="仿宋_GB2312"/>
      <w:szCs w:val="20"/>
    </w:rPr>
  </w:style>
  <w:style w:type="character" w:customStyle="1" w:styleId="391">
    <w:name w:val="正文（绿盟科技） Char Char"/>
    <w:link w:val="392"/>
    <w:uiPriority w:val="0"/>
    <w:rPr>
      <w:szCs w:val="21"/>
    </w:rPr>
  </w:style>
  <w:style w:type="paragraph" w:customStyle="1" w:styleId="392">
    <w:name w:val="正文（绿盟科技）"/>
    <w:link w:val="391"/>
    <w:uiPriority w:val="0"/>
    <w:pPr>
      <w:spacing w:line="300" w:lineRule="auto"/>
      <w:ind w:firstLine="200" w:firstLineChars="200"/>
      <w:jc w:val="both"/>
    </w:pPr>
    <w:rPr>
      <w:rFonts w:ascii="Times New Roman" w:hAnsi="Times New Roman" w:eastAsia="仿宋_GB2312" w:cs="Times New Roman"/>
      <w:szCs w:val="21"/>
      <w:lang w:val="en-US" w:eastAsia="zh-CN" w:bidi="ar-SA"/>
    </w:rPr>
  </w:style>
  <w:style w:type="paragraph" w:customStyle="1" w:styleId="393">
    <w:name w:val="表格内文字"/>
    <w:basedOn w:val="1"/>
    <w:link w:val="394"/>
    <w:uiPriority w:val="0"/>
    <w:pPr>
      <w:keepLines/>
      <w:spacing w:before="40" w:after="40" w:line="240" w:lineRule="auto"/>
    </w:pPr>
    <w:rPr>
      <w:rFonts w:ascii="Arial" w:hAnsi="Arial" w:eastAsia="宋体" w:cstheme="minorBidi"/>
      <w:sz w:val="18"/>
      <w:szCs w:val="18"/>
    </w:rPr>
  </w:style>
  <w:style w:type="character" w:customStyle="1" w:styleId="394">
    <w:name w:val="表格内文字 Char"/>
    <w:basedOn w:val="117"/>
    <w:link w:val="393"/>
    <w:uiPriority w:val="0"/>
    <w:rPr>
      <w:rFonts w:ascii="Arial" w:hAnsi="Arial" w:eastAsia="宋体" w:cstheme="minorBidi"/>
      <w:kern w:val="2"/>
      <w:sz w:val="18"/>
      <w:szCs w:val="18"/>
    </w:rPr>
  </w:style>
  <w:style w:type="paragraph" w:customStyle="1" w:styleId="395">
    <w:name w:val="reader-word-layer"/>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96">
    <w:name w:val="数据中心正文小四宋体"/>
    <w:basedOn w:val="1"/>
    <w:uiPriority w:val="99"/>
    <w:pPr>
      <w:widowControl w:val="0"/>
      <w:ind w:firstLine="480"/>
    </w:pPr>
    <w:rPr>
      <w:rFonts w:cs="宋体" w:asciiTheme="minorEastAsia" w:hAnsiTheme="minorEastAsia" w:eastAsiaTheme="minorEastAsia"/>
      <w:szCs w:val="20"/>
    </w:rPr>
  </w:style>
  <w:style w:type="paragraph" w:customStyle="1" w:styleId="397">
    <w:name w:val="标题3+数据中心"/>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398">
    <w:name w:val="样式17"/>
    <w:basedOn w:val="22"/>
    <w:uiPriority w:val="99"/>
    <w:pPr>
      <w:widowControl w:val="0"/>
      <w:numPr>
        <w:ilvl w:val="0"/>
        <w:numId w:val="16"/>
      </w:numPr>
      <w:tabs>
        <w:tab w:val="clear" w:pos="1701"/>
      </w:tabs>
      <w:ind w:left="0" w:firstLine="0"/>
    </w:pPr>
    <w:rPr>
      <w:rFonts w:asciiTheme="majorHAnsi" w:hAnsiTheme="majorHAnsi" w:cstheme="majorBidi"/>
      <w:kern w:val="2"/>
      <w:lang w:val="en-US"/>
    </w:rPr>
  </w:style>
  <w:style w:type="character" w:customStyle="1" w:styleId="399">
    <w:name w:val="题注 Char2"/>
    <w:basedOn w:val="117"/>
    <w:uiPriority w:val="0"/>
    <w:rPr>
      <w:rFonts w:eastAsia="黑体" w:asciiTheme="majorHAnsi" w:hAnsiTheme="majorHAnsi" w:cstheme="majorBidi"/>
      <w:sz w:val="20"/>
      <w:szCs w:val="20"/>
    </w:rPr>
  </w:style>
  <w:style w:type="paragraph" w:customStyle="1" w:styleId="400">
    <w:name w:val="p0"/>
    <w:basedOn w:val="1"/>
    <w:uiPriority w:val="99"/>
    <w:pPr>
      <w:spacing w:line="240" w:lineRule="auto"/>
    </w:pPr>
    <w:rPr>
      <w:rFonts w:eastAsia="宋体"/>
      <w:kern w:val="0"/>
      <w:sz w:val="21"/>
      <w:szCs w:val="21"/>
    </w:rPr>
  </w:style>
  <w:style w:type="paragraph" w:customStyle="1" w:styleId="401">
    <w:name w:val="标题5+数据中心"/>
    <w:basedOn w:val="1"/>
    <w:uiPriority w:val="99"/>
    <w:pPr>
      <w:widowControl w:val="0"/>
      <w:spacing w:beforeLines="50" w:afterLines="50"/>
      <w:ind w:left="561"/>
    </w:pPr>
    <w:rPr>
      <w:rFonts w:asciiTheme="minorEastAsia" w:hAnsiTheme="minorEastAsia" w:eastAsiaTheme="minorEastAsia"/>
      <w:b/>
      <w:bCs/>
      <w:szCs w:val="21"/>
    </w:rPr>
  </w:style>
  <w:style w:type="paragraph" w:customStyle="1" w:styleId="402">
    <w:name w:val="首页标题"/>
    <w:basedOn w:val="1"/>
    <w:uiPriority w:val="99"/>
    <w:pPr>
      <w:widowControl w:val="0"/>
      <w:spacing w:before="100" w:beforeAutospacing="1" w:after="100" w:afterAutospacing="1" w:line="240" w:lineRule="auto"/>
      <w:jc w:val="center"/>
    </w:pPr>
    <w:rPr>
      <w:rFonts w:ascii="宋体" w:hAnsi="宋体" w:eastAsia="宋体" w:cs="宋体"/>
      <w:b/>
      <w:bCs/>
      <w:sz w:val="44"/>
      <w:szCs w:val="20"/>
    </w:rPr>
  </w:style>
  <w:style w:type="paragraph" w:customStyle="1" w:styleId="403">
    <w:name w:val="可研列表1"/>
    <w:basedOn w:val="66"/>
    <w:uiPriority w:val="99"/>
    <w:pPr>
      <w:widowControl w:val="0"/>
      <w:numPr>
        <w:ilvl w:val="0"/>
        <w:numId w:val="17"/>
      </w:numPr>
      <w:tabs>
        <w:tab w:val="left" w:pos="510"/>
        <w:tab w:val="clear" w:pos="902"/>
      </w:tabs>
      <w:spacing w:beforeLines="50" w:line="360" w:lineRule="auto"/>
      <w:ind w:left="432" w:right="100" w:rightChars="100" w:firstLine="0"/>
    </w:pPr>
    <w:rPr>
      <w:rFonts w:ascii="Times New Roman" w:hAnsi="Times New Roman" w:eastAsia="宋体" w:cs="Mangal"/>
      <w:kern w:val="2"/>
      <w:sz w:val="24"/>
      <w:szCs w:val="20"/>
      <w:lang w:eastAsia="zh-CN" w:bidi="ar-SA"/>
    </w:rPr>
  </w:style>
  <w:style w:type="paragraph" w:customStyle="1" w:styleId="404">
    <w:name w:val="p15"/>
    <w:basedOn w:val="1"/>
    <w:uiPriority w:val="99"/>
    <w:pPr>
      <w:spacing w:line="240" w:lineRule="auto"/>
      <w:ind w:firstLine="420"/>
    </w:pPr>
    <w:rPr>
      <w:rFonts w:ascii="宋体" w:hAnsi="宋体" w:eastAsia="宋体" w:cs="宋体"/>
      <w:kern w:val="0"/>
      <w:sz w:val="21"/>
      <w:szCs w:val="21"/>
    </w:rPr>
  </w:style>
  <w:style w:type="character" w:customStyle="1" w:styleId="405">
    <w:name w:val="标准正文格式 Char"/>
    <w:link w:val="406"/>
    <w:locked/>
    <w:uiPriority w:val="0"/>
    <w:rPr>
      <w:rFonts w:ascii="仿宋_GB2312"/>
      <w:sz w:val="28"/>
    </w:rPr>
  </w:style>
  <w:style w:type="paragraph" w:customStyle="1" w:styleId="406">
    <w:name w:val="标准正文格式"/>
    <w:basedOn w:val="1"/>
    <w:link w:val="405"/>
    <w:uiPriority w:val="0"/>
    <w:pPr>
      <w:adjustRightInd w:val="0"/>
      <w:spacing w:before="60" w:after="120"/>
    </w:pPr>
    <w:rPr>
      <w:rFonts w:ascii="仿宋_GB2312"/>
      <w:kern w:val="0"/>
      <w:sz w:val="28"/>
      <w:szCs w:val="20"/>
    </w:rPr>
  </w:style>
  <w:style w:type="table" w:customStyle="1" w:styleId="407">
    <w:name w:val="TableGrid"/>
    <w:uiPriority w:val="0"/>
    <w:rPr>
      <w:rFonts w:asciiTheme="minorHAnsi" w:hAnsiTheme="minorHAnsi" w:eastAsiaTheme="minorEastAsia" w:cstheme="minorBidi"/>
      <w:kern w:val="2"/>
      <w:sz w:val="21"/>
      <w:szCs w:val="22"/>
    </w:rPr>
    <w:tblPr>
      <w:tblCellMar>
        <w:top w:w="0" w:type="dxa"/>
        <w:left w:w="0" w:type="dxa"/>
        <w:bottom w:w="0" w:type="dxa"/>
        <w:right w:w="0" w:type="dxa"/>
      </w:tblCellMar>
    </w:tblPr>
  </w:style>
  <w:style w:type="paragraph" w:customStyle="1" w:styleId="408">
    <w:name w:val="正文文本 23"/>
    <w:basedOn w:val="1"/>
    <w:uiPriority w:val="99"/>
    <w:pPr>
      <w:spacing w:after="120"/>
      <w:ind w:firstLine="510"/>
      <w:jc w:val="left"/>
    </w:pPr>
    <w:rPr>
      <w:rFonts w:eastAsia="宋体"/>
      <w:kern w:val="0"/>
      <w:szCs w:val="24"/>
    </w:rPr>
  </w:style>
  <w:style w:type="paragraph" w:customStyle="1" w:styleId="409">
    <w:name w:val="Char"/>
    <w:basedOn w:val="1"/>
    <w:uiPriority w:val="99"/>
    <w:pPr>
      <w:widowControl w:val="0"/>
      <w:tabs>
        <w:tab w:val="left" w:pos="1667"/>
      </w:tabs>
      <w:spacing w:line="240" w:lineRule="auto"/>
      <w:ind w:left="1667" w:hanging="420"/>
    </w:pPr>
    <w:rPr>
      <w:rFonts w:eastAsia="宋体"/>
      <w:szCs w:val="24"/>
    </w:rPr>
  </w:style>
  <w:style w:type="paragraph" w:customStyle="1" w:styleId="410">
    <w:name w:val="KPMG Table Text"/>
    <w:basedOn w:val="1"/>
    <w:uiPriority w:val="99"/>
    <w:pPr>
      <w:tabs>
        <w:tab w:val="left" w:pos="720"/>
      </w:tabs>
      <w:spacing w:before="60" w:after="60" w:line="240" w:lineRule="auto"/>
      <w:jc w:val="left"/>
    </w:pPr>
    <w:rPr>
      <w:rFonts w:ascii="宋体" w:hAnsi="宋体" w:eastAsia="宋体"/>
      <w:kern w:val="0"/>
      <w:sz w:val="20"/>
      <w:szCs w:val="20"/>
    </w:rPr>
  </w:style>
  <w:style w:type="paragraph" w:customStyle="1" w:styleId="411">
    <w:name w:val="KPMG bullet3"/>
    <w:basedOn w:val="1"/>
    <w:uiPriority w:val="99"/>
    <w:pPr>
      <w:tabs>
        <w:tab w:val="left" w:pos="1667"/>
      </w:tabs>
      <w:ind w:left="1667" w:hanging="420"/>
      <w:jc w:val="left"/>
    </w:pPr>
    <w:rPr>
      <w:rFonts w:ascii="宋体" w:hAnsi="宋体" w:eastAsia="宋体"/>
      <w:kern w:val="0"/>
      <w:sz w:val="22"/>
      <w:szCs w:val="20"/>
    </w:rPr>
  </w:style>
  <w:style w:type="paragraph" w:customStyle="1" w:styleId="412">
    <w:name w:val="样式1"/>
    <w:basedOn w:val="1"/>
    <w:link w:val="413"/>
    <w:uiPriority w:val="0"/>
    <w:pPr>
      <w:widowControl w:val="0"/>
      <w:ind w:left="420" w:hanging="420"/>
    </w:pPr>
    <w:rPr>
      <w:rFonts w:eastAsia="宋体"/>
      <w:szCs w:val="24"/>
    </w:rPr>
  </w:style>
  <w:style w:type="character" w:customStyle="1" w:styleId="413">
    <w:name w:val="样式1 Char"/>
    <w:link w:val="412"/>
    <w:qFormat/>
    <w:locked/>
    <w:uiPriority w:val="0"/>
    <w:rPr>
      <w:rFonts w:eastAsia="宋体"/>
      <w:kern w:val="2"/>
      <w:sz w:val="24"/>
      <w:szCs w:val="24"/>
    </w:rPr>
  </w:style>
  <w:style w:type="paragraph" w:customStyle="1" w:styleId="414">
    <w:name w:val="正文文本 22"/>
    <w:basedOn w:val="1"/>
    <w:uiPriority w:val="99"/>
    <w:pPr>
      <w:spacing w:after="120"/>
      <w:ind w:firstLine="510"/>
      <w:jc w:val="left"/>
    </w:pPr>
    <w:rPr>
      <w:rFonts w:eastAsia="宋体"/>
      <w:kern w:val="0"/>
      <w:szCs w:val="24"/>
    </w:rPr>
  </w:style>
  <w:style w:type="paragraph" w:customStyle="1" w:styleId="415">
    <w:name w:val="KPMG bullet1"/>
    <w:basedOn w:val="6"/>
    <w:uiPriority w:val="99"/>
    <w:pPr>
      <w:widowControl w:val="0"/>
      <w:numPr>
        <w:ilvl w:val="0"/>
        <w:numId w:val="18"/>
      </w:numPr>
      <w:tabs>
        <w:tab w:val="clear" w:pos="720"/>
      </w:tabs>
      <w:spacing w:before="280" w:after="290" w:line="376" w:lineRule="auto"/>
      <w:ind w:left="864" w:hanging="144"/>
    </w:pPr>
    <w:rPr>
      <w:rFonts w:asciiTheme="majorHAnsi" w:hAnsiTheme="majorHAnsi" w:eastAsiaTheme="majorEastAsia" w:cstheme="majorBidi"/>
      <w:bCs/>
    </w:rPr>
  </w:style>
  <w:style w:type="paragraph" w:customStyle="1" w:styleId="416">
    <w:name w:val="KPMG body text"/>
    <w:basedOn w:val="1"/>
    <w:uiPriority w:val="99"/>
    <w:pPr>
      <w:spacing w:before="120" w:after="120"/>
      <w:ind w:left="720" w:firstLine="461"/>
    </w:pPr>
    <w:rPr>
      <w:rFonts w:ascii="宋体" w:hAnsi="宋体" w:eastAsia="宋体"/>
      <w:kern w:val="0"/>
      <w:sz w:val="22"/>
      <w:szCs w:val="24"/>
    </w:rPr>
  </w:style>
  <w:style w:type="paragraph" w:customStyle="1" w:styleId="417">
    <w:name w:val="标准正文(ZTEsoft)"/>
    <w:basedOn w:val="1"/>
    <w:link w:val="418"/>
    <w:uiPriority w:val="0"/>
    <w:pPr>
      <w:widowControl w:val="0"/>
      <w:ind w:firstLine="420"/>
      <w:jc w:val="left"/>
    </w:pPr>
    <w:rPr>
      <w:rFonts w:hAnsi="宋体" w:eastAsia="宋体"/>
      <w:szCs w:val="24"/>
    </w:rPr>
  </w:style>
  <w:style w:type="character" w:customStyle="1" w:styleId="418">
    <w:name w:val="标准正文(ZTEsoft) Char"/>
    <w:link w:val="417"/>
    <w:uiPriority w:val="0"/>
    <w:rPr>
      <w:rFonts w:hAnsi="宋体" w:eastAsia="宋体"/>
      <w:kern w:val="2"/>
      <w:sz w:val="24"/>
      <w:szCs w:val="24"/>
    </w:rPr>
  </w:style>
  <w:style w:type="paragraph" w:customStyle="1" w:styleId="419">
    <w:name w:val="样式 标题 3h3H3level_3PIM 3Level 3 HeadHeading 3 - oldsect1.2..."/>
    <w:basedOn w:val="1"/>
    <w:uiPriority w:val="99"/>
    <w:pPr>
      <w:widowControl w:val="0"/>
      <w:tabs>
        <w:tab w:val="left" w:pos="851"/>
        <w:tab w:val="left" w:pos="2325"/>
      </w:tabs>
      <w:spacing w:line="240" w:lineRule="auto"/>
      <w:ind w:left="2778" w:hanging="453"/>
    </w:pPr>
    <w:rPr>
      <w:rFonts w:eastAsia="宋体"/>
      <w:sz w:val="21"/>
      <w:szCs w:val="20"/>
    </w:rPr>
  </w:style>
  <w:style w:type="character" w:customStyle="1" w:styleId="420">
    <w:name w:val="宁波 正文 Char"/>
    <w:link w:val="421"/>
    <w:uiPriority w:val="0"/>
    <w:rPr>
      <w:rFonts w:ascii="宋体" w:hAnsi="宋体" w:cs="宋体"/>
      <w:sz w:val="24"/>
      <w:szCs w:val="24"/>
    </w:rPr>
  </w:style>
  <w:style w:type="paragraph" w:customStyle="1" w:styleId="421">
    <w:name w:val="宁波 正文"/>
    <w:basedOn w:val="1"/>
    <w:link w:val="420"/>
    <w:uiPriority w:val="0"/>
    <w:pPr>
      <w:widowControl w:val="0"/>
      <w:spacing w:before="50" w:beforeLines="50"/>
    </w:pPr>
    <w:rPr>
      <w:rFonts w:ascii="宋体" w:hAnsi="宋体" w:cs="宋体"/>
      <w:kern w:val="0"/>
      <w:szCs w:val="24"/>
    </w:rPr>
  </w:style>
  <w:style w:type="character" w:customStyle="1" w:styleId="422">
    <w:name w:val="宁波5级 Char"/>
    <w:link w:val="423"/>
    <w:uiPriority w:val="0"/>
    <w:rPr>
      <w:rFonts w:ascii="黑体" w:hAnsi="黑体" w:eastAsia="黑体"/>
      <w:color w:val="000000"/>
      <w:sz w:val="30"/>
      <w:szCs w:val="32"/>
    </w:rPr>
  </w:style>
  <w:style w:type="paragraph" w:customStyle="1" w:styleId="423">
    <w:name w:val="宁波5级"/>
    <w:basedOn w:val="1"/>
    <w:next w:val="1"/>
    <w:link w:val="422"/>
    <w:uiPriority w:val="0"/>
    <w:pPr>
      <w:keepNext/>
      <w:keepLines/>
      <w:widowControl w:val="0"/>
      <w:adjustRightInd w:val="0"/>
      <w:snapToGrid w:val="0"/>
      <w:spacing w:before="50" w:beforeLines="50"/>
      <w:ind w:left="1008" w:hanging="1008"/>
      <w:jc w:val="left"/>
      <w:outlineLvl w:val="4"/>
    </w:pPr>
    <w:rPr>
      <w:rFonts w:ascii="黑体" w:hAnsi="黑体" w:eastAsia="黑体"/>
      <w:color w:val="000000"/>
      <w:kern w:val="0"/>
      <w:sz w:val="30"/>
      <w:szCs w:val="32"/>
    </w:rPr>
  </w:style>
  <w:style w:type="paragraph" w:customStyle="1" w:styleId="424">
    <w:name w:val="宁波2级"/>
    <w:basedOn w:val="4"/>
    <w:link w:val="425"/>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character" w:customStyle="1" w:styleId="425">
    <w:name w:val="宁波2级 Char"/>
    <w:link w:val="424"/>
    <w:uiPriority w:val="99"/>
    <w:rPr>
      <w:rFonts w:asciiTheme="majorHAnsi" w:hAnsiTheme="majorHAnsi" w:eastAsiaTheme="majorEastAsia" w:cstheme="majorBidi"/>
      <w:bCs/>
      <w:kern w:val="2"/>
      <w:sz w:val="32"/>
      <w:szCs w:val="32"/>
    </w:rPr>
  </w:style>
  <w:style w:type="paragraph" w:customStyle="1" w:styleId="426">
    <w:name w:val="宁波4级"/>
    <w:basedOn w:val="1"/>
    <w:next w:val="421"/>
    <w:link w:val="427"/>
    <w:uiPriority w:val="0"/>
    <w:pPr>
      <w:keepNext/>
      <w:keepLines/>
      <w:widowControl w:val="0"/>
      <w:tabs>
        <w:tab w:val="left" w:pos="0"/>
      </w:tabs>
      <w:adjustRightInd w:val="0"/>
      <w:snapToGrid w:val="0"/>
      <w:spacing w:before="50" w:beforeLines="50"/>
      <w:ind w:left="-851" w:firstLine="851"/>
      <w:jc w:val="left"/>
      <w:outlineLvl w:val="3"/>
    </w:pPr>
    <w:rPr>
      <w:rFonts w:ascii="黑体" w:hAnsi="黑体" w:eastAsia="黑体"/>
      <w:color w:val="000000"/>
      <w:szCs w:val="32"/>
    </w:rPr>
  </w:style>
  <w:style w:type="character" w:customStyle="1" w:styleId="427">
    <w:name w:val="宁波4级 Char"/>
    <w:link w:val="426"/>
    <w:uiPriority w:val="0"/>
    <w:rPr>
      <w:rFonts w:ascii="黑体" w:hAnsi="黑体" w:eastAsia="黑体"/>
      <w:color w:val="000000"/>
      <w:kern w:val="2"/>
      <w:sz w:val="32"/>
      <w:szCs w:val="32"/>
    </w:rPr>
  </w:style>
  <w:style w:type="paragraph" w:customStyle="1" w:styleId="428">
    <w:name w:val="宁波7级"/>
    <w:basedOn w:val="9"/>
    <w:next w:val="421"/>
    <w:uiPriority w:val="99"/>
    <w:pPr>
      <w:widowControl w:val="0"/>
      <w:ind w:left="2940" w:hanging="420"/>
    </w:pPr>
    <w:rPr>
      <w:rFonts w:ascii="Arial" w:hAnsi="Arial" w:eastAsia="宋体" w:cstheme="minorBidi"/>
      <w:szCs w:val="24"/>
    </w:rPr>
  </w:style>
  <w:style w:type="paragraph" w:customStyle="1" w:styleId="429">
    <w:name w:val="宁波3级"/>
    <w:basedOn w:val="5"/>
    <w:next w:val="421"/>
    <w:link w:val="430"/>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character" w:customStyle="1" w:styleId="430">
    <w:name w:val="宁波3级 Char"/>
    <w:link w:val="429"/>
    <w:uiPriority w:val="99"/>
    <w:rPr>
      <w:rFonts w:asciiTheme="minorHAnsi" w:hAnsiTheme="minorHAnsi" w:eastAsiaTheme="minorEastAsia" w:cstheme="minorBidi"/>
      <w:b/>
      <w:bCs/>
      <w:kern w:val="2"/>
      <w:sz w:val="32"/>
      <w:szCs w:val="32"/>
    </w:rPr>
  </w:style>
  <w:style w:type="paragraph" w:customStyle="1" w:styleId="431">
    <w:name w:val="Default"/>
    <w:link w:val="432"/>
    <w:uiPriority w:val="0"/>
    <w:pPr>
      <w:widowControl w:val="0"/>
      <w:autoSpaceDE w:val="0"/>
      <w:autoSpaceDN w:val="0"/>
      <w:adjustRightInd w:val="0"/>
      <w:spacing w:line="360" w:lineRule="auto"/>
      <w:ind w:firstLine="200" w:firstLineChars="200"/>
      <w:jc w:val="both"/>
    </w:pPr>
    <w:rPr>
      <w:rFonts w:ascii="宋体" w:hAnsi="Times New Roman" w:eastAsia="宋体" w:cs="宋体"/>
      <w:color w:val="000000"/>
      <w:sz w:val="24"/>
      <w:szCs w:val="24"/>
      <w:lang w:val="en-US" w:eastAsia="zh-CN" w:bidi="ar-SA"/>
    </w:rPr>
  </w:style>
  <w:style w:type="character" w:customStyle="1" w:styleId="432">
    <w:name w:val="Default Char"/>
    <w:link w:val="431"/>
    <w:locked/>
    <w:uiPriority w:val="0"/>
    <w:rPr>
      <w:rFonts w:ascii="宋体" w:eastAsia="宋体" w:cs="宋体"/>
      <w:color w:val="000000"/>
      <w:sz w:val="24"/>
      <w:szCs w:val="24"/>
    </w:rPr>
  </w:style>
  <w:style w:type="paragraph" w:customStyle="1" w:styleId="433">
    <w:name w:val="正文文字1"/>
    <w:basedOn w:val="1"/>
    <w:uiPriority w:val="99"/>
    <w:pPr>
      <w:widowControl w:val="0"/>
      <w:numPr>
        <w:ilvl w:val="0"/>
        <w:numId w:val="19"/>
      </w:numPr>
      <w:tabs>
        <w:tab w:val="clear" w:pos="720"/>
      </w:tabs>
      <w:autoSpaceDE w:val="0"/>
      <w:autoSpaceDN w:val="0"/>
      <w:adjustRightInd w:val="0"/>
      <w:snapToGrid w:val="0"/>
      <w:spacing w:line="240" w:lineRule="auto"/>
      <w:ind w:left="0" w:firstLine="482"/>
    </w:pPr>
    <w:rPr>
      <w:rFonts w:ascii="仿宋_GB2312"/>
      <w:snapToGrid w:val="0"/>
      <w:kern w:val="0"/>
      <w:szCs w:val="24"/>
    </w:rPr>
  </w:style>
  <w:style w:type="character" w:customStyle="1" w:styleId="434">
    <w:name w:val="工可正文 Char"/>
    <w:link w:val="435"/>
    <w:uiPriority w:val="0"/>
    <w:rPr>
      <w:sz w:val="28"/>
      <w:szCs w:val="24"/>
    </w:rPr>
  </w:style>
  <w:style w:type="paragraph" w:customStyle="1" w:styleId="435">
    <w:name w:val="工可正文"/>
    <w:basedOn w:val="45"/>
    <w:link w:val="434"/>
    <w:uiPriority w:val="0"/>
    <w:pPr>
      <w:ind w:firstLine="560"/>
    </w:pPr>
    <w:rPr>
      <w:rFonts w:ascii="Times New Roman" w:hAnsi="Times New Roman" w:cs="Times New Roman"/>
      <w:sz w:val="28"/>
      <w:szCs w:val="24"/>
    </w:rPr>
  </w:style>
  <w:style w:type="paragraph" w:customStyle="1" w:styleId="436">
    <w:name w:val="标准正文"/>
    <w:basedOn w:val="1"/>
    <w:link w:val="437"/>
    <w:uiPriority w:val="0"/>
    <w:pPr>
      <w:widowControl w:val="0"/>
      <w:ind w:firstLine="420"/>
      <w:jc w:val="left"/>
    </w:pPr>
    <w:rPr>
      <w:rFonts w:hAnsi="宋体" w:eastAsia="宋体"/>
      <w:szCs w:val="24"/>
      <w:lang w:val="zh-CN"/>
    </w:rPr>
  </w:style>
  <w:style w:type="character" w:customStyle="1" w:styleId="437">
    <w:name w:val="标准正文 Char"/>
    <w:link w:val="436"/>
    <w:uiPriority w:val="0"/>
    <w:rPr>
      <w:rFonts w:hAnsi="宋体" w:eastAsia="宋体"/>
      <w:kern w:val="2"/>
      <w:sz w:val="24"/>
      <w:szCs w:val="24"/>
      <w:lang w:val="zh-CN" w:eastAsia="zh-CN"/>
    </w:rPr>
  </w:style>
  <w:style w:type="paragraph" w:customStyle="1" w:styleId="438">
    <w:name w:val="正文文档"/>
    <w:basedOn w:val="1"/>
    <w:link w:val="439"/>
    <w:uiPriority w:val="0"/>
    <w:pPr>
      <w:widowControl w:val="0"/>
      <w:adjustRightInd w:val="0"/>
      <w:spacing w:line="440" w:lineRule="atLeast"/>
      <w:textAlignment w:val="baseline"/>
    </w:pPr>
    <w:rPr>
      <w:rFonts w:eastAsia="宋体"/>
      <w:kern w:val="0"/>
      <w:szCs w:val="20"/>
      <w:lang w:val="zh-CN"/>
    </w:rPr>
  </w:style>
  <w:style w:type="character" w:customStyle="1" w:styleId="439">
    <w:name w:val="正文文档 Char"/>
    <w:link w:val="438"/>
    <w:uiPriority w:val="0"/>
    <w:rPr>
      <w:rFonts w:eastAsia="宋体"/>
      <w:sz w:val="24"/>
      <w:lang w:val="zh-CN" w:eastAsia="zh-CN"/>
    </w:rPr>
  </w:style>
  <w:style w:type="paragraph" w:customStyle="1" w:styleId="440">
    <w:name w:val="Bullet 2"/>
    <w:basedOn w:val="1"/>
    <w:link w:val="441"/>
    <w:uiPriority w:val="99"/>
    <w:pPr>
      <w:widowControl w:val="0"/>
      <w:numPr>
        <w:ilvl w:val="0"/>
        <w:numId w:val="20"/>
      </w:numPr>
      <w:tabs>
        <w:tab w:val="left" w:pos="993"/>
        <w:tab w:val="clear" w:pos="567"/>
      </w:tabs>
      <w:spacing w:beforeLines="20" w:afterLines="20" w:line="240" w:lineRule="auto"/>
      <w:ind w:left="993" w:leftChars="203" w:hanging="270" w:hangingChars="270"/>
    </w:pPr>
    <w:rPr>
      <w:rFonts w:eastAsia="宋体"/>
      <w:sz w:val="21"/>
      <w:szCs w:val="24"/>
    </w:rPr>
  </w:style>
  <w:style w:type="character" w:customStyle="1" w:styleId="441">
    <w:name w:val="Bullet 2 Char"/>
    <w:link w:val="440"/>
    <w:uiPriority w:val="99"/>
    <w:rPr>
      <w:rFonts w:eastAsia="宋体"/>
      <w:kern w:val="2"/>
      <w:sz w:val="21"/>
      <w:szCs w:val="24"/>
    </w:rPr>
  </w:style>
  <w:style w:type="paragraph" w:customStyle="1" w:styleId="442">
    <w:name w:val="Bullet 1"/>
    <w:basedOn w:val="1"/>
    <w:link w:val="443"/>
    <w:uiPriority w:val="99"/>
    <w:pPr>
      <w:widowControl w:val="0"/>
      <w:numPr>
        <w:ilvl w:val="1"/>
        <w:numId w:val="20"/>
      </w:numPr>
      <w:tabs>
        <w:tab w:val="left" w:pos="567"/>
        <w:tab w:val="clear" w:pos="732"/>
      </w:tabs>
      <w:spacing w:beforeLines="20" w:afterLines="20" w:line="240" w:lineRule="auto"/>
      <w:ind w:left="567" w:hanging="567"/>
    </w:pPr>
    <w:rPr>
      <w:rFonts w:eastAsia="宋体"/>
      <w:sz w:val="21"/>
      <w:szCs w:val="24"/>
    </w:rPr>
  </w:style>
  <w:style w:type="character" w:customStyle="1" w:styleId="443">
    <w:name w:val="Bullet 1 Char"/>
    <w:link w:val="442"/>
    <w:uiPriority w:val="99"/>
    <w:rPr>
      <w:rFonts w:eastAsia="宋体"/>
      <w:kern w:val="2"/>
      <w:sz w:val="21"/>
      <w:szCs w:val="24"/>
    </w:rPr>
  </w:style>
  <w:style w:type="paragraph" w:customStyle="1" w:styleId="444">
    <w:name w:val="Bullet 3"/>
    <w:basedOn w:val="1"/>
    <w:uiPriority w:val="99"/>
    <w:pPr>
      <w:widowControl w:val="0"/>
      <w:numPr>
        <w:ilvl w:val="2"/>
        <w:numId w:val="20"/>
      </w:numPr>
      <w:tabs>
        <w:tab w:val="left" w:pos="1418"/>
        <w:tab w:val="clear" w:pos="1260"/>
      </w:tabs>
      <w:spacing w:beforeLines="20" w:afterLines="20" w:line="240" w:lineRule="auto"/>
      <w:ind w:left="1418" w:hanging="578"/>
    </w:pPr>
    <w:rPr>
      <w:rFonts w:eastAsia="宋体"/>
      <w:sz w:val="21"/>
      <w:szCs w:val="24"/>
    </w:rPr>
  </w:style>
  <w:style w:type="paragraph" w:customStyle="1" w:styleId="445">
    <w:name w:val="Style 样式 样式 样式 样式 样式 正文缩进表正文正文非缩进 + 首行缩进:  2 字符 + 首行缩进:  2 字符 + 首行缩..."/>
    <w:basedOn w:val="1"/>
    <w:uiPriority w:val="99"/>
    <w:pPr>
      <w:widowControl w:val="0"/>
      <w:adjustRightInd w:val="0"/>
      <w:spacing w:afterLines="50" w:line="300" w:lineRule="auto"/>
    </w:pPr>
    <w:rPr>
      <w:rFonts w:ascii="Arial" w:hAnsi="Arial" w:eastAsia="宋体"/>
      <w:sz w:val="21"/>
      <w:szCs w:val="20"/>
    </w:rPr>
  </w:style>
  <w:style w:type="paragraph" w:customStyle="1" w:styleId="446">
    <w:name w:val="计费规范编写 正文 Char"/>
    <w:basedOn w:val="1"/>
    <w:uiPriority w:val="99"/>
    <w:pPr>
      <w:widowControl w:val="0"/>
      <w:ind w:firstLine="480"/>
    </w:pPr>
    <w:rPr>
      <w:rFonts w:eastAsia="宋体"/>
      <w:szCs w:val="24"/>
    </w:rPr>
  </w:style>
  <w:style w:type="paragraph" w:customStyle="1" w:styleId="447">
    <w:name w:val="样式 首行缩进:  0.74 厘米"/>
    <w:basedOn w:val="1"/>
    <w:link w:val="448"/>
    <w:uiPriority w:val="39"/>
    <w:pPr>
      <w:widowControl w:val="0"/>
      <w:spacing w:line="240" w:lineRule="auto"/>
    </w:pPr>
    <w:rPr>
      <w:rFonts w:eastAsia="宋体"/>
      <w:sz w:val="21"/>
      <w:szCs w:val="20"/>
      <w:lang w:val="zh-CN"/>
    </w:rPr>
  </w:style>
  <w:style w:type="character" w:customStyle="1" w:styleId="448">
    <w:name w:val="样式 首行缩进:  0.74 厘米 Char"/>
    <w:link w:val="447"/>
    <w:uiPriority w:val="39"/>
    <w:rPr>
      <w:rFonts w:eastAsia="宋体"/>
      <w:kern w:val="2"/>
      <w:sz w:val="21"/>
      <w:lang w:val="zh-CN" w:eastAsia="zh-CN"/>
    </w:rPr>
  </w:style>
  <w:style w:type="paragraph" w:customStyle="1" w:styleId="449">
    <w:name w:val="样式 文档正文 + Times New Roman 五号"/>
    <w:basedOn w:val="1"/>
    <w:link w:val="450"/>
    <w:uiPriority w:val="0"/>
    <w:pPr>
      <w:widowControl w:val="0"/>
      <w:adjustRightInd w:val="0"/>
      <w:spacing w:before="48" w:after="48"/>
      <w:ind w:firstLine="426"/>
      <w:textAlignment w:val="baseline"/>
    </w:pPr>
    <w:rPr>
      <w:rFonts w:ascii="宋体" w:hAnsi="宋体" w:eastAsia="宋体"/>
      <w:szCs w:val="24"/>
      <w:lang w:val="zh-CN"/>
    </w:rPr>
  </w:style>
  <w:style w:type="character" w:customStyle="1" w:styleId="450">
    <w:name w:val="样式 文档正文 + Times New Roman 五号 Char"/>
    <w:link w:val="449"/>
    <w:qFormat/>
    <w:uiPriority w:val="0"/>
    <w:rPr>
      <w:rFonts w:ascii="宋体" w:hAnsi="宋体" w:eastAsia="宋体"/>
      <w:kern w:val="2"/>
      <w:sz w:val="24"/>
      <w:szCs w:val="24"/>
      <w:lang w:val="zh-CN" w:eastAsia="zh-CN"/>
    </w:rPr>
  </w:style>
  <w:style w:type="paragraph" w:customStyle="1" w:styleId="451">
    <w:name w:val="00项目号"/>
    <w:basedOn w:val="1"/>
    <w:uiPriority w:val="99"/>
    <w:pPr>
      <w:widowControl w:val="0"/>
      <w:autoSpaceDE w:val="0"/>
      <w:autoSpaceDN w:val="0"/>
      <w:adjustRightInd w:val="0"/>
      <w:spacing w:before="120" w:after="120"/>
      <w:ind w:left="840" w:hanging="420"/>
    </w:pPr>
    <w:rPr>
      <w:rFonts w:ascii="Verdana" w:hAnsi="Verdana" w:eastAsia="宋体"/>
      <w:b/>
      <w:sz w:val="21"/>
      <w:szCs w:val="21"/>
    </w:rPr>
  </w:style>
  <w:style w:type="paragraph" w:customStyle="1" w:styleId="452">
    <w:name w:val="a标题 81"/>
    <w:basedOn w:val="1"/>
    <w:next w:val="1"/>
    <w:unhideWhenUsed/>
    <w:uiPriority w:val="9"/>
    <w:pPr>
      <w:keepNext/>
      <w:keepLines/>
      <w:widowControl w:val="0"/>
      <w:spacing w:before="240" w:after="64" w:line="320" w:lineRule="auto"/>
      <w:ind w:left="3360" w:hanging="420"/>
      <w:outlineLvl w:val="7"/>
    </w:pPr>
    <w:rPr>
      <w:rFonts w:ascii="Cambria" w:hAnsi="Cambria" w:eastAsia="宋体"/>
      <w:szCs w:val="24"/>
    </w:rPr>
  </w:style>
  <w:style w:type="paragraph" w:customStyle="1" w:styleId="453">
    <w:name w:val="HF31"/>
    <w:basedOn w:val="1"/>
    <w:next w:val="1"/>
    <w:unhideWhenUsed/>
    <w:uiPriority w:val="9"/>
    <w:pPr>
      <w:keepNext/>
      <w:keepLines/>
      <w:widowControl w:val="0"/>
      <w:spacing w:before="240" w:after="64" w:line="320" w:lineRule="auto"/>
      <w:ind w:left="3780" w:hanging="420"/>
      <w:outlineLvl w:val="8"/>
    </w:pPr>
    <w:rPr>
      <w:rFonts w:ascii="Cambria" w:hAnsi="Cambria" w:eastAsia="宋体"/>
      <w:sz w:val="21"/>
      <w:szCs w:val="21"/>
    </w:rPr>
  </w:style>
  <w:style w:type="table" w:customStyle="1" w:styleId="454">
    <w:name w:val="网格型1"/>
    <w:basedOn w:val="88"/>
    <w:uiPriority w:val="0"/>
    <w:rPr>
      <w:rFonts w:ascii="Arial" w:hAnsi="Arial" w:eastAsia="宋体"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55">
    <w:name w:val="无间距1"/>
    <w:next w:val="329"/>
    <w:link w:val="456"/>
    <w:uiPriority w:val="1"/>
    <w:pPr>
      <w:widowControl w:val="0"/>
      <w:spacing w:line="360" w:lineRule="auto"/>
      <w:ind w:firstLine="200" w:firstLineChars="200"/>
      <w:jc w:val="both"/>
    </w:pPr>
    <w:rPr>
      <w:rFonts w:asciiTheme="minorHAnsi" w:hAnsiTheme="minorHAnsi" w:eastAsiaTheme="minorEastAsia" w:cstheme="minorBidi"/>
      <w:kern w:val="2"/>
      <w:sz w:val="24"/>
      <w:szCs w:val="22"/>
      <w:lang w:val="en-US" w:eastAsia="zh-CN" w:bidi="ar-SA"/>
    </w:rPr>
  </w:style>
  <w:style w:type="character" w:customStyle="1" w:styleId="456">
    <w:name w:val="无间距字符"/>
    <w:basedOn w:val="117"/>
    <w:link w:val="455"/>
    <w:uiPriority w:val="1"/>
    <w:rPr>
      <w:rFonts w:asciiTheme="minorHAnsi" w:hAnsiTheme="minorHAnsi" w:eastAsiaTheme="minorEastAsia" w:cstheme="minorBidi"/>
      <w:kern w:val="2"/>
      <w:sz w:val="24"/>
      <w:szCs w:val="22"/>
    </w:rPr>
  </w:style>
  <w:style w:type="paragraph" w:customStyle="1" w:styleId="457">
    <w:name w:val="批注主题1"/>
    <w:basedOn w:val="28"/>
    <w:next w:val="28"/>
    <w:semiHidden/>
    <w:unhideWhenUsed/>
    <w:uiPriority w:val="99"/>
    <w:pPr>
      <w:widowControl w:val="0"/>
      <w:ind w:firstLine="420"/>
    </w:pPr>
    <w:rPr>
      <w:rFonts w:ascii="Calibri" w:hAnsi="Calibri" w:eastAsia="宋体"/>
      <w:b/>
      <w:bCs/>
      <w:szCs w:val="22"/>
    </w:rPr>
  </w:style>
  <w:style w:type="paragraph" w:customStyle="1" w:styleId="458">
    <w:name w:val="普通(网站)1"/>
    <w:basedOn w:val="1"/>
    <w:next w:val="81"/>
    <w:semiHidden/>
    <w:unhideWhenUsed/>
    <w:uiPriority w:val="99"/>
    <w:pPr>
      <w:spacing w:before="100" w:beforeAutospacing="1" w:after="100" w:afterAutospacing="1" w:line="240" w:lineRule="auto"/>
      <w:jc w:val="left"/>
    </w:pPr>
    <w:rPr>
      <w:rFonts w:ascii="Times" w:hAnsi="Times" w:eastAsia="宋体"/>
      <w:kern w:val="0"/>
      <w:sz w:val="20"/>
      <w:szCs w:val="20"/>
    </w:rPr>
  </w:style>
  <w:style w:type="paragraph" w:customStyle="1" w:styleId="459">
    <w:name w:val="目录 41"/>
    <w:basedOn w:val="1"/>
    <w:next w:val="1"/>
    <w:unhideWhenUsed/>
    <w:uiPriority w:val="39"/>
    <w:pPr>
      <w:widowControl w:val="0"/>
      <w:spacing w:line="240" w:lineRule="auto"/>
      <w:ind w:left="1260" w:leftChars="600"/>
    </w:pPr>
    <w:rPr>
      <w:rFonts w:ascii="Calibri" w:hAnsi="Calibri" w:eastAsia="宋体"/>
      <w:sz w:val="21"/>
      <w:szCs w:val="22"/>
    </w:rPr>
  </w:style>
  <w:style w:type="paragraph" w:customStyle="1" w:styleId="460">
    <w:name w:val="目录 51"/>
    <w:basedOn w:val="1"/>
    <w:next w:val="1"/>
    <w:unhideWhenUsed/>
    <w:uiPriority w:val="39"/>
    <w:pPr>
      <w:widowControl w:val="0"/>
      <w:spacing w:line="240" w:lineRule="auto"/>
      <w:ind w:left="1680" w:leftChars="800"/>
    </w:pPr>
    <w:rPr>
      <w:rFonts w:ascii="Calibri" w:hAnsi="Calibri" w:eastAsia="宋体"/>
      <w:sz w:val="21"/>
      <w:szCs w:val="22"/>
    </w:rPr>
  </w:style>
  <w:style w:type="paragraph" w:customStyle="1" w:styleId="461">
    <w:name w:val="目录 61"/>
    <w:basedOn w:val="1"/>
    <w:next w:val="1"/>
    <w:unhideWhenUsed/>
    <w:uiPriority w:val="39"/>
    <w:pPr>
      <w:widowControl w:val="0"/>
      <w:spacing w:line="240" w:lineRule="auto"/>
      <w:ind w:left="2100" w:leftChars="1000"/>
    </w:pPr>
    <w:rPr>
      <w:rFonts w:ascii="Calibri" w:hAnsi="Calibri" w:eastAsia="宋体"/>
      <w:sz w:val="21"/>
      <w:szCs w:val="22"/>
    </w:rPr>
  </w:style>
  <w:style w:type="paragraph" w:customStyle="1" w:styleId="462">
    <w:name w:val="目录 71"/>
    <w:basedOn w:val="1"/>
    <w:next w:val="1"/>
    <w:unhideWhenUsed/>
    <w:uiPriority w:val="39"/>
    <w:pPr>
      <w:widowControl w:val="0"/>
      <w:spacing w:line="240" w:lineRule="auto"/>
      <w:ind w:left="2520" w:leftChars="1200"/>
    </w:pPr>
    <w:rPr>
      <w:rFonts w:ascii="Calibri" w:hAnsi="Calibri" w:eastAsia="宋体"/>
      <w:sz w:val="21"/>
      <w:szCs w:val="22"/>
    </w:rPr>
  </w:style>
  <w:style w:type="paragraph" w:customStyle="1" w:styleId="463">
    <w:name w:val="目录 81"/>
    <w:basedOn w:val="1"/>
    <w:next w:val="1"/>
    <w:unhideWhenUsed/>
    <w:uiPriority w:val="39"/>
    <w:pPr>
      <w:widowControl w:val="0"/>
      <w:spacing w:line="240" w:lineRule="auto"/>
      <w:ind w:left="2940" w:leftChars="1400"/>
    </w:pPr>
    <w:rPr>
      <w:rFonts w:ascii="Calibri" w:hAnsi="Calibri" w:eastAsia="宋体"/>
      <w:sz w:val="21"/>
      <w:szCs w:val="22"/>
    </w:rPr>
  </w:style>
  <w:style w:type="paragraph" w:customStyle="1" w:styleId="464">
    <w:name w:val="目录 91"/>
    <w:basedOn w:val="1"/>
    <w:next w:val="1"/>
    <w:unhideWhenUsed/>
    <w:uiPriority w:val="39"/>
    <w:pPr>
      <w:widowControl w:val="0"/>
      <w:spacing w:line="240" w:lineRule="auto"/>
      <w:ind w:left="3360" w:leftChars="1600"/>
    </w:pPr>
    <w:rPr>
      <w:rFonts w:ascii="Calibri" w:hAnsi="Calibri" w:eastAsia="宋体"/>
      <w:sz w:val="21"/>
      <w:szCs w:val="22"/>
    </w:rPr>
  </w:style>
  <w:style w:type="table" w:customStyle="1" w:styleId="465">
    <w:name w:val="浅色底纹1"/>
    <w:basedOn w:val="88"/>
    <w:uiPriority w:val="60"/>
    <w:rPr>
      <w:rFonts w:ascii="Arial" w:hAnsi="Arial" w:eastAsia="宋体" w:cstheme="minorBidi"/>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466">
    <w:name w:val="浅色底纹 - 强调文字颜色 11"/>
    <w:basedOn w:val="88"/>
    <w:uiPriority w:val="60"/>
    <w:rPr>
      <w:rFonts w:ascii="Arial" w:hAnsi="Arial" w:eastAsia="宋体" w:cstheme="minorBidi"/>
      <w:color w:val="365F91"/>
      <w:kern w:val="2"/>
      <w:sz w:val="21"/>
      <w:szCs w:val="22"/>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467">
    <w:name w:val="浅色底纹 - 强调文字颜色 21"/>
    <w:basedOn w:val="88"/>
    <w:uiPriority w:val="60"/>
    <w:rPr>
      <w:rFonts w:ascii="Arial" w:hAnsi="Arial" w:eastAsia="宋体" w:cstheme="minorBidi"/>
      <w:color w:val="943634"/>
      <w:kern w:val="2"/>
      <w:sz w:val="21"/>
      <w:szCs w:val="22"/>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468">
    <w:name w:val="浅色底纹 - 强调文字颜色 31"/>
    <w:basedOn w:val="88"/>
    <w:uiPriority w:val="60"/>
    <w:rPr>
      <w:rFonts w:ascii="Arial" w:hAnsi="Arial" w:eastAsia="宋体" w:cstheme="minorBidi"/>
      <w:color w:val="76923C"/>
      <w:kern w:val="2"/>
      <w:sz w:val="21"/>
      <w:szCs w:val="22"/>
    </w:rPr>
    <w:tblPr>
      <w:tblBorders>
        <w:top w:val="single" w:color="9BBB59" w:sz="8" w:space="0"/>
        <w:bottom w:val="single" w:color="9BBB59" w:sz="8" w:space="0"/>
      </w:tblBorders>
    </w:tblPr>
    <w:tblStylePr w:type="fir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469">
    <w:name w:val="浅色底纹 - 强调文字颜色 41"/>
    <w:basedOn w:val="88"/>
    <w:uiPriority w:val="60"/>
    <w:rPr>
      <w:rFonts w:ascii="Arial" w:hAnsi="Arial" w:eastAsia="宋体" w:cstheme="minorBidi"/>
      <w:color w:val="5F497A"/>
      <w:kern w:val="2"/>
      <w:sz w:val="21"/>
      <w:szCs w:val="22"/>
    </w:rPr>
    <w:tblPr>
      <w:tblBorders>
        <w:top w:val="single" w:color="8064A2" w:sz="8" w:space="0"/>
        <w:bottom w:val="single" w:color="8064A2" w:sz="8" w:space="0"/>
      </w:tblBorders>
    </w:tblPr>
    <w:tblStylePr w:type="fir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customStyle="1" w:styleId="470">
    <w:name w:val="浅色底纹 - 强调文字颜色 51"/>
    <w:basedOn w:val="88"/>
    <w:uiPriority w:val="60"/>
    <w:rPr>
      <w:rFonts w:ascii="Arial" w:hAnsi="Arial" w:eastAsia="宋体" w:cstheme="minorBidi"/>
      <w:color w:val="31849B"/>
      <w:kern w:val="2"/>
      <w:sz w:val="21"/>
      <w:szCs w:val="22"/>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71">
    <w:name w:val="浅色底纹 - 强调文字颜色 61"/>
    <w:basedOn w:val="88"/>
    <w:uiPriority w:val="60"/>
    <w:rPr>
      <w:rFonts w:ascii="Arial" w:hAnsi="Arial" w:eastAsia="宋体" w:cstheme="minorBidi"/>
      <w:color w:val="E36C0A"/>
      <w:kern w:val="2"/>
      <w:sz w:val="21"/>
      <w:szCs w:val="22"/>
    </w:rPr>
    <w:tblPr>
      <w:tblBorders>
        <w:top w:val="single" w:color="F79646" w:sz="8" w:space="0"/>
        <w:bottom w:val="single" w:color="F79646" w:sz="8" w:space="0"/>
      </w:tblBorders>
    </w:tblPr>
    <w:tblStylePr w:type="fir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472">
    <w:name w:val="浅色列表1"/>
    <w:basedOn w:val="88"/>
    <w:uiPriority w:val="61"/>
    <w:rPr>
      <w:rFonts w:ascii="Arial" w:hAnsi="Arial" w:eastAsia="宋体" w:cstheme="minorBidi"/>
      <w:kern w:val="2"/>
      <w:sz w:val="21"/>
      <w:szCs w:val="22"/>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473">
    <w:name w:val="浅色网格 - 强调文字颜色 41"/>
    <w:basedOn w:val="88"/>
    <w:uiPriority w:val="62"/>
    <w:rPr>
      <w:rFonts w:ascii="Arial" w:hAnsi="Arial" w:eastAsia="宋体" w:cstheme="minorBidi"/>
      <w:kern w:val="2"/>
      <w:sz w:val="21"/>
      <w:szCs w:val="22"/>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Gadugi" w:hAnsi="Gadugi" w:eastAsia="宋体" w:cs="Times New Roman"/>
        <w:b/>
        <w:bCs/>
      </w:r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Gadugi" w:hAnsi="Gadugi" w:eastAsia="宋体" w:cs="Times New Roman"/>
        <w:b/>
        <w:bCs/>
      </w:r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Gadugi" w:hAnsi="Gadugi" w:eastAsia="宋体" w:cs="Times New Roman"/>
        <w:b/>
        <w:bCs/>
      </w:rPr>
    </w:tblStylePr>
    <w:tblStylePr w:type="lastCol">
      <w:rPr>
        <w:rFonts w:ascii="Gadugi" w:hAnsi="Gadugi" w:eastAsia="宋体"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customStyle="1" w:styleId="474">
    <w:name w:val="浅色列表 - 强调文字颜色 41"/>
    <w:basedOn w:val="88"/>
    <w:uiPriority w:val="61"/>
    <w:rPr>
      <w:rFonts w:ascii="Arial" w:hAnsi="Arial" w:eastAsia="宋体" w:cstheme="minorBidi"/>
      <w:kern w:val="2"/>
      <w:sz w:val="21"/>
      <w:szCs w:val="22"/>
    </w:r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cPr>
        <w:shd w:val="clear" w:color="auto" w:fill="8064A2"/>
      </w:tcPr>
    </w:tblStylePr>
    <w:tblStylePr w:type="lastRow">
      <w:pPr>
        <w:spacing w:before="0" w:after="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475">
    <w:name w:val="中等深浅底纹 2 - 强调文字颜色 4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8064A2"/>
      </w:tcPr>
    </w:tblStylePr>
    <w:tblStylePr w:type="lastCol">
      <w:rPr>
        <w:b/>
        <w:bCs/>
        <w:color w:val="FFFFFF"/>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476">
    <w:name w:val="中等深浅底纹 2 - 强调文字颜色 3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9BBB59"/>
      </w:tcPr>
    </w:tblStylePr>
    <w:tblStylePr w:type="lastCol">
      <w:rPr>
        <w:b/>
        <w:bCs/>
        <w:color w:val="FFFFFF"/>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477">
    <w:name w:val="中等深浅底纹 2 - 强调文字颜色 2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C0504D"/>
      </w:tcPr>
    </w:tblStylePr>
    <w:tblStylePr w:type="lastCol">
      <w:rPr>
        <w:b/>
        <w:bCs/>
        <w:color w:val="FFFFFF"/>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478">
    <w:name w:val="中等深浅底纹 2 - 强调文字颜色 1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479">
    <w:name w:val="标题 8字符1"/>
    <w:basedOn w:val="117"/>
    <w:semiHidden/>
    <w:uiPriority w:val="9"/>
    <w:rPr>
      <w:rFonts w:asciiTheme="majorHAnsi" w:hAnsiTheme="majorHAnsi" w:eastAsiaTheme="majorEastAsia" w:cstheme="majorBidi"/>
      <w:sz w:val="24"/>
      <w:szCs w:val="24"/>
    </w:rPr>
  </w:style>
  <w:style w:type="character" w:customStyle="1" w:styleId="480">
    <w:name w:val="标题 9字符1"/>
    <w:basedOn w:val="117"/>
    <w:semiHidden/>
    <w:uiPriority w:val="9"/>
    <w:rPr>
      <w:rFonts w:asciiTheme="majorHAnsi" w:hAnsiTheme="majorHAnsi" w:eastAsiaTheme="majorEastAsia" w:cstheme="majorBidi"/>
      <w:szCs w:val="21"/>
    </w:rPr>
  </w:style>
  <w:style w:type="character" w:customStyle="1" w:styleId="481">
    <w:name w:val="批注主题字符1"/>
    <w:basedOn w:val="151"/>
    <w:semiHidden/>
    <w:uiPriority w:val="99"/>
    <w:rPr>
      <w:rFonts w:ascii="Arial" w:hAnsi="Arial" w:eastAsia="宋体" w:cs="Times New Roman"/>
      <w:b/>
      <w:bCs/>
      <w:kern w:val="2"/>
      <w:sz w:val="24"/>
      <w:szCs w:val="28"/>
    </w:rPr>
  </w:style>
  <w:style w:type="table" w:customStyle="1" w:styleId="482">
    <w:name w:val="网格型2"/>
    <w:basedOn w:val="88"/>
    <w:uiPriority w:val="0"/>
    <w:rPr>
      <w:rFonts w:ascii="Arial" w:hAnsi="Arial" w:eastAsia="宋体"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3">
    <w:name w:val="TableBorder1"/>
    <w:uiPriority w:val="9"/>
    <w:rPr>
      <w:rFonts w:ascii="Arial" w:hAnsi="Arial" w:eastAsia="宋体" w:cstheme="minorBidi"/>
      <w:kern w:val="2"/>
      <w:sz w:val="21"/>
      <w:szCs w:val="22"/>
    </w:rPr>
    <w:tblPr>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
  </w:style>
  <w:style w:type="paragraph" w:customStyle="1" w:styleId="484">
    <w:name w:val="目录 42"/>
    <w:basedOn w:val="1"/>
    <w:next w:val="1"/>
    <w:unhideWhenUsed/>
    <w:uiPriority w:val="39"/>
    <w:pPr>
      <w:widowControl w:val="0"/>
      <w:spacing w:line="240" w:lineRule="auto"/>
      <w:ind w:left="1260" w:leftChars="600"/>
    </w:pPr>
    <w:rPr>
      <w:rFonts w:ascii="Calibri" w:hAnsi="Calibri" w:eastAsia="宋体"/>
      <w:sz w:val="21"/>
      <w:szCs w:val="22"/>
    </w:rPr>
  </w:style>
  <w:style w:type="paragraph" w:customStyle="1" w:styleId="485">
    <w:name w:val="目录 52"/>
    <w:basedOn w:val="1"/>
    <w:next w:val="1"/>
    <w:unhideWhenUsed/>
    <w:uiPriority w:val="39"/>
    <w:pPr>
      <w:widowControl w:val="0"/>
      <w:spacing w:line="240" w:lineRule="auto"/>
      <w:ind w:left="1680" w:leftChars="800"/>
    </w:pPr>
    <w:rPr>
      <w:rFonts w:ascii="Calibri" w:hAnsi="Calibri" w:eastAsia="宋体"/>
      <w:sz w:val="21"/>
      <w:szCs w:val="22"/>
    </w:rPr>
  </w:style>
  <w:style w:type="paragraph" w:customStyle="1" w:styleId="486">
    <w:name w:val="目录 62"/>
    <w:basedOn w:val="1"/>
    <w:next w:val="1"/>
    <w:unhideWhenUsed/>
    <w:uiPriority w:val="39"/>
    <w:pPr>
      <w:widowControl w:val="0"/>
      <w:spacing w:line="240" w:lineRule="auto"/>
      <w:ind w:left="2100" w:leftChars="1000"/>
    </w:pPr>
    <w:rPr>
      <w:rFonts w:ascii="Calibri" w:hAnsi="Calibri" w:eastAsia="宋体"/>
      <w:sz w:val="21"/>
      <w:szCs w:val="22"/>
    </w:rPr>
  </w:style>
  <w:style w:type="paragraph" w:customStyle="1" w:styleId="487">
    <w:name w:val="目录 72"/>
    <w:basedOn w:val="1"/>
    <w:next w:val="1"/>
    <w:unhideWhenUsed/>
    <w:uiPriority w:val="39"/>
    <w:pPr>
      <w:widowControl w:val="0"/>
      <w:spacing w:line="240" w:lineRule="auto"/>
      <w:ind w:left="2520" w:leftChars="1200"/>
    </w:pPr>
    <w:rPr>
      <w:rFonts w:ascii="Calibri" w:hAnsi="Calibri" w:eastAsia="宋体"/>
      <w:sz w:val="21"/>
      <w:szCs w:val="22"/>
    </w:rPr>
  </w:style>
  <w:style w:type="paragraph" w:customStyle="1" w:styleId="488">
    <w:name w:val="目录 82"/>
    <w:basedOn w:val="1"/>
    <w:next w:val="1"/>
    <w:unhideWhenUsed/>
    <w:uiPriority w:val="39"/>
    <w:pPr>
      <w:widowControl w:val="0"/>
      <w:spacing w:line="240" w:lineRule="auto"/>
      <w:ind w:left="2940" w:leftChars="1400"/>
    </w:pPr>
    <w:rPr>
      <w:rFonts w:ascii="Calibri" w:hAnsi="Calibri" w:eastAsia="宋体"/>
      <w:sz w:val="21"/>
      <w:szCs w:val="22"/>
    </w:rPr>
  </w:style>
  <w:style w:type="paragraph" w:customStyle="1" w:styleId="489">
    <w:name w:val="目录 92"/>
    <w:basedOn w:val="1"/>
    <w:next w:val="1"/>
    <w:unhideWhenUsed/>
    <w:uiPriority w:val="39"/>
    <w:pPr>
      <w:widowControl w:val="0"/>
      <w:spacing w:line="240" w:lineRule="auto"/>
      <w:ind w:left="3360" w:leftChars="1600"/>
    </w:pPr>
    <w:rPr>
      <w:rFonts w:ascii="Calibri" w:hAnsi="Calibri" w:eastAsia="宋体"/>
      <w:sz w:val="21"/>
      <w:szCs w:val="22"/>
    </w:rPr>
  </w:style>
  <w:style w:type="table" w:customStyle="1" w:styleId="490">
    <w:name w:val="TableGrid1"/>
    <w:uiPriority w:val="0"/>
    <w:rPr>
      <w:rFonts w:asciiTheme="minorHAnsi" w:hAnsiTheme="minorHAnsi" w:eastAsiaTheme="minorEastAsia" w:cstheme="minorBidi"/>
      <w:kern w:val="2"/>
      <w:sz w:val="21"/>
      <w:szCs w:val="22"/>
    </w:rPr>
    <w:tblPr>
      <w:tblCellMar>
        <w:top w:w="0" w:type="dxa"/>
        <w:left w:w="0" w:type="dxa"/>
        <w:bottom w:w="0" w:type="dxa"/>
        <w:right w:w="0" w:type="dxa"/>
      </w:tblCellMar>
    </w:tblPr>
  </w:style>
  <w:style w:type="table" w:customStyle="1" w:styleId="491">
    <w:name w:val="浅色底纹2"/>
    <w:basedOn w:val="88"/>
    <w:uiPriority w:val="60"/>
    <w:rPr>
      <w:rFonts w:ascii="Arial" w:hAnsi="Arial" w:eastAsia="宋体" w:cstheme="minorBidi"/>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492">
    <w:name w:val="浅色底纹 - 强调文字颜色 12"/>
    <w:basedOn w:val="88"/>
    <w:uiPriority w:val="60"/>
    <w:rPr>
      <w:rFonts w:ascii="Arial" w:hAnsi="Arial" w:eastAsia="宋体" w:cstheme="minorBidi"/>
      <w:color w:val="365F91"/>
      <w:kern w:val="2"/>
      <w:sz w:val="21"/>
      <w:szCs w:val="22"/>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493">
    <w:name w:val="浅色底纹 - 强调文字颜色 22"/>
    <w:basedOn w:val="88"/>
    <w:uiPriority w:val="60"/>
    <w:rPr>
      <w:rFonts w:ascii="Arial" w:hAnsi="Arial" w:eastAsia="宋体" w:cstheme="minorBidi"/>
      <w:color w:val="943634"/>
      <w:kern w:val="2"/>
      <w:sz w:val="21"/>
      <w:szCs w:val="22"/>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494">
    <w:name w:val="浅色底纹 - 强调文字颜色 32"/>
    <w:basedOn w:val="88"/>
    <w:uiPriority w:val="60"/>
    <w:rPr>
      <w:rFonts w:ascii="Arial" w:hAnsi="Arial" w:eastAsia="宋体" w:cstheme="minorBidi"/>
      <w:color w:val="76923C"/>
      <w:kern w:val="2"/>
      <w:sz w:val="21"/>
      <w:szCs w:val="22"/>
    </w:rPr>
    <w:tblPr>
      <w:tblBorders>
        <w:top w:val="single" w:color="9BBB59" w:sz="8" w:space="0"/>
        <w:bottom w:val="single" w:color="9BBB59" w:sz="8" w:space="0"/>
      </w:tblBorders>
    </w:tblPr>
    <w:tblStylePr w:type="fir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495">
    <w:name w:val="浅色底纹 - 强调文字颜色 42"/>
    <w:basedOn w:val="88"/>
    <w:uiPriority w:val="60"/>
    <w:rPr>
      <w:rFonts w:ascii="Arial" w:hAnsi="Arial" w:eastAsia="宋体" w:cstheme="minorBidi"/>
      <w:color w:val="5F497A"/>
      <w:kern w:val="2"/>
      <w:sz w:val="21"/>
      <w:szCs w:val="22"/>
    </w:rPr>
    <w:tblPr>
      <w:tblBorders>
        <w:top w:val="single" w:color="8064A2" w:sz="8" w:space="0"/>
        <w:bottom w:val="single" w:color="8064A2" w:sz="8" w:space="0"/>
      </w:tblBorders>
    </w:tblPr>
    <w:tblStylePr w:type="fir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customStyle="1" w:styleId="496">
    <w:name w:val="浅色底纹 - 强调文字颜色 52"/>
    <w:basedOn w:val="88"/>
    <w:uiPriority w:val="60"/>
    <w:rPr>
      <w:rFonts w:ascii="Arial" w:hAnsi="Arial" w:eastAsia="宋体" w:cstheme="minorBidi"/>
      <w:color w:val="31849B"/>
      <w:kern w:val="2"/>
      <w:sz w:val="21"/>
      <w:szCs w:val="22"/>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97">
    <w:name w:val="浅色底纹 - 强调文字颜色 62"/>
    <w:basedOn w:val="88"/>
    <w:uiPriority w:val="60"/>
    <w:rPr>
      <w:rFonts w:ascii="Arial" w:hAnsi="Arial" w:eastAsia="宋体" w:cstheme="minorBidi"/>
      <w:color w:val="E36C0A"/>
      <w:kern w:val="2"/>
      <w:sz w:val="21"/>
      <w:szCs w:val="22"/>
    </w:rPr>
    <w:tblPr>
      <w:tblBorders>
        <w:top w:val="single" w:color="F79646" w:sz="8" w:space="0"/>
        <w:bottom w:val="single" w:color="F79646" w:sz="8" w:space="0"/>
      </w:tblBorders>
    </w:tblPr>
    <w:tblStylePr w:type="fir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498">
    <w:name w:val="浅色列表2"/>
    <w:basedOn w:val="88"/>
    <w:uiPriority w:val="61"/>
    <w:rPr>
      <w:rFonts w:ascii="Arial" w:hAnsi="Arial" w:eastAsia="宋体" w:cstheme="minorBidi"/>
      <w:kern w:val="2"/>
      <w:sz w:val="21"/>
      <w:szCs w:val="22"/>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499">
    <w:name w:val="浅色网格 - 强调文字颜色 42"/>
    <w:basedOn w:val="88"/>
    <w:uiPriority w:val="62"/>
    <w:rPr>
      <w:rFonts w:ascii="Arial" w:hAnsi="Arial" w:eastAsia="宋体" w:cstheme="minorBidi"/>
      <w:kern w:val="2"/>
      <w:sz w:val="21"/>
      <w:szCs w:val="22"/>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Gadugi" w:hAnsi="Gadugi" w:eastAsia="宋体" w:cs="Times New Roman"/>
        <w:b/>
        <w:bCs/>
      </w:r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Gadugi" w:hAnsi="Gadugi" w:eastAsia="宋体" w:cs="Times New Roman"/>
        <w:b/>
        <w:bCs/>
      </w:r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Gadugi" w:hAnsi="Gadugi" w:eastAsia="宋体" w:cs="Times New Roman"/>
        <w:b/>
        <w:bCs/>
      </w:rPr>
    </w:tblStylePr>
    <w:tblStylePr w:type="lastCol">
      <w:rPr>
        <w:rFonts w:ascii="Gadugi" w:hAnsi="Gadugi" w:eastAsia="宋体"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customStyle="1" w:styleId="500">
    <w:name w:val="浅色列表 - 强调文字颜色 42"/>
    <w:basedOn w:val="88"/>
    <w:uiPriority w:val="61"/>
    <w:rPr>
      <w:rFonts w:ascii="Arial" w:hAnsi="Arial" w:eastAsia="宋体" w:cstheme="minorBidi"/>
      <w:kern w:val="2"/>
      <w:sz w:val="21"/>
      <w:szCs w:val="22"/>
    </w:r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cPr>
        <w:shd w:val="clear" w:color="auto" w:fill="8064A2"/>
      </w:tcPr>
    </w:tblStylePr>
    <w:tblStylePr w:type="lastRow">
      <w:pPr>
        <w:spacing w:before="0" w:after="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501">
    <w:name w:val="中等深浅底纹 2 - 强调文字颜色 42"/>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8064A2"/>
      </w:tcPr>
    </w:tblStylePr>
    <w:tblStylePr w:type="lastCol">
      <w:rPr>
        <w:b/>
        <w:bCs/>
        <w:color w:val="FFFFFF"/>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02">
    <w:name w:val="中等深浅底纹 2 - 强调文字颜色 32"/>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9BBB59"/>
      </w:tcPr>
    </w:tblStylePr>
    <w:tblStylePr w:type="lastCol">
      <w:rPr>
        <w:b/>
        <w:bCs/>
        <w:color w:val="FFFFFF"/>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03">
    <w:name w:val="中等深浅底纹 2 - 强调文字颜色 22"/>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C0504D"/>
      </w:tcPr>
    </w:tblStylePr>
    <w:tblStylePr w:type="lastCol">
      <w:rPr>
        <w:b/>
        <w:bCs/>
        <w:color w:val="FFFFFF"/>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04">
    <w:name w:val="中等深浅底纹 2 - 强调文字颜色 12"/>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505">
    <w:name w:val="二级无标题条"/>
    <w:basedOn w:val="1"/>
    <w:uiPriority w:val="99"/>
    <w:pPr>
      <w:widowControl w:val="0"/>
      <w:numPr>
        <w:ilvl w:val="3"/>
        <w:numId w:val="21"/>
      </w:numPr>
      <w:spacing w:line="240" w:lineRule="auto"/>
    </w:pPr>
    <w:rPr>
      <w:rFonts w:eastAsia="宋体" w:cstheme="minorBidi"/>
      <w:sz w:val="21"/>
      <w:szCs w:val="24"/>
    </w:rPr>
  </w:style>
  <w:style w:type="paragraph" w:customStyle="1" w:styleId="506">
    <w:name w:val="三级无标题条"/>
    <w:basedOn w:val="1"/>
    <w:uiPriority w:val="99"/>
    <w:pPr>
      <w:widowControl w:val="0"/>
      <w:numPr>
        <w:ilvl w:val="4"/>
        <w:numId w:val="21"/>
      </w:numPr>
      <w:spacing w:line="240" w:lineRule="auto"/>
    </w:pPr>
    <w:rPr>
      <w:rFonts w:eastAsia="宋体" w:cstheme="minorBidi"/>
      <w:sz w:val="21"/>
      <w:szCs w:val="24"/>
    </w:rPr>
  </w:style>
  <w:style w:type="paragraph" w:customStyle="1" w:styleId="507">
    <w:name w:val="四级无标题条"/>
    <w:basedOn w:val="1"/>
    <w:uiPriority w:val="99"/>
    <w:pPr>
      <w:widowControl w:val="0"/>
      <w:numPr>
        <w:ilvl w:val="5"/>
        <w:numId w:val="21"/>
      </w:numPr>
      <w:spacing w:line="240" w:lineRule="auto"/>
    </w:pPr>
    <w:rPr>
      <w:rFonts w:eastAsia="宋体" w:cstheme="minorBidi"/>
      <w:sz w:val="21"/>
      <w:szCs w:val="24"/>
    </w:rPr>
  </w:style>
  <w:style w:type="paragraph" w:customStyle="1" w:styleId="508">
    <w:name w:val="五级无标题条"/>
    <w:basedOn w:val="1"/>
    <w:uiPriority w:val="99"/>
    <w:pPr>
      <w:widowControl w:val="0"/>
      <w:numPr>
        <w:ilvl w:val="6"/>
        <w:numId w:val="21"/>
      </w:numPr>
      <w:spacing w:line="240" w:lineRule="auto"/>
    </w:pPr>
    <w:rPr>
      <w:rFonts w:eastAsia="宋体" w:cstheme="minorBidi"/>
      <w:sz w:val="21"/>
      <w:szCs w:val="24"/>
    </w:rPr>
  </w:style>
  <w:style w:type="paragraph" w:customStyle="1" w:styleId="509">
    <w:name w:val="一级无标题条"/>
    <w:basedOn w:val="1"/>
    <w:uiPriority w:val="99"/>
    <w:pPr>
      <w:widowControl w:val="0"/>
      <w:numPr>
        <w:ilvl w:val="2"/>
        <w:numId w:val="21"/>
      </w:numPr>
      <w:spacing w:line="240" w:lineRule="auto"/>
    </w:pPr>
    <w:rPr>
      <w:rFonts w:eastAsia="宋体" w:cstheme="minorBidi"/>
      <w:sz w:val="21"/>
      <w:szCs w:val="24"/>
    </w:rPr>
  </w:style>
  <w:style w:type="table" w:customStyle="1" w:styleId="510">
    <w:name w:val="网格型3"/>
    <w:basedOn w:val="88"/>
    <w:uiPriority w:val="0"/>
    <w:rPr>
      <w:rFonts w:ascii="Arial" w:hAnsi="Arial" w:eastAsia="宋体"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1">
    <w:name w:val="网格型4"/>
    <w:basedOn w:val="88"/>
    <w:uiPriority w:val="0"/>
    <w:rPr>
      <w:rFonts w:ascii="Calibri" w:hAnsi="Calibri" w:eastAsia="宋体"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2">
    <w:name w:val="网格型5"/>
    <w:basedOn w:val="88"/>
    <w:uiPriority w:val="0"/>
    <w:rPr>
      <w:rFonts w:ascii="Arial" w:hAnsi="Arial" w:eastAsia="宋体"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3">
    <w:name w:val="网格型6"/>
    <w:basedOn w:val="88"/>
    <w:uiPriority w:val="0"/>
    <w:rPr>
      <w:rFonts w:ascii="Arial" w:hAnsi="Arial" w:eastAsia="宋体"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4">
    <w:name w:val="网格型7"/>
    <w:basedOn w:val="88"/>
    <w:uiPriority w:val="0"/>
    <w:rPr>
      <w:rFonts w:ascii="Arial" w:hAnsi="Arial" w:eastAsia="宋体"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5">
    <w:name w:val="网格型8"/>
    <w:basedOn w:val="88"/>
    <w:uiPriority w:val="59"/>
    <w:rPr>
      <w:rFonts w:ascii="Arial" w:hAnsi="Arial" w:eastAsia="宋体"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6">
    <w:name w:val="TableBorder2"/>
    <w:uiPriority w:val="9"/>
    <w:rPr>
      <w:rFonts w:ascii="Arial" w:hAnsi="Arial" w:eastAsia="宋体"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auto" w:sz="4" w:space="0"/>
        <w:insideV w:val="single" w:color="auto" w:sz="4" w:space="0"/>
      </w:tblBorders>
      <w:tblCellMar>
        <w:top w:w="0" w:type="dxa"/>
        <w:left w:w="108" w:type="dxa"/>
        <w:bottom w:w="0" w:type="dxa"/>
        <w:right w:w="108" w:type="dxa"/>
      </w:tblCellMar>
    </w:tblPr>
  </w:style>
  <w:style w:type="table" w:customStyle="1" w:styleId="517">
    <w:name w:val="TableGrid2"/>
    <w:uiPriority w:val="0"/>
    <w:rPr>
      <w:rFonts w:asciiTheme="minorHAnsi" w:hAnsiTheme="minorHAnsi" w:eastAsiaTheme="minorEastAsia" w:cstheme="minorBidi"/>
      <w:kern w:val="2"/>
      <w:sz w:val="21"/>
      <w:szCs w:val="22"/>
    </w:rPr>
    <w:tblPr>
      <w:tblCellMar>
        <w:top w:w="0" w:type="dxa"/>
        <w:left w:w="0" w:type="dxa"/>
        <w:bottom w:w="0" w:type="dxa"/>
        <w:right w:w="0" w:type="dxa"/>
      </w:tblCellMar>
    </w:tblPr>
  </w:style>
  <w:style w:type="table" w:customStyle="1" w:styleId="518">
    <w:name w:val="浅色底纹3"/>
    <w:basedOn w:val="88"/>
    <w:uiPriority w:val="60"/>
    <w:rPr>
      <w:rFonts w:ascii="Arial" w:hAnsi="Arial" w:eastAsia="宋体" w:cstheme="minorBidi"/>
      <w:color w:val="000000" w:themeColor="text1" w:themeShade="BF"/>
      <w:kern w:val="2"/>
      <w:sz w:val="21"/>
      <w:szCs w:val="22"/>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519">
    <w:name w:val="浅色底纹 - 着色 11"/>
    <w:basedOn w:val="88"/>
    <w:uiPriority w:val="60"/>
    <w:rPr>
      <w:rFonts w:ascii="Arial" w:hAnsi="Arial" w:eastAsia="宋体" w:cstheme="minorBidi"/>
      <w:color w:val="2E75B6" w:themeColor="accent1" w:themeShade="BF"/>
      <w:kern w:val="2"/>
      <w:sz w:val="21"/>
      <w:szCs w:val="22"/>
    </w:rPr>
    <w:tblPr>
      <w:tblBorders>
        <w:top w:val="single" w:color="5B9BD5" w:themeColor="accent1" w:sz="8" w:space="0"/>
        <w:bottom w:val="single" w:color="5B9BD5" w:themeColor="accent1" w:sz="8" w:space="0"/>
      </w:tblBorders>
    </w:tblPr>
    <w:tblStylePr w:type="firstRow">
      <w:pPr>
        <w:spacing w:before="0" w:after="0" w:line="240" w:lineRule="auto"/>
      </w:pPr>
      <w:rPr>
        <w:b/>
        <w:bCs/>
      </w:r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6E6F4" w:themeFill="accent1" w:themeFillTint="3F"/>
      </w:tcPr>
    </w:tblStylePr>
    <w:tblStylePr w:type="band1Horz">
      <w:tcPr>
        <w:tcBorders>
          <w:left w:val="nil"/>
          <w:right w:val="nil"/>
          <w:insideH w:val="nil"/>
          <w:insideV w:val="nil"/>
        </w:tcBorders>
        <w:shd w:val="clear" w:color="auto" w:fill="D6E6F4" w:themeFill="accent1" w:themeFillTint="3F"/>
      </w:tcPr>
    </w:tblStylePr>
  </w:style>
  <w:style w:type="table" w:customStyle="1" w:styleId="520">
    <w:name w:val="浅色底纹 - 着色 21"/>
    <w:basedOn w:val="88"/>
    <w:uiPriority w:val="60"/>
    <w:rPr>
      <w:rFonts w:ascii="Arial" w:hAnsi="Arial" w:eastAsia="宋体" w:cstheme="minorBidi"/>
      <w:color w:val="C55A11" w:themeColor="accent2" w:themeShade="BF"/>
      <w:kern w:val="2"/>
      <w:sz w:val="21"/>
      <w:szCs w:val="22"/>
    </w:rPr>
    <w:tblPr>
      <w:tblBorders>
        <w:top w:val="single" w:color="ED7D31" w:themeColor="accent2" w:sz="8" w:space="0"/>
        <w:bottom w:val="single" w:color="ED7D31" w:themeColor="accent2" w:sz="8" w:space="0"/>
      </w:tblBorders>
    </w:tblPr>
    <w:tblStylePr w:type="firstRow">
      <w:pPr>
        <w:spacing w:before="0" w:after="0" w:line="240" w:lineRule="auto"/>
      </w:pPr>
      <w:rPr>
        <w:b/>
        <w:bCs/>
      </w:r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ADECC" w:themeFill="accent2" w:themeFillTint="3F"/>
      </w:tcPr>
    </w:tblStylePr>
    <w:tblStylePr w:type="band1Horz">
      <w:tcPr>
        <w:tcBorders>
          <w:left w:val="nil"/>
          <w:right w:val="nil"/>
          <w:insideH w:val="nil"/>
          <w:insideV w:val="nil"/>
        </w:tcBorders>
        <w:shd w:val="clear" w:color="auto" w:fill="FADECC" w:themeFill="accent2" w:themeFillTint="3F"/>
      </w:tcPr>
    </w:tblStylePr>
  </w:style>
  <w:style w:type="table" w:customStyle="1" w:styleId="521">
    <w:name w:val="浅色底纹 - 着色 31"/>
    <w:basedOn w:val="88"/>
    <w:uiPriority w:val="60"/>
    <w:rPr>
      <w:rFonts w:ascii="Arial" w:hAnsi="Arial" w:eastAsia="宋体" w:cstheme="minorBidi"/>
      <w:color w:val="7C7C7C" w:themeColor="accent3" w:themeShade="BF"/>
      <w:kern w:val="2"/>
      <w:sz w:val="21"/>
      <w:szCs w:val="22"/>
    </w:rPr>
    <w:tblPr>
      <w:tblBorders>
        <w:top w:val="single" w:color="A5A5A5" w:themeColor="accent3" w:sz="8" w:space="0"/>
        <w:bottom w:val="single" w:color="A5A5A5" w:themeColor="accent3" w:sz="8" w:space="0"/>
      </w:tblBorders>
    </w:tblPr>
    <w:tblStylePr w:type="firstRow">
      <w:pPr>
        <w:spacing w:before="0" w:after="0" w:line="240" w:lineRule="auto"/>
      </w:pPr>
      <w:rPr>
        <w:b/>
        <w:bCs/>
      </w:r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8E8E8" w:themeFill="accent3" w:themeFillTint="3F"/>
      </w:tcPr>
    </w:tblStylePr>
    <w:tblStylePr w:type="band1Horz">
      <w:tcPr>
        <w:tcBorders>
          <w:left w:val="nil"/>
          <w:right w:val="nil"/>
          <w:insideH w:val="nil"/>
          <w:insideV w:val="nil"/>
        </w:tcBorders>
        <w:shd w:val="clear" w:color="auto" w:fill="E8E8E8" w:themeFill="accent3" w:themeFillTint="3F"/>
      </w:tcPr>
    </w:tblStylePr>
  </w:style>
  <w:style w:type="table" w:customStyle="1" w:styleId="522">
    <w:name w:val="浅色底纹 - 着色 41"/>
    <w:basedOn w:val="88"/>
    <w:uiPriority w:val="60"/>
    <w:rPr>
      <w:rFonts w:ascii="Arial" w:hAnsi="Arial" w:eastAsia="宋体" w:cstheme="minorBidi"/>
      <w:color w:val="BF9000" w:themeColor="accent4" w:themeShade="BF"/>
      <w:kern w:val="2"/>
      <w:sz w:val="21"/>
      <w:szCs w:val="22"/>
    </w:rPr>
    <w:tblPr>
      <w:tblBorders>
        <w:top w:val="single" w:color="FFC000" w:themeColor="accent4" w:sz="8" w:space="0"/>
        <w:bottom w:val="single" w:color="FFC000" w:themeColor="accent4" w:sz="8" w:space="0"/>
      </w:tblBorders>
    </w:tblPr>
    <w:tblStylePr w:type="firstRow">
      <w:pPr>
        <w:spacing w:before="0" w:after="0" w:line="240" w:lineRule="auto"/>
      </w:pPr>
      <w:rPr>
        <w:b/>
        <w:bCs/>
      </w:r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FEFBF" w:themeFill="accent4" w:themeFillTint="3F"/>
      </w:tcPr>
    </w:tblStylePr>
    <w:tblStylePr w:type="band1Horz">
      <w:tcPr>
        <w:tcBorders>
          <w:left w:val="nil"/>
          <w:right w:val="nil"/>
          <w:insideH w:val="nil"/>
          <w:insideV w:val="nil"/>
        </w:tcBorders>
        <w:shd w:val="clear" w:color="auto" w:fill="FFEFBF" w:themeFill="accent4" w:themeFillTint="3F"/>
      </w:tcPr>
    </w:tblStylePr>
  </w:style>
  <w:style w:type="table" w:customStyle="1" w:styleId="523">
    <w:name w:val="浅色底纹 - 着色 51"/>
    <w:basedOn w:val="88"/>
    <w:uiPriority w:val="60"/>
    <w:rPr>
      <w:rFonts w:ascii="Arial" w:hAnsi="Arial" w:eastAsia="宋体" w:cstheme="minorBidi"/>
      <w:color w:val="2F5597" w:themeColor="accent5" w:themeShade="BF"/>
      <w:kern w:val="2"/>
      <w:sz w:val="21"/>
      <w:szCs w:val="22"/>
    </w:rPr>
    <w:tblPr>
      <w:tblBorders>
        <w:top w:val="single" w:color="4472C4" w:themeColor="accent5" w:sz="8" w:space="0"/>
        <w:bottom w:val="single" w:color="4472C4" w:themeColor="accent5" w:sz="8" w:space="0"/>
      </w:tblBorders>
    </w:tblPr>
    <w:tblStylePr w:type="firstRow">
      <w:pPr>
        <w:spacing w:before="0" w:after="0" w:line="240" w:lineRule="auto"/>
      </w:pPr>
      <w:rPr>
        <w:b/>
        <w:bCs/>
      </w:rPr>
      <w:tcPr>
        <w:tcBorders>
          <w:top w:val="single" w:color="4472C4" w:themeColor="accent5" w:sz="8" w:space="0"/>
          <w:left w:val="nil"/>
          <w:bottom w:val="single" w:color="4472C4" w:themeColor="accent5" w:sz="8" w:space="0"/>
          <w:right w:val="nil"/>
          <w:insideH w:val="nil"/>
          <w:insideV w:val="nil"/>
        </w:tcBorders>
      </w:tcPr>
    </w:tblStylePr>
    <w:tblStylePr w:type="lastRow">
      <w:pPr>
        <w:spacing w:before="0" w:after="0" w:line="240" w:lineRule="auto"/>
      </w:pPr>
      <w:rPr>
        <w:b/>
        <w:bCs/>
      </w:rPr>
      <w:tcPr>
        <w:tcBorders>
          <w:top w:val="single" w:color="4472C4" w:themeColor="accent5" w:sz="8" w:space="0"/>
          <w:left w:val="nil"/>
          <w:bottom w:val="single" w:color="4472C4"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CF0" w:themeFill="accent5" w:themeFillTint="3F"/>
      </w:tcPr>
    </w:tblStylePr>
    <w:tblStylePr w:type="band1Horz">
      <w:tcPr>
        <w:tcBorders>
          <w:left w:val="nil"/>
          <w:right w:val="nil"/>
          <w:insideH w:val="nil"/>
          <w:insideV w:val="nil"/>
        </w:tcBorders>
        <w:shd w:val="clear" w:color="auto" w:fill="D0DCF0" w:themeFill="accent5" w:themeFillTint="3F"/>
      </w:tcPr>
    </w:tblStylePr>
  </w:style>
  <w:style w:type="table" w:customStyle="1" w:styleId="524">
    <w:name w:val="浅色底纹 - 着色 61"/>
    <w:basedOn w:val="88"/>
    <w:uiPriority w:val="60"/>
    <w:rPr>
      <w:rFonts w:ascii="Arial" w:hAnsi="Arial" w:eastAsia="宋体" w:cstheme="minorBidi"/>
      <w:color w:val="548235" w:themeColor="accent6" w:themeShade="BF"/>
      <w:kern w:val="2"/>
      <w:sz w:val="21"/>
      <w:szCs w:val="22"/>
    </w:rPr>
    <w:tblPr>
      <w:tblBorders>
        <w:top w:val="single" w:color="70AD47" w:themeColor="accent6" w:sz="8" w:space="0"/>
        <w:bottom w:val="single" w:color="70AD47" w:themeColor="accent6" w:sz="8" w:space="0"/>
      </w:tblBorders>
    </w:tblPr>
    <w:tblStylePr w:type="firstRow">
      <w:pPr>
        <w:spacing w:before="0" w:after="0" w:line="240" w:lineRule="auto"/>
      </w:pPr>
      <w:rPr>
        <w:b/>
        <w:bCs/>
      </w:r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BEBD0" w:themeFill="accent6" w:themeFillTint="3F"/>
      </w:tcPr>
    </w:tblStylePr>
    <w:tblStylePr w:type="band1Horz">
      <w:tcPr>
        <w:tcBorders>
          <w:left w:val="nil"/>
          <w:right w:val="nil"/>
          <w:insideH w:val="nil"/>
          <w:insideV w:val="nil"/>
        </w:tcBorders>
        <w:shd w:val="clear" w:color="auto" w:fill="DBEBD0" w:themeFill="accent6" w:themeFillTint="3F"/>
      </w:tcPr>
    </w:tblStylePr>
  </w:style>
  <w:style w:type="table" w:customStyle="1" w:styleId="525">
    <w:name w:val="浅色列表3"/>
    <w:basedOn w:val="88"/>
    <w:uiPriority w:val="61"/>
    <w:rPr>
      <w:rFonts w:ascii="Arial" w:hAnsi="Arial" w:eastAsia="宋体" w:cstheme="minorBidi"/>
      <w:kern w:val="2"/>
      <w:sz w:val="21"/>
      <w:szCs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customStyle="1" w:styleId="526">
    <w:name w:val="浅色网格 - 着色 41"/>
    <w:basedOn w:val="88"/>
    <w:uiPriority w:val="62"/>
    <w:pPr>
      <w:numPr>
        <w:numId w:val="22"/>
      </w:numPr>
      <w:tabs>
        <w:tab w:val="left" w:pos="425"/>
        <w:tab w:val="left" w:pos="900"/>
      </w:tabs>
      <w:ind w:left="420"/>
    </w:pPr>
    <w:rPr>
      <w:rFonts w:ascii="Arial" w:hAnsi="Arial" w:eastAsia="宋体" w:cstheme="minorBidi"/>
      <w:kern w:val="2"/>
      <w:sz w:val="21"/>
      <w:szCs w:val="22"/>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rPr>
        <w:rFonts w:asciiTheme="majorHAnsi" w:hAnsiTheme="majorHAnsi" w:eastAsiaTheme="majorEastAsia" w:cstheme="majorBidi"/>
        <w:b/>
        <w:bCs/>
      </w:r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rPr>
        <w:rFonts w:asciiTheme="majorHAnsi" w:hAnsiTheme="majorHAnsi" w:eastAsiaTheme="majorEastAsia" w:cstheme="majorBidi"/>
        <w:b/>
        <w:bCs/>
      </w:r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customStyle="1" w:styleId="527">
    <w:name w:val="浅色列表 - 着色 41"/>
    <w:basedOn w:val="88"/>
    <w:uiPriority w:val="61"/>
    <w:rPr>
      <w:rFonts w:ascii="Arial" w:hAnsi="Arial" w:eastAsia="宋体" w:cstheme="minorBidi"/>
      <w:kern w:val="2"/>
      <w:sz w:val="21"/>
      <w:szCs w:val="22"/>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FFC000" w:themeFill="accent4"/>
      </w:tcPr>
    </w:tblStylePr>
    <w:tblStylePr w:type="lastRow">
      <w:pPr>
        <w:spacing w:before="0" w:after="0" w:line="240" w:lineRule="auto"/>
      </w:pPr>
      <w:rPr>
        <w:b/>
        <w:bCs/>
      </w:r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customStyle="1" w:styleId="528">
    <w:name w:val="中等深浅底纹 2 - 着色 4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FC000"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customStyle="1" w:styleId="529">
    <w:name w:val="中等深浅底纹 2 - 着色 3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A5A5A5"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customStyle="1" w:styleId="530">
    <w:name w:val="中等深浅底纹 2 - 着色 2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ED7D31"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customStyle="1" w:styleId="531">
    <w:name w:val="中等深浅底纹 2 - 着色 1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5B9BD5"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5B9BD5"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5B9BD5"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customStyle="1" w:styleId="532">
    <w:name w:val="网格型11"/>
    <w:basedOn w:val="88"/>
    <w:uiPriority w:val="59"/>
    <w:rPr>
      <w:rFonts w:ascii="Arial" w:hAnsi="Arial" w:eastAsia="宋体"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3">
    <w:name w:val="浅色底纹11"/>
    <w:basedOn w:val="88"/>
    <w:uiPriority w:val="60"/>
    <w:rPr>
      <w:rFonts w:ascii="Arial" w:hAnsi="Arial" w:eastAsia="宋体" w:cstheme="minorBidi"/>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34">
    <w:name w:val="浅色底纹 - 强调文字颜色 111"/>
    <w:basedOn w:val="88"/>
    <w:uiPriority w:val="60"/>
    <w:rPr>
      <w:rFonts w:ascii="Arial" w:hAnsi="Arial" w:eastAsia="宋体" w:cstheme="minorBidi"/>
      <w:color w:val="365F91"/>
      <w:kern w:val="2"/>
      <w:sz w:val="21"/>
      <w:szCs w:val="22"/>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535">
    <w:name w:val="浅色底纹 - 强调文字颜色 211"/>
    <w:basedOn w:val="88"/>
    <w:uiPriority w:val="60"/>
    <w:rPr>
      <w:rFonts w:ascii="Arial" w:hAnsi="Arial" w:eastAsia="宋体" w:cstheme="minorBidi"/>
      <w:color w:val="943634"/>
      <w:kern w:val="2"/>
      <w:sz w:val="21"/>
      <w:szCs w:val="22"/>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536">
    <w:name w:val="浅色底纹 - 强调文字颜色 311"/>
    <w:basedOn w:val="88"/>
    <w:uiPriority w:val="60"/>
    <w:rPr>
      <w:rFonts w:ascii="Arial" w:hAnsi="Arial" w:eastAsia="宋体" w:cstheme="minorBidi"/>
      <w:color w:val="76923C"/>
      <w:kern w:val="2"/>
      <w:sz w:val="21"/>
      <w:szCs w:val="22"/>
    </w:rPr>
    <w:tblPr>
      <w:tblBorders>
        <w:top w:val="single" w:color="9BBB59" w:sz="8" w:space="0"/>
        <w:bottom w:val="single" w:color="9BBB59" w:sz="8" w:space="0"/>
      </w:tblBorders>
    </w:tblPr>
    <w:tblStylePr w:type="fir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537">
    <w:name w:val="浅色底纹 - 强调文字颜色 411"/>
    <w:basedOn w:val="88"/>
    <w:uiPriority w:val="60"/>
    <w:rPr>
      <w:rFonts w:ascii="Arial" w:hAnsi="Arial" w:eastAsia="宋体" w:cstheme="minorBidi"/>
      <w:color w:val="5F497A"/>
      <w:kern w:val="2"/>
      <w:sz w:val="21"/>
      <w:szCs w:val="22"/>
    </w:rPr>
    <w:tblPr>
      <w:tblBorders>
        <w:top w:val="single" w:color="8064A2" w:sz="8" w:space="0"/>
        <w:bottom w:val="single" w:color="8064A2" w:sz="8" w:space="0"/>
      </w:tblBorders>
    </w:tblPr>
    <w:tblStylePr w:type="fir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customStyle="1" w:styleId="538">
    <w:name w:val="浅色底纹 - 强调文字颜色 511"/>
    <w:basedOn w:val="88"/>
    <w:uiPriority w:val="60"/>
    <w:rPr>
      <w:rFonts w:ascii="Arial" w:hAnsi="Arial" w:eastAsia="宋体" w:cstheme="minorBidi"/>
      <w:color w:val="31849B"/>
      <w:kern w:val="2"/>
      <w:sz w:val="21"/>
      <w:szCs w:val="22"/>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539">
    <w:name w:val="浅色底纹 - 强调文字颜色 611"/>
    <w:basedOn w:val="88"/>
    <w:uiPriority w:val="60"/>
    <w:rPr>
      <w:rFonts w:ascii="Arial" w:hAnsi="Arial" w:eastAsia="宋体" w:cstheme="minorBidi"/>
      <w:color w:val="E36C0A"/>
      <w:kern w:val="2"/>
      <w:sz w:val="21"/>
      <w:szCs w:val="22"/>
    </w:rPr>
    <w:tblPr>
      <w:tblBorders>
        <w:top w:val="single" w:color="F79646" w:sz="8" w:space="0"/>
        <w:bottom w:val="single" w:color="F79646" w:sz="8" w:space="0"/>
      </w:tblBorders>
    </w:tblPr>
    <w:tblStylePr w:type="fir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540">
    <w:name w:val="浅色列表11"/>
    <w:basedOn w:val="88"/>
    <w:uiPriority w:val="61"/>
    <w:rPr>
      <w:rFonts w:ascii="Arial" w:hAnsi="Arial" w:eastAsia="宋体" w:cstheme="minorBidi"/>
      <w:kern w:val="2"/>
      <w:sz w:val="21"/>
      <w:szCs w:val="22"/>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541">
    <w:name w:val="浅色网格 - 强调文字颜色 411"/>
    <w:basedOn w:val="88"/>
    <w:uiPriority w:val="62"/>
    <w:rPr>
      <w:rFonts w:ascii="Arial" w:hAnsi="Arial" w:eastAsia="宋体" w:cstheme="minorBidi"/>
      <w:kern w:val="2"/>
      <w:sz w:val="21"/>
      <w:szCs w:val="22"/>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Gadugi" w:hAnsi="Gadugi" w:eastAsia="宋体" w:cs="Times New Roman"/>
        <w:b/>
        <w:bCs/>
      </w:r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Gadugi" w:hAnsi="Gadugi" w:eastAsia="宋体" w:cs="Times New Roman"/>
        <w:b/>
        <w:bCs/>
      </w:r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Gadugi" w:hAnsi="Gadugi" w:eastAsia="宋体" w:cs="Times New Roman"/>
        <w:b/>
        <w:bCs/>
      </w:rPr>
    </w:tblStylePr>
    <w:tblStylePr w:type="lastCol">
      <w:rPr>
        <w:rFonts w:ascii="Gadugi" w:hAnsi="Gadugi" w:eastAsia="宋体"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customStyle="1" w:styleId="542">
    <w:name w:val="浅色列表 - 强调文字颜色 411"/>
    <w:basedOn w:val="88"/>
    <w:uiPriority w:val="61"/>
    <w:rPr>
      <w:rFonts w:ascii="Arial" w:hAnsi="Arial" w:eastAsia="宋体" w:cstheme="minorBidi"/>
      <w:kern w:val="2"/>
      <w:sz w:val="21"/>
      <w:szCs w:val="22"/>
    </w:r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cPr>
        <w:shd w:val="clear" w:color="auto" w:fill="8064A2"/>
      </w:tcPr>
    </w:tblStylePr>
    <w:tblStylePr w:type="lastRow">
      <w:pPr>
        <w:spacing w:before="0" w:after="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543">
    <w:name w:val="中等深浅底纹 2 - 强调文字颜色 41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8064A2"/>
      </w:tcPr>
    </w:tblStylePr>
    <w:tblStylePr w:type="lastCol">
      <w:rPr>
        <w:b/>
        <w:bCs/>
        <w:color w:val="FFFFFF"/>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44">
    <w:name w:val="中等深浅底纹 2 - 强调文字颜色 31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9BBB59"/>
      </w:tcPr>
    </w:tblStylePr>
    <w:tblStylePr w:type="lastCol">
      <w:rPr>
        <w:b/>
        <w:bCs/>
        <w:color w:val="FFFFFF"/>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45">
    <w:name w:val="中等深浅底纹 2 - 强调文字颜色 21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C0504D"/>
      </w:tcPr>
    </w:tblStylePr>
    <w:tblStylePr w:type="lastCol">
      <w:rPr>
        <w:b/>
        <w:bCs/>
        <w:color w:val="FFFFFF"/>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46">
    <w:name w:val="中等深浅底纹 2 - 强调文字颜色 11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47">
    <w:name w:val="网格型21"/>
    <w:basedOn w:val="88"/>
    <w:uiPriority w:val="59"/>
    <w:rPr>
      <w:rFonts w:ascii="Arial" w:hAnsi="Arial" w:eastAsia="宋体"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8">
    <w:name w:val="TableBorder11"/>
    <w:uiPriority w:val="9"/>
    <w:rPr>
      <w:rFonts w:ascii="Arial" w:hAnsi="Arial" w:eastAsia="宋体" w:cstheme="minorBidi"/>
      <w:kern w:val="2"/>
      <w:sz w:val="21"/>
      <w:szCs w:val="22"/>
    </w:rPr>
    <w:tblPr>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
  </w:style>
  <w:style w:type="table" w:customStyle="1" w:styleId="549">
    <w:name w:val="TableGrid11"/>
    <w:uiPriority w:val="0"/>
    <w:rPr>
      <w:rFonts w:asciiTheme="minorHAnsi" w:hAnsiTheme="minorHAnsi" w:eastAsiaTheme="minorEastAsia" w:cstheme="minorBidi"/>
      <w:kern w:val="2"/>
      <w:sz w:val="21"/>
      <w:szCs w:val="22"/>
    </w:rPr>
    <w:tblPr>
      <w:tblCellMar>
        <w:top w:w="0" w:type="dxa"/>
        <w:left w:w="0" w:type="dxa"/>
        <w:bottom w:w="0" w:type="dxa"/>
        <w:right w:w="0" w:type="dxa"/>
      </w:tblCellMar>
    </w:tblPr>
  </w:style>
  <w:style w:type="table" w:customStyle="1" w:styleId="550">
    <w:name w:val="浅色底纹21"/>
    <w:basedOn w:val="88"/>
    <w:uiPriority w:val="60"/>
    <w:rPr>
      <w:rFonts w:ascii="Arial" w:hAnsi="Arial" w:eastAsia="宋体" w:cstheme="minorBidi"/>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51">
    <w:name w:val="浅色底纹 - 强调文字颜色 121"/>
    <w:basedOn w:val="88"/>
    <w:uiPriority w:val="60"/>
    <w:rPr>
      <w:rFonts w:ascii="Arial" w:hAnsi="Arial" w:eastAsia="宋体" w:cstheme="minorBidi"/>
      <w:color w:val="365F91"/>
      <w:kern w:val="2"/>
      <w:sz w:val="21"/>
      <w:szCs w:val="22"/>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552">
    <w:name w:val="浅色底纹 - 强调文字颜色 221"/>
    <w:basedOn w:val="88"/>
    <w:uiPriority w:val="60"/>
    <w:rPr>
      <w:rFonts w:ascii="Arial" w:hAnsi="Arial" w:eastAsia="宋体" w:cstheme="minorBidi"/>
      <w:color w:val="943634"/>
      <w:kern w:val="2"/>
      <w:sz w:val="21"/>
      <w:szCs w:val="22"/>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553">
    <w:name w:val="浅色底纹 - 强调文字颜色 321"/>
    <w:basedOn w:val="88"/>
    <w:uiPriority w:val="60"/>
    <w:rPr>
      <w:rFonts w:ascii="Arial" w:hAnsi="Arial" w:eastAsia="宋体" w:cstheme="minorBidi"/>
      <w:color w:val="76923C"/>
      <w:kern w:val="2"/>
      <w:sz w:val="21"/>
      <w:szCs w:val="22"/>
    </w:rPr>
    <w:tblPr>
      <w:tblBorders>
        <w:top w:val="single" w:color="9BBB59" w:sz="8" w:space="0"/>
        <w:bottom w:val="single" w:color="9BBB59" w:sz="8" w:space="0"/>
      </w:tblBorders>
    </w:tblPr>
    <w:tblStylePr w:type="fir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554">
    <w:name w:val="浅色底纹 - 强调文字颜色 421"/>
    <w:basedOn w:val="88"/>
    <w:uiPriority w:val="60"/>
    <w:rPr>
      <w:rFonts w:ascii="Arial" w:hAnsi="Arial" w:eastAsia="宋体" w:cstheme="minorBidi"/>
      <w:color w:val="5F497A"/>
      <w:kern w:val="2"/>
      <w:sz w:val="21"/>
      <w:szCs w:val="22"/>
    </w:rPr>
    <w:tblPr>
      <w:tblBorders>
        <w:top w:val="single" w:color="8064A2" w:sz="8" w:space="0"/>
        <w:bottom w:val="single" w:color="8064A2" w:sz="8" w:space="0"/>
      </w:tblBorders>
    </w:tblPr>
    <w:tblStylePr w:type="fir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customStyle="1" w:styleId="555">
    <w:name w:val="浅色底纹 - 强调文字颜色 521"/>
    <w:basedOn w:val="88"/>
    <w:uiPriority w:val="60"/>
    <w:rPr>
      <w:rFonts w:ascii="Arial" w:hAnsi="Arial" w:eastAsia="宋体" w:cstheme="minorBidi"/>
      <w:color w:val="31849B"/>
      <w:kern w:val="2"/>
      <w:sz w:val="21"/>
      <w:szCs w:val="22"/>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556">
    <w:name w:val="浅色底纹 - 强调文字颜色 621"/>
    <w:basedOn w:val="88"/>
    <w:uiPriority w:val="60"/>
    <w:rPr>
      <w:rFonts w:ascii="Arial" w:hAnsi="Arial" w:eastAsia="宋体" w:cstheme="minorBidi"/>
      <w:color w:val="E36C0A"/>
      <w:kern w:val="2"/>
      <w:sz w:val="21"/>
      <w:szCs w:val="22"/>
    </w:rPr>
    <w:tblPr>
      <w:tblBorders>
        <w:top w:val="single" w:color="F79646" w:sz="8" w:space="0"/>
        <w:bottom w:val="single" w:color="F79646" w:sz="8" w:space="0"/>
      </w:tblBorders>
    </w:tblPr>
    <w:tblStylePr w:type="fir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557">
    <w:name w:val="浅色列表21"/>
    <w:basedOn w:val="88"/>
    <w:uiPriority w:val="61"/>
    <w:rPr>
      <w:rFonts w:ascii="Arial" w:hAnsi="Arial" w:eastAsia="宋体" w:cstheme="minorBidi"/>
      <w:kern w:val="2"/>
      <w:sz w:val="21"/>
      <w:szCs w:val="22"/>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558">
    <w:name w:val="浅色网格 - 强调文字颜色 421"/>
    <w:basedOn w:val="88"/>
    <w:uiPriority w:val="62"/>
    <w:rPr>
      <w:rFonts w:ascii="Arial" w:hAnsi="Arial" w:eastAsia="宋体" w:cstheme="minorBidi"/>
      <w:kern w:val="2"/>
      <w:sz w:val="21"/>
      <w:szCs w:val="22"/>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Gadugi" w:hAnsi="Gadugi" w:eastAsia="宋体" w:cs="Times New Roman"/>
        <w:b/>
        <w:bCs/>
      </w:r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Gadugi" w:hAnsi="Gadugi" w:eastAsia="宋体" w:cs="Times New Roman"/>
        <w:b/>
        <w:bCs/>
      </w:r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Gadugi" w:hAnsi="Gadugi" w:eastAsia="宋体" w:cs="Times New Roman"/>
        <w:b/>
        <w:bCs/>
      </w:rPr>
    </w:tblStylePr>
    <w:tblStylePr w:type="lastCol">
      <w:rPr>
        <w:rFonts w:ascii="Gadugi" w:hAnsi="Gadugi" w:eastAsia="宋体"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customStyle="1" w:styleId="559">
    <w:name w:val="浅色列表 - 强调文字颜色 421"/>
    <w:basedOn w:val="88"/>
    <w:uiPriority w:val="61"/>
    <w:rPr>
      <w:rFonts w:ascii="Arial" w:hAnsi="Arial" w:eastAsia="宋体" w:cstheme="minorBidi"/>
      <w:kern w:val="2"/>
      <w:sz w:val="21"/>
      <w:szCs w:val="22"/>
    </w:r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cPr>
        <w:shd w:val="clear" w:color="auto" w:fill="8064A2"/>
      </w:tcPr>
    </w:tblStylePr>
    <w:tblStylePr w:type="lastRow">
      <w:pPr>
        <w:spacing w:before="0" w:after="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560">
    <w:name w:val="中等深浅底纹 2 - 强调文字颜色 42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8064A2"/>
      </w:tcPr>
    </w:tblStylePr>
    <w:tblStylePr w:type="lastCol">
      <w:rPr>
        <w:b/>
        <w:bCs/>
        <w:color w:val="FFFFFF"/>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61">
    <w:name w:val="中等深浅底纹 2 - 强调文字颜色 32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9BBB59"/>
      </w:tcPr>
    </w:tblStylePr>
    <w:tblStylePr w:type="lastCol">
      <w:rPr>
        <w:b/>
        <w:bCs/>
        <w:color w:val="FFFFFF"/>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62">
    <w:name w:val="中等深浅底纹 2 - 强调文字颜色 22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C0504D"/>
      </w:tcPr>
    </w:tblStylePr>
    <w:tblStylePr w:type="lastCol">
      <w:rPr>
        <w:b/>
        <w:bCs/>
        <w:color w:val="FFFFFF"/>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63">
    <w:name w:val="中等深浅底纹 2 - 强调文字颜色 121"/>
    <w:basedOn w:val="88"/>
    <w:uiPriority w:val="64"/>
    <w:rPr>
      <w:rFonts w:ascii="Arial" w:hAnsi="Arial" w:eastAsia="宋体" w:cstheme="minorBidi"/>
      <w:kern w:val="2"/>
      <w:sz w:val="21"/>
      <w:szCs w:val="22"/>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64">
    <w:name w:val="网格型31"/>
    <w:basedOn w:val="88"/>
    <w:uiPriority w:val="59"/>
    <w:rPr>
      <w:rFonts w:ascii="Arial" w:hAnsi="Arial" w:eastAsia="宋体"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5">
    <w:name w:val="网格型41"/>
    <w:basedOn w:val="88"/>
    <w:uiPriority w:val="59"/>
    <w:rPr>
      <w:rFonts w:ascii="Calibri" w:hAnsi="Calibri" w:eastAsia="宋体"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6">
    <w:name w:val="网格型51"/>
    <w:basedOn w:val="88"/>
    <w:uiPriority w:val="59"/>
    <w:rPr>
      <w:rFonts w:ascii="Arial" w:hAnsi="Arial" w:eastAsia="宋体"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7">
    <w:name w:val="网格型32"/>
    <w:basedOn w:val="88"/>
    <w:uiPriority w:val="59"/>
    <w:rPr>
      <w:rFonts w:ascii="Arial" w:hAnsi="Arial" w:eastAsia="宋体"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8">
    <w:name w:val="TableBorder12"/>
    <w:uiPriority w:val="9"/>
    <w:rPr>
      <w:rFonts w:ascii="Arial" w:hAnsi="Arial" w:eastAsia="宋体" w:cstheme="minorBidi"/>
      <w:kern w:val="2"/>
      <w:sz w:val="21"/>
      <w:szCs w:val="22"/>
    </w:rPr>
    <w:tblPr>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8" w:type="dxa"/>
        <w:bottom w:w="0" w:type="dxa"/>
        <w:right w:w="108" w:type="dxa"/>
      </w:tblCellMar>
    </w:tblPr>
  </w:style>
  <w:style w:type="table" w:customStyle="1" w:styleId="569">
    <w:name w:val="标书网格型表格正文1"/>
    <w:basedOn w:val="88"/>
    <w:uiPriority w:val="59"/>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0">
    <w:name w:val="标书网格型表格正文2"/>
    <w:basedOn w:val="88"/>
    <w:uiPriority w:val="59"/>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1">
    <w:name w:val="标书网格型表格正文3"/>
    <w:basedOn w:val="88"/>
    <w:uiPriority w:val="59"/>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72">
    <w:name w:val="paragraph1 Char Char"/>
    <w:link w:val="573"/>
    <w:locked/>
    <w:uiPriority w:val="0"/>
  </w:style>
  <w:style w:type="paragraph" w:customStyle="1" w:styleId="573">
    <w:name w:val="paragraph1"/>
    <w:basedOn w:val="1"/>
    <w:link w:val="572"/>
    <w:uiPriority w:val="0"/>
    <w:pPr>
      <w:widowControl w:val="0"/>
      <w:spacing w:beforeLines="20"/>
    </w:pPr>
    <w:rPr>
      <w:kern w:val="0"/>
      <w:sz w:val="20"/>
      <w:szCs w:val="20"/>
    </w:rPr>
  </w:style>
  <w:style w:type="character" w:customStyle="1" w:styleId="574">
    <w:name w:val="正文缩进 Char1"/>
    <w:uiPriority w:val="0"/>
    <w:rPr>
      <w:rFonts w:ascii="宋体" w:eastAsia="宋体"/>
      <w:sz w:val="34"/>
      <w:lang w:val="en-US" w:eastAsia="zh-CN" w:bidi="ar-SA"/>
    </w:rPr>
  </w:style>
  <w:style w:type="character" w:customStyle="1" w:styleId="575">
    <w:name w:val="纯文本 字符"/>
    <w:basedOn w:val="117"/>
    <w:uiPriority w:val="99"/>
    <w:rPr>
      <w:rFonts w:hAnsi="Courier New" w:cs="Courier New" w:asciiTheme="minorEastAsia" w:eastAsiaTheme="minorEastAsia"/>
      <w:kern w:val="2"/>
      <w:sz w:val="24"/>
      <w:szCs w:val="28"/>
    </w:rPr>
  </w:style>
  <w:style w:type="character" w:customStyle="1" w:styleId="576">
    <w:name w:val="纯文本字符1"/>
    <w:basedOn w:val="117"/>
    <w:semiHidden/>
    <w:uiPriority w:val="99"/>
    <w:rPr>
      <w:rFonts w:ascii="宋体" w:hAnsi="Courier" w:eastAsia="宋体"/>
      <w:sz w:val="24"/>
      <w:szCs w:val="24"/>
    </w:rPr>
  </w:style>
  <w:style w:type="character" w:customStyle="1" w:styleId="577">
    <w:name w:val="页眉 Char"/>
    <w:uiPriority w:val="99"/>
    <w:rPr>
      <w:kern w:val="2"/>
      <w:sz w:val="18"/>
      <w:szCs w:val="18"/>
    </w:rPr>
  </w:style>
  <w:style w:type="paragraph" w:customStyle="1" w:styleId="578">
    <w:name w:val="中等深浅网格 1 - 着色 21"/>
    <w:uiPriority w:val="34"/>
    <w:pPr>
      <w:spacing w:line="360" w:lineRule="auto"/>
      <w:ind w:firstLine="200" w:firstLineChars="200"/>
      <w:jc w:val="both"/>
    </w:pPr>
    <w:rPr>
      <w:rFonts w:ascii="Times New Roman" w:hAnsi="Times New Roman" w:eastAsia="宋体" w:cs="Times New Roman"/>
      <w:kern w:val="2"/>
      <w:sz w:val="21"/>
      <w:szCs w:val="24"/>
      <w:lang w:val="zh-CN" w:eastAsia="zh-CN" w:bidi="ar-SA"/>
    </w:rPr>
  </w:style>
  <w:style w:type="character" w:customStyle="1" w:styleId="579">
    <w:name w:val="apple-style-span"/>
    <w:uiPriority w:val="0"/>
    <w:rPr>
      <w:rFonts w:cs="Times New Roman"/>
    </w:rPr>
  </w:style>
  <w:style w:type="character" w:customStyle="1" w:styleId="580">
    <w:name w:val="无间隔 Char"/>
    <w:uiPriority w:val="1"/>
    <w:rPr>
      <w:rFonts w:ascii="Calibri" w:hAnsi="Calibri"/>
      <w:sz w:val="22"/>
      <w:szCs w:val="22"/>
      <w:lang w:val="en-US" w:eastAsia="zh-CN" w:bidi="ar-SA"/>
    </w:rPr>
  </w:style>
  <w:style w:type="character" w:customStyle="1" w:styleId="581">
    <w:name w:val="标题 8 Char"/>
    <w:uiPriority w:val="9"/>
    <w:rPr>
      <w:rFonts w:ascii="Arial" w:hAnsi="Arial" w:eastAsia="黑体"/>
      <w:color w:val="000000"/>
      <w:sz w:val="24"/>
      <w:lang w:val="zh-CN" w:eastAsia="zh-CN"/>
    </w:rPr>
  </w:style>
  <w:style w:type="character" w:customStyle="1" w:styleId="582">
    <w:name w:val="普通文字1 Char"/>
    <w:uiPriority w:val="0"/>
    <w:rPr>
      <w:rFonts w:ascii="宋体" w:hAnsi="Courier New" w:eastAsia="宋体" w:cs="Courier New"/>
      <w:kern w:val="2"/>
      <w:sz w:val="21"/>
      <w:szCs w:val="21"/>
      <w:lang w:val="en-US" w:eastAsia="zh-CN" w:bidi="ar-SA"/>
    </w:rPr>
  </w:style>
  <w:style w:type="character" w:customStyle="1" w:styleId="583">
    <w:name w:val="Heading 2 Char"/>
    <w:locked/>
    <w:uiPriority w:val="0"/>
    <w:rPr>
      <w:rFonts w:ascii="Arial" w:hAnsi="Arial" w:eastAsia="黑体"/>
      <w:b/>
      <w:bCs/>
      <w:kern w:val="2"/>
      <w:sz w:val="32"/>
      <w:szCs w:val="32"/>
      <w:lang w:val="en-US" w:eastAsia="zh-CN" w:bidi="ar-SA"/>
    </w:rPr>
  </w:style>
  <w:style w:type="character" w:customStyle="1" w:styleId="584">
    <w:name w:val="标题 5 Char"/>
    <w:uiPriority w:val="9"/>
    <w:rPr>
      <w:rFonts w:ascii="宋体" w:hAnsi="宋体"/>
      <w:b/>
      <w:kern w:val="2"/>
      <w:sz w:val="44"/>
      <w:szCs w:val="24"/>
    </w:rPr>
  </w:style>
  <w:style w:type="character" w:customStyle="1" w:styleId="585">
    <w:name w:val="正文 + 小四号 Char"/>
    <w:link w:val="586"/>
    <w:qFormat/>
    <w:locked/>
    <w:uiPriority w:val="0"/>
    <w:rPr>
      <w:color w:val="000000"/>
      <w:sz w:val="28"/>
    </w:rPr>
  </w:style>
  <w:style w:type="paragraph" w:customStyle="1" w:styleId="586">
    <w:name w:val="正文 + 小四号"/>
    <w:basedOn w:val="1"/>
    <w:link w:val="585"/>
    <w:uiPriority w:val="0"/>
    <w:pPr>
      <w:widowControl w:val="0"/>
      <w:ind w:firstLine="571" w:firstLineChars="204"/>
    </w:pPr>
    <w:rPr>
      <w:color w:val="000000"/>
      <w:kern w:val="0"/>
      <w:sz w:val="28"/>
      <w:szCs w:val="20"/>
    </w:rPr>
  </w:style>
  <w:style w:type="character" w:customStyle="1" w:styleId="587">
    <w:name w:val="批注主题 Char"/>
    <w:uiPriority w:val="99"/>
    <w:rPr>
      <w:b/>
      <w:bCs/>
      <w:kern w:val="2"/>
      <w:sz w:val="21"/>
      <w:szCs w:val="24"/>
    </w:rPr>
  </w:style>
  <w:style w:type="character" w:customStyle="1" w:styleId="588">
    <w:name w:val="正文文本 2 Char"/>
    <w:uiPriority w:val="0"/>
    <w:rPr>
      <w:kern w:val="2"/>
      <w:sz w:val="21"/>
    </w:rPr>
  </w:style>
  <w:style w:type="character" w:customStyle="1" w:styleId="589">
    <w:name w:val="批注框文本 Char"/>
    <w:uiPriority w:val="99"/>
    <w:rPr>
      <w:kern w:val="2"/>
      <w:sz w:val="18"/>
      <w:szCs w:val="18"/>
    </w:rPr>
  </w:style>
  <w:style w:type="character" w:customStyle="1" w:styleId="590">
    <w:name w:val="二级样式 Char"/>
    <w:link w:val="591"/>
    <w:qFormat/>
    <w:uiPriority w:val="99"/>
    <w:rPr>
      <w:rFonts w:eastAsia="楷体"/>
      <w:bCs/>
      <w:sz w:val="32"/>
      <w:szCs w:val="32"/>
    </w:rPr>
  </w:style>
  <w:style w:type="paragraph" w:customStyle="1" w:styleId="591">
    <w:name w:val="二级样式"/>
    <w:basedOn w:val="4"/>
    <w:link w:val="590"/>
    <w:uiPriority w:val="99"/>
    <w:pPr>
      <w:widowControl w:val="0"/>
      <w:tabs>
        <w:tab w:val="left" w:pos="851"/>
      </w:tabs>
      <w:spacing w:before="260" w:after="260" w:line="416" w:lineRule="auto"/>
      <w:ind w:left="284"/>
    </w:pPr>
    <w:rPr>
      <w:bCs/>
      <w:kern w:val="0"/>
      <w:szCs w:val="32"/>
    </w:rPr>
  </w:style>
  <w:style w:type="character" w:customStyle="1" w:styleId="592">
    <w:name w:val="Comment Text Char1"/>
    <w:semiHidden/>
    <w:qFormat/>
    <w:uiPriority w:val="99"/>
    <w:rPr>
      <w:szCs w:val="24"/>
    </w:rPr>
  </w:style>
  <w:style w:type="character" w:customStyle="1" w:styleId="593">
    <w:name w:val="页脚 Char"/>
    <w:uiPriority w:val="99"/>
    <w:rPr>
      <w:kern w:val="2"/>
      <w:sz w:val="18"/>
      <w:szCs w:val="18"/>
    </w:rPr>
  </w:style>
  <w:style w:type="character" w:customStyle="1" w:styleId="594">
    <w:name w:val="text91"/>
    <w:uiPriority w:val="0"/>
    <w:rPr>
      <w:spacing w:val="280"/>
      <w:sz w:val="18"/>
      <w:szCs w:val="18"/>
      <w:u w:val="none"/>
    </w:rPr>
  </w:style>
  <w:style w:type="character" w:customStyle="1" w:styleId="595">
    <w:name w:val="标题 9 Char"/>
    <w:uiPriority w:val="9"/>
    <w:rPr>
      <w:rFonts w:ascii="Arial" w:hAnsi="Arial" w:eastAsia="黑体"/>
      <w:color w:val="000000"/>
      <w:sz w:val="24"/>
      <w:lang w:val="zh-CN" w:eastAsia="zh-CN"/>
    </w:rPr>
  </w:style>
  <w:style w:type="character" w:customStyle="1" w:styleId="596">
    <w:name w:val="Footer Char1"/>
    <w:semiHidden/>
    <w:qFormat/>
    <w:uiPriority w:val="99"/>
    <w:rPr>
      <w:sz w:val="18"/>
      <w:szCs w:val="18"/>
    </w:rPr>
  </w:style>
  <w:style w:type="character" w:customStyle="1" w:styleId="597">
    <w:name w:val="apple-converted-space"/>
    <w:uiPriority w:val="0"/>
    <w:rPr>
      <w:rFonts w:cs="Times New Roman"/>
    </w:rPr>
  </w:style>
  <w:style w:type="character" w:customStyle="1" w:styleId="598">
    <w:name w:val="Balloon Text Char1"/>
    <w:semiHidden/>
    <w:qFormat/>
    <w:uiPriority w:val="99"/>
    <w:rPr>
      <w:sz w:val="16"/>
      <w:szCs w:val="16"/>
    </w:rPr>
  </w:style>
  <w:style w:type="character" w:customStyle="1" w:styleId="599">
    <w:name w:val="文档结构图 Char"/>
    <w:uiPriority w:val="99"/>
    <w:rPr>
      <w:kern w:val="2"/>
      <w:sz w:val="21"/>
      <w:szCs w:val="24"/>
      <w:shd w:val="clear" w:color="auto" w:fill="000080"/>
    </w:rPr>
  </w:style>
  <w:style w:type="character" w:customStyle="1" w:styleId="600">
    <w:name w:val="批注文字 Char"/>
    <w:uiPriority w:val="99"/>
    <w:rPr>
      <w:kern w:val="2"/>
      <w:sz w:val="21"/>
      <w:szCs w:val="24"/>
    </w:rPr>
  </w:style>
  <w:style w:type="character" w:customStyle="1" w:styleId="601">
    <w:name w:val="样式2 Char"/>
    <w:link w:val="602"/>
    <w:qFormat/>
    <w:locked/>
    <w:uiPriority w:val="0"/>
    <w:rPr>
      <w:szCs w:val="24"/>
    </w:rPr>
  </w:style>
  <w:style w:type="paragraph" w:customStyle="1" w:styleId="602">
    <w:name w:val="样式2"/>
    <w:basedOn w:val="1"/>
    <w:link w:val="601"/>
    <w:uiPriority w:val="0"/>
    <w:pPr>
      <w:widowControl w:val="0"/>
      <w:spacing w:line="240" w:lineRule="auto"/>
    </w:pPr>
    <w:rPr>
      <w:kern w:val="0"/>
      <w:sz w:val="20"/>
      <w:szCs w:val="24"/>
    </w:rPr>
  </w:style>
  <w:style w:type="character" w:customStyle="1" w:styleId="603">
    <w:name w:val="a4 Char"/>
    <w:link w:val="604"/>
    <w:qFormat/>
    <w:uiPriority w:val="99"/>
    <w:rPr>
      <w:rFonts w:ascii="Cambria" w:hAnsi="Cambria"/>
      <w:bCs/>
      <w:sz w:val="24"/>
      <w:szCs w:val="28"/>
      <w:lang w:val="zh-CN"/>
    </w:rPr>
  </w:style>
  <w:style w:type="paragraph" w:customStyle="1" w:styleId="604">
    <w:name w:val="a4"/>
    <w:basedOn w:val="6"/>
    <w:link w:val="603"/>
    <w:uiPriority w:val="99"/>
    <w:pPr>
      <w:widowControl w:val="0"/>
      <w:tabs>
        <w:tab w:val="left" w:pos="1364"/>
      </w:tabs>
      <w:spacing w:before="280" w:after="290" w:line="376" w:lineRule="auto"/>
      <w:ind w:left="284"/>
    </w:pPr>
    <w:rPr>
      <w:rFonts w:ascii="Cambria" w:hAnsi="Cambria"/>
      <w:b w:val="0"/>
      <w:bCs/>
      <w:kern w:val="0"/>
      <w:sz w:val="24"/>
      <w:lang w:val="zh-CN"/>
    </w:rPr>
  </w:style>
  <w:style w:type="character" w:customStyle="1" w:styleId="605">
    <w:name w:val="d正文 Char Char"/>
    <w:link w:val="606"/>
    <w:qFormat/>
    <w:uiPriority w:val="0"/>
    <w:rPr>
      <w:sz w:val="24"/>
      <w:szCs w:val="24"/>
      <w:lang w:eastAsia="en-US"/>
    </w:rPr>
  </w:style>
  <w:style w:type="paragraph" w:customStyle="1" w:styleId="606">
    <w:name w:val="d正文"/>
    <w:basedOn w:val="1"/>
    <w:link w:val="605"/>
    <w:uiPriority w:val="0"/>
    <w:pPr>
      <w:jc w:val="left"/>
    </w:pPr>
    <w:rPr>
      <w:kern w:val="0"/>
      <w:szCs w:val="24"/>
      <w:lang w:eastAsia="en-US"/>
    </w:rPr>
  </w:style>
  <w:style w:type="character" w:customStyle="1" w:styleId="607">
    <w:name w:val="纯文本 Char"/>
    <w:uiPriority w:val="99"/>
    <w:rPr>
      <w:rFonts w:ascii="宋体" w:hAnsi="Courier New" w:eastAsia="宋体" w:cs="Courier New"/>
      <w:kern w:val="2"/>
      <w:sz w:val="21"/>
      <w:szCs w:val="21"/>
      <w:lang w:val="en-US" w:eastAsia="zh-CN" w:bidi="ar-SA"/>
    </w:rPr>
  </w:style>
  <w:style w:type="character" w:customStyle="1" w:styleId="608">
    <w:name w:val="Header Char1"/>
    <w:semiHidden/>
    <w:qFormat/>
    <w:uiPriority w:val="99"/>
    <w:rPr>
      <w:sz w:val="18"/>
      <w:szCs w:val="18"/>
    </w:rPr>
  </w:style>
  <w:style w:type="character" w:customStyle="1" w:styleId="609">
    <w:name w:val="已访问的超链接1"/>
    <w:uiPriority w:val="0"/>
    <w:rPr>
      <w:color w:val="800080"/>
      <w:u w:val="single"/>
    </w:rPr>
  </w:style>
  <w:style w:type="character" w:customStyle="1" w:styleId="610">
    <w:name w:val="正文文本缩进 Char"/>
    <w:uiPriority w:val="99"/>
    <w:rPr>
      <w:kern w:val="2"/>
      <w:sz w:val="21"/>
      <w:szCs w:val="24"/>
    </w:rPr>
  </w:style>
  <w:style w:type="character" w:customStyle="1" w:styleId="611">
    <w:name w:val="标题 7 Char"/>
    <w:uiPriority w:val="9"/>
    <w:rPr>
      <w:rFonts w:ascii="宋体"/>
      <w:b/>
      <w:color w:val="000000"/>
      <w:sz w:val="24"/>
      <w:lang w:val="zh-CN" w:eastAsia="zh-CN"/>
    </w:rPr>
  </w:style>
  <w:style w:type="character" w:customStyle="1" w:styleId="612">
    <w:name w:val="正文文本 3 Char"/>
    <w:uiPriority w:val="0"/>
    <w:rPr>
      <w:rFonts w:ascii="宋体" w:hAnsi="宋体"/>
      <w:sz w:val="24"/>
      <w:szCs w:val="21"/>
    </w:rPr>
  </w:style>
  <w:style w:type="character" w:customStyle="1" w:styleId="613">
    <w:name w:val="正文文本缩进 2 Char"/>
    <w:uiPriority w:val="99"/>
    <w:rPr>
      <w:rFonts w:eastAsia="仿宋_GB2312"/>
      <w:kern w:val="2"/>
      <w:sz w:val="30"/>
    </w:rPr>
  </w:style>
  <w:style w:type="character" w:customStyle="1" w:styleId="614">
    <w:name w:val="Heading 3 Char"/>
    <w:semiHidden/>
    <w:qFormat/>
    <w:locked/>
    <w:uiPriority w:val="0"/>
    <w:rPr>
      <w:rFonts w:eastAsia="宋体"/>
      <w:b/>
      <w:bCs/>
      <w:kern w:val="2"/>
      <w:sz w:val="32"/>
      <w:szCs w:val="32"/>
      <w:lang w:val="en-US" w:eastAsia="zh-CN" w:bidi="ar-SA"/>
    </w:rPr>
  </w:style>
  <w:style w:type="character" w:customStyle="1" w:styleId="615">
    <w:name w:val="正文文本 Char"/>
    <w:uiPriority w:val="0"/>
    <w:rPr>
      <w:rFonts w:ascii="宋体" w:hAnsi="宋体"/>
      <w:kern w:val="2"/>
      <w:sz w:val="28"/>
      <w:szCs w:val="24"/>
    </w:rPr>
  </w:style>
  <w:style w:type="character" w:customStyle="1" w:styleId="616">
    <w:name w:val="Comment Subject Char1"/>
    <w:semiHidden/>
    <w:qFormat/>
    <w:uiPriority w:val="99"/>
    <w:rPr>
      <w:b/>
      <w:bCs/>
      <w:kern w:val="2"/>
      <w:sz w:val="24"/>
      <w:szCs w:val="24"/>
    </w:rPr>
  </w:style>
  <w:style w:type="character" w:customStyle="1" w:styleId="617">
    <w:name w:val="脚注文本 字符"/>
    <w:basedOn w:val="117"/>
    <w:uiPriority w:val="99"/>
    <w:rPr>
      <w:kern w:val="2"/>
      <w:sz w:val="18"/>
      <w:szCs w:val="18"/>
    </w:rPr>
  </w:style>
  <w:style w:type="character" w:customStyle="1" w:styleId="618">
    <w:name w:val="正文文本缩进 3 字符"/>
    <w:basedOn w:val="117"/>
    <w:uiPriority w:val="99"/>
    <w:rPr>
      <w:kern w:val="2"/>
      <w:sz w:val="16"/>
      <w:szCs w:val="16"/>
    </w:rPr>
  </w:style>
  <w:style w:type="character" w:customStyle="1" w:styleId="619">
    <w:name w:val="正文文本缩进 3字符1"/>
    <w:basedOn w:val="117"/>
    <w:semiHidden/>
    <w:uiPriority w:val="99"/>
    <w:rPr>
      <w:sz w:val="16"/>
      <w:szCs w:val="16"/>
    </w:rPr>
  </w:style>
  <w:style w:type="paragraph" w:customStyle="1" w:styleId="620">
    <w:name w:val="Char Char5"/>
    <w:basedOn w:val="1"/>
    <w:uiPriority w:val="99"/>
    <w:pPr>
      <w:widowControl w:val="0"/>
      <w:spacing w:line="240" w:lineRule="auto"/>
    </w:pPr>
    <w:rPr>
      <w:rFonts w:ascii="宋体" w:hAnsi="宋体" w:eastAsia="宋体"/>
      <w:b/>
      <w:sz w:val="28"/>
    </w:rPr>
  </w:style>
  <w:style w:type="paragraph" w:customStyle="1" w:styleId="621">
    <w:name w:val="a3"/>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622">
    <w:name w:val="Default Text"/>
    <w:basedOn w:val="1"/>
    <w:uiPriority w:val="99"/>
    <w:pPr>
      <w:snapToGrid w:val="0"/>
      <w:spacing w:line="240" w:lineRule="auto"/>
      <w:jc w:val="left"/>
    </w:pPr>
    <w:rPr>
      <w:rFonts w:eastAsia="宋体"/>
      <w:kern w:val="0"/>
      <w:szCs w:val="20"/>
    </w:rPr>
  </w:style>
  <w:style w:type="paragraph" w:customStyle="1" w:styleId="623">
    <w:name w:val="列出段落11"/>
    <w:basedOn w:val="1"/>
    <w:uiPriority w:val="34"/>
    <w:pPr>
      <w:spacing w:line="240" w:lineRule="auto"/>
      <w:ind w:firstLine="420"/>
    </w:pPr>
    <w:rPr>
      <w:rFonts w:eastAsia="宋体"/>
      <w:kern w:val="0"/>
      <w:sz w:val="21"/>
      <w:szCs w:val="21"/>
    </w:rPr>
  </w:style>
  <w:style w:type="paragraph" w:customStyle="1" w:styleId="624">
    <w:name w:val="QB标题2"/>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character" w:customStyle="1" w:styleId="625">
    <w:name w:val="称呼 字符"/>
    <w:basedOn w:val="117"/>
    <w:uiPriority w:val="99"/>
    <w:rPr>
      <w:kern w:val="2"/>
      <w:sz w:val="24"/>
      <w:szCs w:val="28"/>
    </w:rPr>
  </w:style>
  <w:style w:type="character" w:customStyle="1" w:styleId="626">
    <w:name w:val="尾注文本 字符"/>
    <w:basedOn w:val="117"/>
    <w:uiPriority w:val="99"/>
    <w:rPr>
      <w:kern w:val="2"/>
      <w:sz w:val="24"/>
      <w:szCs w:val="28"/>
    </w:rPr>
  </w:style>
  <w:style w:type="character" w:customStyle="1" w:styleId="627">
    <w:name w:val="尾注文本字符1"/>
    <w:basedOn w:val="117"/>
    <w:semiHidden/>
    <w:uiPriority w:val="99"/>
  </w:style>
  <w:style w:type="character" w:customStyle="1" w:styleId="628">
    <w:name w:val="日期 字符"/>
    <w:basedOn w:val="117"/>
    <w:uiPriority w:val="99"/>
    <w:rPr>
      <w:kern w:val="2"/>
      <w:sz w:val="24"/>
      <w:szCs w:val="28"/>
    </w:rPr>
  </w:style>
  <w:style w:type="character" w:customStyle="1" w:styleId="629">
    <w:name w:val="日期字符1"/>
    <w:basedOn w:val="117"/>
    <w:semiHidden/>
    <w:uiPriority w:val="99"/>
  </w:style>
  <w:style w:type="character" w:customStyle="1" w:styleId="630">
    <w:name w:val="标题 字符"/>
    <w:basedOn w:val="117"/>
    <w:uiPriority w:val="10"/>
    <w:rPr>
      <w:rFonts w:asciiTheme="majorHAnsi" w:hAnsiTheme="majorHAnsi" w:eastAsiaTheme="majorEastAsia" w:cstheme="majorBidi"/>
      <w:b/>
      <w:bCs/>
      <w:kern w:val="2"/>
      <w:sz w:val="32"/>
      <w:szCs w:val="32"/>
    </w:rPr>
  </w:style>
  <w:style w:type="character" w:customStyle="1" w:styleId="631">
    <w:name w:val="标题字符1"/>
    <w:basedOn w:val="117"/>
    <w:uiPriority w:val="10"/>
    <w:rPr>
      <w:rFonts w:eastAsia="宋体" w:asciiTheme="majorHAnsi" w:hAnsiTheme="majorHAnsi" w:cstheme="majorBidi"/>
      <w:b/>
      <w:bCs/>
      <w:sz w:val="32"/>
      <w:szCs w:val="32"/>
    </w:rPr>
  </w:style>
  <w:style w:type="paragraph" w:customStyle="1" w:styleId="632">
    <w:name w:val="列出段落1"/>
    <w:basedOn w:val="1"/>
    <w:uiPriority w:val="34"/>
    <w:pPr>
      <w:widowControl w:val="0"/>
      <w:spacing w:before="100" w:beforeAutospacing="1" w:afterLines="50" w:afterAutospacing="1" w:line="240" w:lineRule="auto"/>
      <w:ind w:firstLine="420"/>
    </w:pPr>
    <w:rPr>
      <w:rFonts w:ascii="Calibri" w:hAnsi="Calibri" w:eastAsia="宋体"/>
      <w:sz w:val="21"/>
      <w:szCs w:val="22"/>
    </w:rPr>
  </w:style>
  <w:style w:type="paragraph" w:customStyle="1" w:styleId="633">
    <w:name w:val="List Paragraph1"/>
    <w:basedOn w:val="1"/>
    <w:uiPriority w:val="34"/>
    <w:pPr>
      <w:widowControl w:val="0"/>
      <w:spacing w:line="240" w:lineRule="auto"/>
      <w:ind w:firstLine="420"/>
    </w:pPr>
    <w:rPr>
      <w:rFonts w:ascii="宋体" w:hAnsi="宋体" w:eastAsia="宋体"/>
      <w:sz w:val="21"/>
      <w:szCs w:val="20"/>
    </w:rPr>
  </w:style>
  <w:style w:type="paragraph" w:customStyle="1" w:styleId="634">
    <w:name w:val="缺省文本"/>
    <w:basedOn w:val="1"/>
    <w:uiPriority w:val="99"/>
    <w:pPr>
      <w:widowControl w:val="0"/>
      <w:autoSpaceDE w:val="0"/>
      <w:autoSpaceDN w:val="0"/>
      <w:adjustRightInd w:val="0"/>
      <w:spacing w:line="240" w:lineRule="auto"/>
      <w:jc w:val="left"/>
    </w:pPr>
    <w:rPr>
      <w:rFonts w:eastAsia="宋体"/>
      <w:kern w:val="0"/>
      <w:szCs w:val="20"/>
    </w:rPr>
  </w:style>
  <w:style w:type="paragraph" w:customStyle="1" w:styleId="635">
    <w:name w:val="样式3"/>
    <w:basedOn w:val="1"/>
    <w:uiPriority w:val="39"/>
    <w:pPr>
      <w:widowControl w:val="0"/>
      <w:snapToGrid w:val="0"/>
      <w:jc w:val="center"/>
    </w:pPr>
    <w:rPr>
      <w:rFonts w:ascii="方正小标宋简体" w:eastAsia="方正小标宋简体"/>
      <w:sz w:val="44"/>
      <w:szCs w:val="44"/>
    </w:rPr>
  </w:style>
  <w:style w:type="paragraph" w:customStyle="1" w:styleId="636">
    <w:name w:val="Char Char"/>
    <w:basedOn w:val="1"/>
    <w:uiPriority w:val="99"/>
    <w:pPr>
      <w:spacing w:after="160" w:line="240" w:lineRule="exact"/>
      <w:jc w:val="left"/>
    </w:pPr>
    <w:rPr>
      <w:rFonts w:ascii="Verdana" w:hAnsi="Verdana"/>
      <w:kern w:val="0"/>
      <w:szCs w:val="20"/>
      <w:lang w:eastAsia="en-US"/>
    </w:rPr>
  </w:style>
  <w:style w:type="paragraph" w:customStyle="1" w:styleId="637">
    <w:name w:val="0"/>
    <w:basedOn w:val="1"/>
    <w:uiPriority w:val="99"/>
    <w:pPr>
      <w:snapToGrid w:val="0"/>
      <w:spacing w:line="240" w:lineRule="auto"/>
    </w:pPr>
    <w:rPr>
      <w:rFonts w:eastAsia="宋体"/>
      <w:kern w:val="0"/>
      <w:sz w:val="21"/>
      <w:szCs w:val="21"/>
    </w:rPr>
  </w:style>
  <w:style w:type="paragraph" w:customStyle="1" w:styleId="638">
    <w:name w:val="TOC 标题11"/>
    <w:basedOn w:val="3"/>
    <w:next w:val="1"/>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639">
    <w:name w:val="Normal1"/>
    <w:basedOn w:val="1"/>
    <w:uiPriority w:val="99"/>
    <w:pPr>
      <w:tabs>
        <w:tab w:val="left" w:pos="840"/>
      </w:tabs>
      <w:ind w:left="840" w:hanging="420"/>
    </w:pPr>
    <w:rPr>
      <w:rFonts w:ascii="宋体" w:hAnsi="宋体" w:eastAsia="仿宋体"/>
      <w:kern w:val="0"/>
      <w:sz w:val="21"/>
      <w:szCs w:val="21"/>
    </w:rPr>
  </w:style>
  <w:style w:type="paragraph" w:customStyle="1" w:styleId="640">
    <w:name w:val="xl24"/>
    <w:basedOn w:val="1"/>
    <w:uiPriority w:val="99"/>
    <w:pPr>
      <w:pBdr>
        <w:bottom w:val="single" w:color="auto" w:sz="4" w:space="0"/>
        <w:right w:val="single" w:color="auto" w:sz="4" w:space="0"/>
      </w:pBdr>
      <w:spacing w:before="100" w:beforeAutospacing="1" w:after="100" w:afterAutospacing="1" w:line="240" w:lineRule="auto"/>
      <w:jc w:val="center"/>
      <w:textAlignment w:val="center"/>
    </w:pPr>
    <w:rPr>
      <w:rFonts w:ascii="宋体" w:hAnsi="宋体" w:eastAsia="宋体"/>
      <w:b/>
      <w:bCs/>
      <w:kern w:val="0"/>
      <w:sz w:val="21"/>
      <w:szCs w:val="21"/>
    </w:rPr>
  </w:style>
  <w:style w:type="paragraph" w:customStyle="1" w:styleId="641">
    <w:name w:val="List Paragraph_e8b88512-dd4e-4e85-903d-9d8280df679a"/>
    <w:basedOn w:val="1"/>
    <w:uiPriority w:val="34"/>
    <w:pPr>
      <w:widowControl w:val="0"/>
      <w:spacing w:line="240" w:lineRule="auto"/>
      <w:ind w:firstLine="420"/>
    </w:pPr>
    <w:rPr>
      <w:rFonts w:eastAsia="宋体"/>
      <w:sz w:val="21"/>
      <w:szCs w:val="24"/>
    </w:rPr>
  </w:style>
  <w:style w:type="paragraph" w:customStyle="1" w:styleId="642">
    <w:name w:val="QB标题3"/>
    <w:basedOn w:val="624"/>
    <w:uiPriority w:val="99"/>
    <w:pPr>
      <w:numPr>
        <w:ilvl w:val="0"/>
        <w:numId w:val="0"/>
      </w:numPr>
      <w:tabs>
        <w:tab w:val="left" w:pos="360"/>
        <w:tab w:val="left" w:pos="720"/>
      </w:tabs>
      <w:spacing w:line="415" w:lineRule="auto"/>
      <w:ind w:left="720" w:right="240" w:hanging="720"/>
      <w:outlineLvl w:val="2"/>
    </w:pPr>
    <w:rPr>
      <w:rFonts w:ascii="Times New Roman" w:hAnsi="Times New Roman" w:eastAsia="宋体" w:cs="Times New Roman"/>
      <w:sz w:val="24"/>
      <w:szCs w:val="24"/>
      <w:lang w:val="zh-CN"/>
    </w:rPr>
  </w:style>
  <w:style w:type="paragraph" w:customStyle="1" w:styleId="643">
    <w:name w:val="_Style 2"/>
    <w:basedOn w:val="1"/>
    <w:uiPriority w:val="34"/>
    <w:pPr>
      <w:widowControl w:val="0"/>
      <w:spacing w:line="240" w:lineRule="auto"/>
      <w:ind w:firstLine="420"/>
    </w:pPr>
    <w:rPr>
      <w:rFonts w:eastAsia="宋体"/>
      <w:sz w:val="21"/>
      <w:szCs w:val="24"/>
    </w:rPr>
  </w:style>
  <w:style w:type="paragraph" w:customStyle="1" w:styleId="644">
    <w:name w:val="Normal New New New New"/>
    <w:uiPriority w:val="99"/>
    <w:pPr>
      <w:spacing w:line="360" w:lineRule="auto"/>
      <w:ind w:firstLine="200" w:firstLineChars="200"/>
      <w:jc w:val="both"/>
    </w:pPr>
    <w:rPr>
      <w:rFonts w:ascii="Times New Roman" w:hAnsi="Times New Roman" w:eastAsia="宋体" w:cs="Times New Roman"/>
      <w:kern w:val="2"/>
      <w:sz w:val="21"/>
      <w:lang w:val="en-US" w:eastAsia="zh-CN" w:bidi="ar-SA"/>
    </w:rPr>
  </w:style>
  <w:style w:type="paragraph" w:customStyle="1" w:styleId="645">
    <w:name w:val="EHPT"/>
    <w:basedOn w:val="1"/>
    <w:next w:val="34"/>
    <w:uiPriority w:val="99"/>
    <w:pPr>
      <w:widowControl w:val="0"/>
      <w:spacing w:line="240" w:lineRule="auto"/>
      <w:ind w:right="-694"/>
    </w:pPr>
    <w:rPr>
      <w:rFonts w:eastAsia="宋体"/>
      <w:szCs w:val="20"/>
    </w:rPr>
  </w:style>
  <w:style w:type="paragraph" w:customStyle="1" w:styleId="646">
    <w:name w:val="正文2"/>
    <w:link w:val="647"/>
    <w:uiPriority w:val="0"/>
    <w:pPr>
      <w:widowControl w:val="0"/>
      <w:adjustRightInd w:val="0"/>
      <w:spacing w:line="360" w:lineRule="atLeast"/>
      <w:ind w:firstLine="200" w:firstLineChars="200"/>
      <w:jc w:val="both"/>
      <w:textAlignment w:val="baseline"/>
    </w:pPr>
    <w:rPr>
      <w:rFonts w:ascii="宋体" w:hAnsi="Times New Roman" w:eastAsia="宋体" w:cs="Times New Roman"/>
      <w:sz w:val="34"/>
      <w:lang w:val="en-US" w:eastAsia="zh-CN" w:bidi="ar-SA"/>
    </w:rPr>
  </w:style>
  <w:style w:type="character" w:customStyle="1" w:styleId="647">
    <w:name w:val="正文2 Char"/>
    <w:link w:val="646"/>
    <w:uiPriority w:val="0"/>
    <w:rPr>
      <w:rFonts w:ascii="宋体" w:eastAsia="宋体"/>
      <w:sz w:val="34"/>
    </w:rPr>
  </w:style>
  <w:style w:type="paragraph" w:customStyle="1" w:styleId="648">
    <w:name w:val="xl27"/>
    <w:basedOn w:val="1"/>
    <w:uiPriority w:val="39"/>
    <w:pPr>
      <w:pBdr>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宋体" w:hAnsi="宋体" w:eastAsia="宋体"/>
      <w:kern w:val="0"/>
      <w:sz w:val="21"/>
      <w:szCs w:val="21"/>
    </w:rPr>
  </w:style>
  <w:style w:type="paragraph" w:customStyle="1" w:styleId="649">
    <w:name w:val="正文文本缩进 21"/>
    <w:basedOn w:val="1"/>
    <w:uiPriority w:val="99"/>
    <w:pPr>
      <w:adjustRightInd w:val="0"/>
      <w:spacing w:line="240" w:lineRule="auto"/>
      <w:ind w:firstLine="720"/>
    </w:pPr>
    <w:rPr>
      <w:rFonts w:eastAsia="楷体_GB2312"/>
      <w:kern w:val="0"/>
      <w:szCs w:val="20"/>
    </w:rPr>
  </w:style>
  <w:style w:type="paragraph" w:customStyle="1" w:styleId="650">
    <w:name w:val="Char1"/>
    <w:basedOn w:val="1"/>
    <w:uiPriority w:val="99"/>
    <w:pPr>
      <w:widowControl w:val="0"/>
      <w:spacing w:line="240" w:lineRule="auto"/>
    </w:pPr>
    <w:rPr>
      <w:rFonts w:ascii="Tahoma" w:hAnsi="Tahoma" w:eastAsia="宋体" w:cs="Tahoma"/>
      <w:szCs w:val="24"/>
    </w:rPr>
  </w:style>
  <w:style w:type="paragraph" w:customStyle="1" w:styleId="651">
    <w:name w:val="xl23"/>
    <w:basedOn w:val="1"/>
    <w:uiPriority w:val="39"/>
    <w:pPr>
      <w:spacing w:before="100" w:beforeAutospacing="1" w:after="100" w:afterAutospacing="1"/>
      <w:textAlignment w:val="top"/>
    </w:pPr>
    <w:rPr>
      <w:rFonts w:eastAsia="宋体"/>
      <w:kern w:val="0"/>
      <w:szCs w:val="20"/>
    </w:rPr>
  </w:style>
  <w:style w:type="paragraph" w:customStyle="1" w:styleId="652">
    <w:name w:val="xl26"/>
    <w:basedOn w:val="1"/>
    <w:uiPriority w:val="39"/>
    <w:pPr>
      <w:pBdr>
        <w:bottom w:val="single" w:color="auto" w:sz="4" w:space="0"/>
        <w:right w:val="single" w:color="auto" w:sz="4" w:space="0"/>
      </w:pBdr>
      <w:spacing w:before="100" w:beforeAutospacing="1" w:after="100" w:afterAutospacing="1" w:line="240" w:lineRule="auto"/>
      <w:jc w:val="center"/>
      <w:textAlignment w:val="center"/>
    </w:pPr>
    <w:rPr>
      <w:rFonts w:eastAsia="宋体"/>
      <w:kern w:val="0"/>
      <w:sz w:val="21"/>
      <w:szCs w:val="21"/>
    </w:rPr>
  </w:style>
  <w:style w:type="paragraph" w:customStyle="1" w:styleId="653">
    <w:name w:val="Char Char Char Char Char Char Char Char Char Char"/>
    <w:basedOn w:val="1"/>
    <w:uiPriority w:val="99"/>
    <w:pPr>
      <w:widowControl w:val="0"/>
      <w:adjustRightInd w:val="0"/>
    </w:pPr>
    <w:rPr>
      <w:rFonts w:eastAsia="宋体"/>
      <w:kern w:val="0"/>
      <w:szCs w:val="20"/>
    </w:rPr>
  </w:style>
  <w:style w:type="paragraph" w:customStyle="1" w:styleId="654">
    <w:name w:val="网格 居中"/>
    <w:basedOn w:val="1"/>
    <w:uiPriority w:val="99"/>
    <w:pPr>
      <w:widowControl w:val="0"/>
      <w:spacing w:line="240" w:lineRule="auto"/>
      <w:jc w:val="center"/>
    </w:pPr>
    <w:rPr>
      <w:rFonts w:eastAsia="宋体"/>
      <w:sz w:val="21"/>
      <w:szCs w:val="20"/>
    </w:rPr>
  </w:style>
  <w:style w:type="paragraph" w:customStyle="1" w:styleId="655">
    <w:name w:val="a2"/>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656">
    <w:name w:val="HTML 预先格式化"/>
    <w:basedOn w:val="1"/>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黑体" w:hAnsi="Courier New" w:eastAsia="黑体"/>
      <w:kern w:val="0"/>
      <w:sz w:val="20"/>
      <w:szCs w:val="20"/>
    </w:rPr>
  </w:style>
  <w:style w:type="paragraph" w:customStyle="1" w:styleId="657">
    <w:name w:val="dir"/>
    <w:basedOn w:val="1"/>
    <w:uiPriority w:val="99"/>
    <w:pPr>
      <w:spacing w:before="100" w:beforeAutospacing="1" w:after="100" w:afterAutospacing="1" w:line="240" w:lineRule="auto"/>
      <w:jc w:val="left"/>
    </w:pPr>
    <w:rPr>
      <w:rFonts w:ascii="宋体" w:hAnsi="宋体" w:eastAsia="宋体" w:cs="宋体"/>
      <w:b/>
      <w:bCs/>
      <w:kern w:val="0"/>
      <w:sz w:val="22"/>
      <w:szCs w:val="22"/>
    </w:rPr>
  </w:style>
  <w:style w:type="paragraph" w:customStyle="1" w:styleId="658">
    <w:name w:val="样式 纯文本正 文 1普通文字 + 仿宋_GB2312 四号 行距: 1.5 倍行距"/>
    <w:basedOn w:val="1"/>
    <w:next w:val="45"/>
    <w:uiPriority w:val="99"/>
    <w:pPr>
      <w:widowControl w:val="0"/>
      <w:spacing w:line="480" w:lineRule="exact"/>
      <w:ind w:right="-20" w:rightChars="-20"/>
    </w:pPr>
    <w:rPr>
      <w:rFonts w:ascii="仿宋_GB2312" w:hAnsi="Courier New" w:cs="宋体"/>
      <w:kern w:val="0"/>
      <w:sz w:val="28"/>
      <w:szCs w:val="24"/>
    </w:rPr>
  </w:style>
  <w:style w:type="paragraph" w:customStyle="1" w:styleId="659">
    <w:name w:val="标书正文"/>
    <w:basedOn w:val="1"/>
    <w:link w:val="660"/>
    <w:uiPriority w:val="0"/>
    <w:pPr>
      <w:widowControl w:val="0"/>
      <w:spacing w:line="480" w:lineRule="auto"/>
      <w:ind w:firstLine="560"/>
      <w:jc w:val="left"/>
    </w:pPr>
    <w:rPr>
      <w:color w:val="000000"/>
      <w:sz w:val="28"/>
      <w:szCs w:val="20"/>
    </w:rPr>
  </w:style>
  <w:style w:type="character" w:customStyle="1" w:styleId="660">
    <w:name w:val="标书正文 Char Char"/>
    <w:basedOn w:val="117"/>
    <w:link w:val="659"/>
    <w:uiPriority w:val="0"/>
    <w:rPr>
      <w:color w:val="000000"/>
      <w:kern w:val="2"/>
      <w:sz w:val="28"/>
    </w:rPr>
  </w:style>
  <w:style w:type="paragraph" w:customStyle="1" w:styleId="661">
    <w:name w:val="正文标号1"/>
    <w:basedOn w:val="1"/>
    <w:uiPriority w:val="99"/>
    <w:pPr>
      <w:widowControl w:val="0"/>
    </w:pPr>
    <w:rPr>
      <w:rFonts w:ascii="宋体" w:eastAsia="宋体"/>
      <w:szCs w:val="24"/>
      <w:lang w:val="en-GB"/>
    </w:rPr>
  </w:style>
  <w:style w:type="paragraph" w:customStyle="1" w:styleId="662">
    <w:name w:val="图中文字"/>
    <w:basedOn w:val="1"/>
    <w:uiPriority w:val="39"/>
    <w:pPr>
      <w:widowControl w:val="0"/>
      <w:adjustRightInd w:val="0"/>
      <w:snapToGrid w:val="0"/>
      <w:spacing w:line="240" w:lineRule="atLeast"/>
      <w:jc w:val="center"/>
    </w:pPr>
    <w:rPr>
      <w:rFonts w:eastAsia="宋体"/>
      <w:szCs w:val="20"/>
    </w:rPr>
  </w:style>
  <w:style w:type="paragraph" w:customStyle="1" w:styleId="663">
    <w:name w:val="我的样式"/>
    <w:basedOn w:val="1"/>
    <w:link w:val="664"/>
    <w:uiPriority w:val="0"/>
    <w:pPr>
      <w:widowControl w:val="0"/>
    </w:pPr>
    <w:rPr>
      <w:rFonts w:ascii="宋体" w:hAnsi="宋体" w:eastAsia="宋体"/>
      <w:bCs/>
      <w:szCs w:val="32"/>
      <w:lang w:val="zh-CN"/>
    </w:rPr>
  </w:style>
  <w:style w:type="character" w:customStyle="1" w:styleId="664">
    <w:name w:val="我的样式 Char"/>
    <w:link w:val="663"/>
    <w:uiPriority w:val="0"/>
    <w:rPr>
      <w:rFonts w:ascii="宋体" w:hAnsi="宋体" w:eastAsia="宋体"/>
      <w:bCs/>
      <w:kern w:val="2"/>
      <w:sz w:val="24"/>
      <w:szCs w:val="32"/>
      <w:lang w:val="zh-CN" w:eastAsia="zh-CN"/>
    </w:rPr>
  </w:style>
  <w:style w:type="paragraph" w:customStyle="1" w:styleId="665">
    <w:name w:val="样式 标题 3标题 3 Char Char标题 3 Char Char Char Char Char标题 31标题 3 ..."/>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666">
    <w:name w:val="B表格题注"/>
    <w:next w:val="1"/>
    <w:uiPriority w:val="99"/>
    <w:pPr>
      <w:numPr>
        <w:ilvl w:val="0"/>
        <w:numId w:val="23"/>
      </w:numPr>
      <w:spacing w:line="360" w:lineRule="auto"/>
      <w:ind w:firstLine="200" w:firstLineChars="200"/>
      <w:jc w:val="center"/>
    </w:pPr>
    <w:rPr>
      <w:rFonts w:ascii="Calibri" w:hAnsi="Calibri" w:eastAsia="黑体" w:cs="Times New Roman"/>
      <w:b/>
      <w:kern w:val="2"/>
      <w:sz w:val="21"/>
      <w:szCs w:val="21"/>
      <w:lang w:val="en-US" w:eastAsia="zh-CN" w:bidi="ar-SA"/>
    </w:rPr>
  </w:style>
  <w:style w:type="character" w:customStyle="1" w:styleId="667">
    <w:name w:val="列出段落 Char"/>
    <w:uiPriority w:val="34"/>
    <w:rPr>
      <w:kern w:val="2"/>
      <w:sz w:val="21"/>
      <w:szCs w:val="24"/>
    </w:rPr>
  </w:style>
  <w:style w:type="character" w:customStyle="1" w:styleId="668">
    <w:name w:val="题注 Char"/>
    <w:uiPriority w:val="35"/>
    <w:rPr>
      <w:rFonts w:ascii="Arial" w:hAnsi="Arial" w:eastAsia="黑体" w:cs="Arial"/>
      <w:kern w:val="2"/>
      <w:sz w:val="22"/>
    </w:rPr>
  </w:style>
  <w:style w:type="paragraph" w:customStyle="1" w:styleId="669">
    <w:name w:val="A正文小四"/>
    <w:basedOn w:val="1"/>
    <w:link w:val="670"/>
    <w:uiPriority w:val="0"/>
    <w:pPr>
      <w:widowControl w:val="0"/>
    </w:pPr>
    <w:rPr>
      <w:rFonts w:eastAsia="宋体"/>
      <w:szCs w:val="24"/>
      <w:lang w:val="zh-CN"/>
    </w:rPr>
  </w:style>
  <w:style w:type="character" w:customStyle="1" w:styleId="670">
    <w:name w:val="A正文小四 Char"/>
    <w:link w:val="669"/>
    <w:qFormat/>
    <w:uiPriority w:val="0"/>
    <w:rPr>
      <w:rFonts w:eastAsia="宋体"/>
      <w:kern w:val="2"/>
      <w:sz w:val="24"/>
      <w:szCs w:val="24"/>
      <w:lang w:val="zh-CN" w:eastAsia="zh-CN"/>
    </w:rPr>
  </w:style>
  <w:style w:type="paragraph" w:customStyle="1" w:styleId="671">
    <w:name w:val="Überschrift"/>
    <w:basedOn w:val="1"/>
    <w:next w:val="1"/>
    <w:uiPriority w:val="99"/>
    <w:pPr>
      <w:keepNext/>
      <w:keepLines/>
      <w:overflowPunct w:val="0"/>
      <w:autoSpaceDE w:val="0"/>
      <w:autoSpaceDN w:val="0"/>
      <w:adjustRightInd w:val="0"/>
      <w:spacing w:before="360" w:after="240" w:line="240" w:lineRule="auto"/>
      <w:jc w:val="left"/>
      <w:textAlignment w:val="baseline"/>
    </w:pPr>
    <w:rPr>
      <w:rFonts w:ascii="Arial" w:hAnsi="Arial" w:eastAsia="宋体"/>
      <w:b/>
      <w:kern w:val="0"/>
      <w:sz w:val="28"/>
      <w:szCs w:val="20"/>
      <w:lang w:eastAsia="en-US"/>
    </w:rPr>
  </w:style>
  <w:style w:type="paragraph" w:customStyle="1" w:styleId="672">
    <w:name w:val="Kommentierter Inhalt"/>
    <w:basedOn w:val="1"/>
    <w:next w:val="1"/>
    <w:uiPriority w:val="99"/>
    <w:pPr>
      <w:overflowPunct w:val="0"/>
      <w:autoSpaceDE w:val="0"/>
      <w:autoSpaceDN w:val="0"/>
      <w:adjustRightInd w:val="0"/>
      <w:spacing w:line="240" w:lineRule="auto"/>
      <w:jc w:val="left"/>
      <w:textAlignment w:val="baseline"/>
    </w:pPr>
    <w:rPr>
      <w:rFonts w:ascii="Arial" w:hAnsi="Arial" w:eastAsia="宋体"/>
      <w:i/>
      <w:color w:val="0000FF"/>
      <w:kern w:val="0"/>
      <w:sz w:val="22"/>
      <w:szCs w:val="20"/>
      <w:lang w:eastAsia="en-US"/>
    </w:rPr>
  </w:style>
  <w:style w:type="paragraph" w:customStyle="1" w:styleId="673">
    <w:name w:val="Version"/>
    <w:basedOn w:val="1"/>
    <w:uiPriority w:val="99"/>
    <w:pPr>
      <w:widowControl w:val="0"/>
      <w:overflowPunct w:val="0"/>
      <w:autoSpaceDE w:val="0"/>
      <w:autoSpaceDN w:val="0"/>
      <w:adjustRightInd w:val="0"/>
      <w:spacing w:before="120" w:after="120" w:line="240" w:lineRule="auto"/>
      <w:jc w:val="left"/>
      <w:textAlignment w:val="baseline"/>
    </w:pPr>
    <w:rPr>
      <w:rFonts w:ascii="Arial" w:hAnsi="Arial" w:eastAsia="宋体"/>
      <w:kern w:val="0"/>
      <w:sz w:val="36"/>
      <w:szCs w:val="20"/>
      <w:lang w:eastAsia="en-US"/>
    </w:rPr>
  </w:style>
  <w:style w:type="paragraph" w:customStyle="1" w:styleId="674">
    <w:name w:val="Projekt"/>
    <w:basedOn w:val="1"/>
    <w:uiPriority w:val="99"/>
    <w:pPr>
      <w:widowControl w:val="0"/>
      <w:overflowPunct w:val="0"/>
      <w:autoSpaceDE w:val="0"/>
      <w:autoSpaceDN w:val="0"/>
      <w:adjustRightInd w:val="0"/>
      <w:spacing w:before="120" w:after="120" w:line="240" w:lineRule="auto"/>
      <w:jc w:val="left"/>
      <w:textAlignment w:val="baseline"/>
    </w:pPr>
    <w:rPr>
      <w:rFonts w:ascii="Arial" w:hAnsi="Arial" w:eastAsia="宋体"/>
      <w:kern w:val="0"/>
      <w:sz w:val="36"/>
      <w:szCs w:val="20"/>
      <w:lang w:eastAsia="en-US"/>
    </w:rPr>
  </w:style>
  <w:style w:type="paragraph" w:customStyle="1" w:styleId="675">
    <w:name w:val="文档正文"/>
    <w:basedOn w:val="1"/>
    <w:link w:val="676"/>
    <w:uiPriority w:val="0"/>
    <w:pPr>
      <w:widowControl w:val="0"/>
      <w:suppressAutoHyphens/>
      <w:spacing w:line="240" w:lineRule="auto"/>
      <w:ind w:firstLine="567"/>
      <w:textAlignment w:val="baseline"/>
    </w:pPr>
    <w:rPr>
      <w:kern w:val="1"/>
      <w:sz w:val="28"/>
      <w:szCs w:val="20"/>
      <w:lang w:val="zh-CN" w:eastAsia="ar-SA"/>
    </w:rPr>
  </w:style>
  <w:style w:type="character" w:customStyle="1" w:styleId="676">
    <w:name w:val="文档正文 Char"/>
    <w:link w:val="675"/>
    <w:locked/>
    <w:uiPriority w:val="0"/>
    <w:rPr>
      <w:kern w:val="1"/>
      <w:sz w:val="28"/>
      <w:lang w:val="zh-CN" w:eastAsia="ar-SA"/>
    </w:rPr>
  </w:style>
  <w:style w:type="paragraph" w:customStyle="1" w:styleId="677">
    <w:name w:val="列表1"/>
    <w:basedOn w:val="1"/>
    <w:uiPriority w:val="99"/>
    <w:pPr>
      <w:numPr>
        <w:ilvl w:val="0"/>
        <w:numId w:val="24"/>
      </w:numPr>
      <w:spacing w:before="100" w:after="200" w:line="240" w:lineRule="atLeast"/>
    </w:pPr>
    <w:rPr>
      <w:rFonts w:ascii="Verdana" w:hAnsi="Verdana" w:eastAsia="宋体" w:cs="Verdana"/>
      <w:kern w:val="0"/>
      <w:sz w:val="20"/>
      <w:szCs w:val="20"/>
    </w:rPr>
  </w:style>
  <w:style w:type="paragraph" w:customStyle="1" w:styleId="678">
    <w:name w:val="Colorful List - Accent 11"/>
    <w:basedOn w:val="1"/>
    <w:uiPriority w:val="34"/>
    <w:pPr>
      <w:spacing w:line="240" w:lineRule="auto"/>
      <w:ind w:firstLine="420"/>
      <w:jc w:val="left"/>
    </w:pPr>
    <w:rPr>
      <w:rFonts w:ascii="宋体" w:hAnsi="宋体" w:eastAsia="宋体" w:cs="宋体"/>
      <w:kern w:val="0"/>
      <w:szCs w:val="24"/>
    </w:rPr>
  </w:style>
  <w:style w:type="paragraph" w:customStyle="1" w:styleId="679">
    <w:name w:val="a"/>
    <w:basedOn w:val="1"/>
    <w:uiPriority w:val="99"/>
    <w:pPr>
      <w:spacing w:before="100" w:beforeAutospacing="1" w:after="100" w:afterAutospacing="1" w:line="240" w:lineRule="auto"/>
      <w:jc w:val="left"/>
    </w:pPr>
    <w:rPr>
      <w:rFonts w:eastAsia="宋体"/>
      <w:kern w:val="0"/>
      <w:szCs w:val="24"/>
    </w:rPr>
  </w:style>
  <w:style w:type="paragraph" w:customStyle="1" w:styleId="680">
    <w:name w:val="normal3"/>
    <w:basedOn w:val="1"/>
    <w:uiPriority w:val="99"/>
    <w:pPr>
      <w:spacing w:before="100" w:beforeAutospacing="1" w:after="100" w:afterAutospacing="1" w:line="240" w:lineRule="auto"/>
      <w:jc w:val="left"/>
    </w:pPr>
    <w:rPr>
      <w:rFonts w:eastAsia="宋体"/>
      <w:kern w:val="0"/>
      <w:szCs w:val="24"/>
    </w:rPr>
  </w:style>
  <w:style w:type="paragraph" w:customStyle="1" w:styleId="681">
    <w:name w:val="Style1"/>
    <w:basedOn w:val="6"/>
    <w:uiPriority w:val="99"/>
    <w:pPr>
      <w:widowControl w:val="0"/>
      <w:numPr>
        <w:ilvl w:val="4"/>
        <w:numId w:val="25"/>
      </w:numPr>
      <w:tabs>
        <w:tab w:val="clear" w:pos="1008"/>
      </w:tabs>
      <w:spacing w:before="280" w:after="290" w:line="376" w:lineRule="auto"/>
      <w:ind w:left="864" w:hanging="144"/>
    </w:pPr>
    <w:rPr>
      <w:rFonts w:asciiTheme="majorHAnsi" w:hAnsiTheme="majorHAnsi" w:eastAsiaTheme="majorEastAsia" w:cstheme="majorBidi"/>
      <w:bCs/>
    </w:rPr>
  </w:style>
  <w:style w:type="paragraph" w:customStyle="1" w:styleId="682">
    <w:name w:val="Bullet with text 1"/>
    <w:basedOn w:val="1"/>
    <w:uiPriority w:val="99"/>
    <w:pPr>
      <w:widowControl w:val="0"/>
      <w:numPr>
        <w:ilvl w:val="1"/>
        <w:numId w:val="26"/>
      </w:numPr>
      <w:spacing w:line="240" w:lineRule="auto"/>
    </w:pPr>
    <w:rPr>
      <w:rFonts w:eastAsia="宋体"/>
      <w:sz w:val="21"/>
      <w:szCs w:val="24"/>
    </w:rPr>
  </w:style>
  <w:style w:type="character" w:customStyle="1" w:styleId="683">
    <w:name w:val="表正文 Char1"/>
    <w:uiPriority w:val="0"/>
    <w:rPr>
      <w:rFonts w:eastAsia="宋体"/>
      <w:kern w:val="2"/>
      <w:sz w:val="24"/>
      <w:lang w:val="en-US" w:eastAsia="zh-CN" w:bidi="ar-SA"/>
    </w:rPr>
  </w:style>
  <w:style w:type="paragraph" w:customStyle="1" w:styleId="684">
    <w:name w:val="段落文字"/>
    <w:basedOn w:val="1"/>
    <w:uiPriority w:val="99"/>
    <w:pPr>
      <w:widowControl w:val="0"/>
      <w:ind w:firstLine="420"/>
    </w:pPr>
    <w:rPr>
      <w:rFonts w:eastAsia="宋体" w:cs="宋体"/>
      <w:sz w:val="21"/>
      <w:szCs w:val="20"/>
    </w:rPr>
  </w:style>
  <w:style w:type="paragraph" w:customStyle="1" w:styleId="685">
    <w:name w:val="Colorful List - Accent 12"/>
    <w:basedOn w:val="1"/>
    <w:uiPriority w:val="99"/>
    <w:pPr>
      <w:spacing w:line="240" w:lineRule="auto"/>
      <w:ind w:firstLine="420"/>
      <w:jc w:val="left"/>
    </w:pPr>
    <w:rPr>
      <w:rFonts w:ascii="宋体" w:hAnsi="宋体" w:eastAsia="宋体" w:cs="宋体"/>
      <w:kern w:val="0"/>
      <w:szCs w:val="24"/>
    </w:rPr>
  </w:style>
  <w:style w:type="paragraph" w:customStyle="1" w:styleId="686">
    <w:name w:val="正文小四（首行缩进两字）"/>
    <w:uiPriority w:val="99"/>
    <w:pPr>
      <w:spacing w:line="360" w:lineRule="auto"/>
      <w:ind w:firstLine="200" w:firstLineChars="200"/>
      <w:jc w:val="both"/>
    </w:pPr>
    <w:rPr>
      <w:rFonts w:ascii="Times New Roman" w:hAnsi="Times New Roman" w:eastAsia="宋体" w:cs="Times New Roman"/>
      <w:sz w:val="24"/>
      <w:lang w:val="en-US" w:eastAsia="zh-CN" w:bidi="ar-SA"/>
    </w:rPr>
  </w:style>
  <w:style w:type="paragraph" w:customStyle="1" w:styleId="687">
    <w:name w:val="Text cn"/>
    <w:link w:val="688"/>
    <w:uiPriority w:val="0"/>
    <w:pPr>
      <w:widowControl w:val="0"/>
      <w:adjustRightInd w:val="0"/>
      <w:snapToGrid w:val="0"/>
      <w:spacing w:before="120" w:after="120" w:line="360" w:lineRule="auto"/>
      <w:ind w:firstLine="200" w:firstLineChars="200"/>
      <w:jc w:val="both"/>
    </w:pPr>
    <w:rPr>
      <w:rFonts w:ascii="宋体" w:hAnsi="宋体" w:eastAsia="宋体" w:cs="Times New Roman"/>
      <w:kern w:val="2"/>
      <w:sz w:val="24"/>
      <w:szCs w:val="24"/>
      <w:lang w:val="en-US" w:eastAsia="zh-CN" w:bidi="ar-SA"/>
    </w:rPr>
  </w:style>
  <w:style w:type="character" w:customStyle="1" w:styleId="688">
    <w:name w:val="Text cn Char"/>
    <w:link w:val="687"/>
    <w:uiPriority w:val="0"/>
    <w:rPr>
      <w:rFonts w:ascii="宋体" w:hAnsi="宋体" w:eastAsia="宋体"/>
      <w:kern w:val="2"/>
      <w:sz w:val="24"/>
      <w:szCs w:val="24"/>
    </w:rPr>
  </w:style>
  <w:style w:type="table" w:customStyle="1" w:styleId="689">
    <w:name w:val="Light List - Accent 11"/>
    <w:basedOn w:val="88"/>
    <w:uiPriority w:val="61"/>
    <w:rPr>
      <w:rFonts w:ascii="Calibri" w:hAnsi="Calibri" w:eastAsia="宋体"/>
      <w:sz w:val="22"/>
      <w:szCs w:val="22"/>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690">
    <w:name w:val="Light List - Accent 111"/>
    <w:basedOn w:val="88"/>
    <w:uiPriority w:val="61"/>
    <w:rPr>
      <w:rFonts w:ascii="Calibri" w:hAnsi="Calibri" w:eastAsia="宋体"/>
      <w:sz w:val="22"/>
      <w:szCs w:val="22"/>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691">
    <w:name w:val="Light List - Accent 112"/>
    <w:basedOn w:val="88"/>
    <w:uiPriority w:val="61"/>
    <w:rPr>
      <w:rFonts w:ascii="Calibri" w:hAnsi="Calibri" w:eastAsia="宋体"/>
      <w:sz w:val="22"/>
      <w:szCs w:val="22"/>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692">
    <w:name w:val="Light List - Accent 113"/>
    <w:basedOn w:val="88"/>
    <w:uiPriority w:val="61"/>
    <w:rPr>
      <w:rFonts w:ascii="Calibri" w:hAnsi="Calibri" w:eastAsia="宋体"/>
      <w:sz w:val="22"/>
      <w:szCs w:val="22"/>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693">
    <w:name w:val="Light List - Accent 114"/>
    <w:basedOn w:val="88"/>
    <w:uiPriority w:val="61"/>
    <w:rPr>
      <w:rFonts w:ascii="Calibri" w:hAnsi="Calibri" w:eastAsia="宋体"/>
      <w:sz w:val="22"/>
      <w:szCs w:val="22"/>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character" w:customStyle="1" w:styleId="694">
    <w:name w:val="表格格式 Char"/>
    <w:locked/>
    <w:uiPriority w:val="0"/>
    <w:rPr>
      <w:rFonts w:ascii="Times New Roman" w:hAnsi="Times New Roman" w:eastAsia="宋体" w:cs="Times New Roman"/>
      <w:kern w:val="0"/>
      <w:sz w:val="24"/>
      <w:szCs w:val="20"/>
      <w:lang w:val="zh-CN" w:eastAsia="en-US" w:bidi="en-US"/>
    </w:rPr>
  </w:style>
  <w:style w:type="character" w:customStyle="1" w:styleId="695">
    <w:name w:val="表格文字"/>
    <w:uiPriority w:val="0"/>
    <w:rPr>
      <w:rFonts w:cs="Times New Roman"/>
      <w:sz w:val="20"/>
      <w:lang w:eastAsia="en-US" w:bidi="en-US"/>
    </w:rPr>
  </w:style>
  <w:style w:type="paragraph" w:customStyle="1" w:styleId="696">
    <w:name w:val="QB正文"/>
    <w:basedOn w:val="1"/>
    <w:link w:val="697"/>
    <w:uiPriority w:val="0"/>
    <w:pPr>
      <w:autoSpaceDE w:val="0"/>
      <w:autoSpaceDN w:val="0"/>
      <w:spacing w:line="240" w:lineRule="auto"/>
    </w:pPr>
    <w:rPr>
      <w:rFonts w:ascii="宋体" w:eastAsia="宋体"/>
      <w:kern w:val="0"/>
      <w:sz w:val="21"/>
      <w:szCs w:val="20"/>
      <w:lang w:val="zh-CN" w:eastAsia="en-US"/>
    </w:rPr>
  </w:style>
  <w:style w:type="character" w:customStyle="1" w:styleId="697">
    <w:name w:val="QB正文 Char"/>
    <w:link w:val="696"/>
    <w:uiPriority w:val="0"/>
    <w:rPr>
      <w:rFonts w:ascii="宋体" w:eastAsia="宋体"/>
      <w:sz w:val="21"/>
      <w:lang w:val="zh-CN" w:eastAsia="en-US"/>
    </w:rPr>
  </w:style>
  <w:style w:type="paragraph" w:customStyle="1" w:styleId="698">
    <w:name w:val="li正文_0"/>
    <w:basedOn w:val="1"/>
    <w:link w:val="699"/>
    <w:uiPriority w:val="0"/>
    <w:pPr>
      <w:widowControl w:val="0"/>
    </w:pPr>
    <w:rPr>
      <w:rFonts w:eastAsia="宋体"/>
      <w:szCs w:val="21"/>
      <w:lang w:val="zh-CN" w:eastAsia="en-US"/>
    </w:rPr>
  </w:style>
  <w:style w:type="character" w:customStyle="1" w:styleId="699">
    <w:name w:val="li正文 Char_0"/>
    <w:link w:val="698"/>
    <w:uiPriority w:val="0"/>
    <w:rPr>
      <w:rFonts w:eastAsia="宋体"/>
      <w:kern w:val="2"/>
      <w:sz w:val="24"/>
      <w:szCs w:val="21"/>
      <w:lang w:val="zh-CN" w:eastAsia="en-US"/>
    </w:rPr>
  </w:style>
  <w:style w:type="paragraph" w:customStyle="1" w:styleId="700">
    <w:name w:val="newtex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701">
    <w:name w:val="样式 三号 加粗 居中 行距: 2 倍行距"/>
    <w:basedOn w:val="1"/>
    <w:uiPriority w:val="99"/>
    <w:pPr>
      <w:widowControl w:val="0"/>
      <w:spacing w:line="480" w:lineRule="auto"/>
      <w:jc w:val="center"/>
    </w:pPr>
    <w:rPr>
      <w:rFonts w:eastAsia="宋体" w:cs="宋体"/>
      <w:b/>
      <w:bCs/>
      <w:szCs w:val="20"/>
    </w:rPr>
  </w:style>
  <w:style w:type="paragraph" w:customStyle="1" w:styleId="702">
    <w:name w:val="p16"/>
    <w:basedOn w:val="1"/>
    <w:uiPriority w:val="99"/>
    <w:pPr>
      <w:spacing w:after="120"/>
      <w:ind w:firstLine="420"/>
    </w:pPr>
    <w:rPr>
      <w:rFonts w:ascii="Arial" w:hAnsi="Arial" w:eastAsia="宋体" w:cs="Arial"/>
      <w:kern w:val="0"/>
      <w:sz w:val="28"/>
    </w:rPr>
  </w:style>
  <w:style w:type="paragraph" w:customStyle="1" w:styleId="703">
    <w:name w:val="标题三"/>
    <w:basedOn w:val="4"/>
    <w:next w:val="1"/>
    <w:link w:val="70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character" w:customStyle="1" w:styleId="704">
    <w:name w:val="标题三 Char"/>
    <w:link w:val="703"/>
    <w:uiPriority w:val="99"/>
    <w:rPr>
      <w:rFonts w:asciiTheme="majorHAnsi" w:hAnsiTheme="majorHAnsi" w:eastAsiaTheme="majorEastAsia" w:cstheme="majorBidi"/>
      <w:bCs/>
      <w:kern w:val="2"/>
      <w:sz w:val="32"/>
      <w:szCs w:val="32"/>
    </w:rPr>
  </w:style>
  <w:style w:type="character" w:customStyle="1" w:styleId="705">
    <w:name w:val="HTML 预设格式 字符"/>
    <w:basedOn w:val="117"/>
    <w:semiHidden/>
    <w:uiPriority w:val="99"/>
    <w:rPr>
      <w:rFonts w:ascii="Courier New" w:hAnsi="Courier New" w:cs="Courier New"/>
      <w:kern w:val="2"/>
    </w:rPr>
  </w:style>
  <w:style w:type="character" w:customStyle="1" w:styleId="706">
    <w:name w:val="start-tag"/>
    <w:uiPriority w:val="0"/>
  </w:style>
  <w:style w:type="character" w:customStyle="1" w:styleId="707">
    <w:name w:val="attribute-name"/>
    <w:uiPriority w:val="0"/>
  </w:style>
  <w:style w:type="character" w:customStyle="1" w:styleId="708">
    <w:name w:val="entity"/>
    <w:uiPriority w:val="0"/>
  </w:style>
  <w:style w:type="character" w:customStyle="1" w:styleId="709">
    <w:name w:val="end-tag"/>
    <w:uiPriority w:val="0"/>
  </w:style>
  <w:style w:type="paragraph" w:customStyle="1" w:styleId="710">
    <w:name w:val="报告正文文字"/>
    <w:basedOn w:val="1"/>
    <w:link w:val="711"/>
    <w:uiPriority w:val="0"/>
    <w:pPr>
      <w:widowControl w:val="0"/>
      <w:spacing w:line="240" w:lineRule="auto"/>
      <w:ind w:firstLine="560"/>
    </w:pPr>
    <w:rPr>
      <w:rFonts w:eastAsia="宋体"/>
      <w:sz w:val="28"/>
      <w:szCs w:val="20"/>
      <w:lang w:val="zh-CN" w:eastAsia="en-US"/>
    </w:rPr>
  </w:style>
  <w:style w:type="character" w:customStyle="1" w:styleId="711">
    <w:name w:val="报告正文文字 Char"/>
    <w:link w:val="710"/>
    <w:uiPriority w:val="0"/>
    <w:rPr>
      <w:rFonts w:eastAsia="宋体"/>
      <w:kern w:val="2"/>
      <w:sz w:val="28"/>
      <w:lang w:val="zh-CN" w:eastAsia="en-US"/>
    </w:rPr>
  </w:style>
  <w:style w:type="paragraph" w:customStyle="1" w:styleId="712">
    <w:name w:val="表格内容"/>
    <w:basedOn w:val="1"/>
    <w:uiPriority w:val="39"/>
    <w:pPr>
      <w:widowControl w:val="0"/>
      <w:spacing w:line="288" w:lineRule="auto"/>
      <w:jc w:val="center"/>
    </w:pPr>
    <w:rPr>
      <w:rFonts w:eastAsia="宋体"/>
      <w:sz w:val="20"/>
      <w:szCs w:val="20"/>
    </w:rPr>
  </w:style>
  <w:style w:type="paragraph" w:customStyle="1" w:styleId="713">
    <w:name w:val="样式 样式 样式 宋体 行距: 固定值 22 磅 + 首行缩进:  2 字符 段前: 7.9 磅 + 首行缩进:  2 字符"/>
    <w:basedOn w:val="1"/>
    <w:uiPriority w:val="99"/>
    <w:pPr>
      <w:widowControl w:val="0"/>
      <w:spacing w:before="158" w:line="440" w:lineRule="exact"/>
      <w:ind w:firstLine="444"/>
    </w:pPr>
    <w:rPr>
      <w:rFonts w:ascii="宋体" w:hAnsi="宋体" w:eastAsia="宋体" w:cs="宋体"/>
      <w:spacing w:val="5"/>
      <w:kern w:val="24"/>
      <w:szCs w:val="21"/>
    </w:rPr>
  </w:style>
  <w:style w:type="paragraph" w:customStyle="1" w:styleId="714">
    <w:name w:val="样式 正文文字缩进 + 宋体 居中 行距: 固定值 24 磅"/>
    <w:basedOn w:val="1"/>
    <w:uiPriority w:val="99"/>
    <w:pPr>
      <w:widowControl w:val="0"/>
      <w:spacing w:line="240" w:lineRule="auto"/>
      <w:ind w:left="80" w:leftChars="38"/>
    </w:pPr>
    <w:rPr>
      <w:rFonts w:ascii="宋体" w:hAnsi="宋体" w:eastAsia="宋体" w:cs="宋体"/>
      <w:sz w:val="21"/>
      <w:szCs w:val="20"/>
    </w:rPr>
  </w:style>
  <w:style w:type="character" w:customStyle="1" w:styleId="715">
    <w:name w:val="标题四 Char"/>
    <w:uiPriority w:val="0"/>
    <w:rPr>
      <w:rFonts w:ascii="Arial" w:hAnsi="Arial" w:eastAsia="宋体" w:cs="Times New Roman"/>
      <w:kern w:val="0"/>
      <w:sz w:val="22"/>
      <w:szCs w:val="24"/>
      <w:lang w:eastAsia="en-US"/>
    </w:rPr>
  </w:style>
  <w:style w:type="paragraph" w:customStyle="1" w:styleId="716">
    <w:name w:val="WHF正文"/>
    <w:basedOn w:val="43"/>
    <w:next w:val="28"/>
    <w:uiPriority w:val="99"/>
    <w:pPr>
      <w:autoSpaceDE w:val="0"/>
      <w:autoSpaceDN w:val="0"/>
      <w:adjustRightInd w:val="0"/>
      <w:spacing w:after="120" w:line="360" w:lineRule="auto"/>
      <w:ind w:left="0" w:leftChars="0" w:firstLine="560"/>
      <w:jc w:val="left"/>
      <w:textAlignment w:val="baseline"/>
    </w:pPr>
    <w:rPr>
      <w:rFonts w:ascii="Arial" w:hAnsi="Arial" w:cs="宋体"/>
      <w:sz w:val="28"/>
      <w:szCs w:val="24"/>
    </w:rPr>
  </w:style>
  <w:style w:type="character" w:customStyle="1" w:styleId="717">
    <w:name w:val="正文首行缩进 Char"/>
    <w:uiPriority w:val="99"/>
    <w:rPr>
      <w:rFonts w:ascii="宋体" w:hAnsi="宋体"/>
      <w:kern w:val="2"/>
      <w:sz w:val="21"/>
      <w:szCs w:val="24"/>
    </w:rPr>
  </w:style>
  <w:style w:type="character" w:customStyle="1" w:styleId="718">
    <w:name w:val="样式 宋体 四号"/>
    <w:uiPriority w:val="0"/>
    <w:rPr>
      <w:rFonts w:ascii="Times New Roman" w:hAnsi="Times New Roman" w:eastAsia="宋体"/>
      <w:sz w:val="28"/>
    </w:rPr>
  </w:style>
  <w:style w:type="paragraph" w:customStyle="1" w:styleId="719">
    <w:name w:val="表格标题"/>
    <w:link w:val="720"/>
    <w:uiPriority w:val="0"/>
    <w:pPr>
      <w:spacing w:line="360" w:lineRule="auto"/>
      <w:ind w:firstLine="200" w:firstLineChars="200"/>
      <w:jc w:val="center"/>
    </w:pPr>
    <w:rPr>
      <w:rFonts w:ascii="Times New Roman" w:hAnsi="Times New Roman" w:eastAsia="宋体" w:cs="Times New Roman"/>
      <w:b/>
      <w:kern w:val="2"/>
      <w:sz w:val="24"/>
      <w:szCs w:val="24"/>
      <w:lang w:val="en-US" w:eastAsia="zh-CN" w:bidi="ar-SA"/>
    </w:rPr>
  </w:style>
  <w:style w:type="character" w:customStyle="1" w:styleId="720">
    <w:name w:val="表格标题 Char"/>
    <w:link w:val="719"/>
    <w:uiPriority w:val="0"/>
    <w:rPr>
      <w:rFonts w:eastAsia="宋体"/>
      <w:b/>
      <w:kern w:val="2"/>
      <w:sz w:val="24"/>
      <w:szCs w:val="24"/>
    </w:rPr>
  </w:style>
  <w:style w:type="character" w:customStyle="1" w:styleId="721">
    <w:name w:val="15"/>
    <w:uiPriority w:val="0"/>
    <w:rPr>
      <w:rFonts w:hint="default" w:ascii="Times New Roman" w:hAnsi="Times New Roman" w:cs="Times New Roman"/>
      <w:sz w:val="20"/>
      <w:szCs w:val="20"/>
    </w:rPr>
  </w:style>
  <w:style w:type="paragraph" w:customStyle="1" w:styleId="722">
    <w:name w:val="_正文段落"/>
    <w:basedOn w:val="1"/>
    <w:link w:val="723"/>
    <w:uiPriority w:val="0"/>
    <w:pPr>
      <w:widowControl w:val="0"/>
      <w:spacing w:beforeLines="15" w:afterLines="15"/>
    </w:pPr>
    <w:rPr>
      <w:rFonts w:eastAsia="宋体"/>
      <w:kern w:val="0"/>
      <w:szCs w:val="24"/>
      <w:lang w:val="zh-CN" w:eastAsia="en-US"/>
    </w:rPr>
  </w:style>
  <w:style w:type="character" w:customStyle="1" w:styleId="723">
    <w:name w:val="_正文段落 Char"/>
    <w:link w:val="722"/>
    <w:qFormat/>
    <w:uiPriority w:val="0"/>
    <w:rPr>
      <w:rFonts w:eastAsia="宋体"/>
      <w:sz w:val="24"/>
      <w:szCs w:val="24"/>
      <w:lang w:val="zh-CN" w:eastAsia="en-US"/>
    </w:rPr>
  </w:style>
  <w:style w:type="character" w:customStyle="1" w:styleId="724">
    <w:name w:val="IBM_Bold"/>
    <w:uiPriority w:val="0"/>
    <w:rPr>
      <w:rFonts w:ascii="Arial" w:hAnsi="Arial"/>
      <w:b/>
      <w:sz w:val="20"/>
    </w:rPr>
  </w:style>
  <w:style w:type="paragraph" w:customStyle="1" w:styleId="725">
    <w:name w:val="IBM_TextStyle1"/>
    <w:uiPriority w:val="99"/>
    <w:pPr>
      <w:widowControl w:val="0"/>
      <w:suppressAutoHyphens/>
      <w:spacing w:before="288" w:line="360" w:lineRule="auto"/>
      <w:ind w:firstLine="200" w:firstLineChars="200"/>
      <w:jc w:val="both"/>
    </w:pPr>
    <w:rPr>
      <w:rFonts w:ascii="Arial" w:hAnsi="Arial" w:eastAsia="Arial Unicode MS" w:cs="Tahoma"/>
      <w:kern w:val="1"/>
      <w:szCs w:val="24"/>
      <w:lang w:val="en-US" w:eastAsia="hi-IN" w:bidi="hi-IN"/>
    </w:rPr>
  </w:style>
  <w:style w:type="paragraph" w:customStyle="1" w:styleId="726">
    <w:name w:val="正文1"/>
    <w:basedOn w:val="1"/>
    <w:link w:val="727"/>
    <w:uiPriority w:val="0"/>
    <w:pPr>
      <w:widowControl w:val="0"/>
      <w:adjustRightInd w:val="0"/>
      <w:snapToGrid w:val="0"/>
      <w:ind w:firstLine="567"/>
    </w:pPr>
    <w:rPr>
      <w:rFonts w:eastAsia="宋体"/>
      <w:kern w:val="24"/>
      <w:sz w:val="28"/>
      <w:szCs w:val="20"/>
      <w:lang w:val="zh-CN"/>
    </w:rPr>
  </w:style>
  <w:style w:type="character" w:customStyle="1" w:styleId="727">
    <w:name w:val="正文1 Char"/>
    <w:link w:val="726"/>
    <w:uiPriority w:val="0"/>
    <w:rPr>
      <w:rFonts w:eastAsia="宋体"/>
      <w:kern w:val="24"/>
      <w:sz w:val="28"/>
      <w:lang w:val="zh-CN" w:eastAsia="zh-CN"/>
    </w:rPr>
  </w:style>
  <w:style w:type="paragraph" w:customStyle="1" w:styleId="728">
    <w:name w:val="正文-段落"/>
    <w:uiPriority w:val="99"/>
    <w:pPr>
      <w:spacing w:line="360" w:lineRule="auto"/>
      <w:ind w:firstLine="200" w:firstLineChars="200"/>
      <w:jc w:val="both"/>
    </w:pPr>
    <w:rPr>
      <w:rFonts w:ascii="Times New Roman" w:hAnsi="Times New Roman" w:eastAsia="宋体" w:cs="宋体"/>
      <w:sz w:val="24"/>
      <w:szCs w:val="24"/>
      <w:lang w:val="en-GB" w:eastAsia="zh-CN" w:bidi="ar-SA"/>
    </w:rPr>
  </w:style>
  <w:style w:type="paragraph" w:customStyle="1" w:styleId="729">
    <w:name w:val="number"/>
    <w:basedOn w:val="1"/>
    <w:uiPriority w:val="99"/>
    <w:pPr>
      <w:widowControl w:val="0"/>
      <w:numPr>
        <w:ilvl w:val="0"/>
        <w:numId w:val="27"/>
      </w:numPr>
      <w:tabs>
        <w:tab w:val="clear" w:pos="1160"/>
      </w:tabs>
      <w:adjustRightInd w:val="0"/>
      <w:snapToGrid w:val="0"/>
      <w:spacing w:before="240" w:line="300" w:lineRule="auto"/>
      <w:ind w:left="0" w:firstLine="0"/>
    </w:pPr>
    <w:rPr>
      <w:rFonts w:ascii="宋体" w:hAnsi="Siemens Sans" w:eastAsia="宋体" w:cs="Arial"/>
      <w:bCs/>
      <w:kern w:val="0"/>
      <w:sz w:val="22"/>
      <w:szCs w:val="21"/>
    </w:rPr>
  </w:style>
  <w:style w:type="paragraph" w:customStyle="1" w:styleId="730">
    <w:name w:val="CMB 正文"/>
    <w:basedOn w:val="1"/>
    <w:link w:val="731"/>
    <w:uiPriority w:val="0"/>
    <w:pPr>
      <w:widowControl w:val="0"/>
      <w:snapToGrid w:val="0"/>
      <w:spacing w:beforeLines="50"/>
    </w:pPr>
    <w:rPr>
      <w:rFonts w:ascii="宋体" w:hAnsi="宋体" w:eastAsia="宋体"/>
      <w:szCs w:val="24"/>
      <w:lang w:val="zh-CN"/>
    </w:rPr>
  </w:style>
  <w:style w:type="character" w:customStyle="1" w:styleId="731">
    <w:name w:val="CMB 正文 Char"/>
    <w:link w:val="730"/>
    <w:uiPriority w:val="0"/>
    <w:rPr>
      <w:rFonts w:ascii="宋体" w:hAnsi="宋体" w:eastAsia="宋体"/>
      <w:kern w:val="2"/>
      <w:sz w:val="24"/>
      <w:szCs w:val="24"/>
      <w:lang w:val="zh-CN" w:eastAsia="zh-CN"/>
    </w:rPr>
  </w:style>
  <w:style w:type="character" w:customStyle="1" w:styleId="732">
    <w:name w:val="缩进正文 Char"/>
    <w:link w:val="733"/>
    <w:uiPriority w:val="0"/>
    <w:rPr>
      <w:rFonts w:ascii="Calibri" w:hAnsi="Calibri"/>
      <w:sz w:val="24"/>
      <w:szCs w:val="24"/>
    </w:rPr>
  </w:style>
  <w:style w:type="paragraph" w:customStyle="1" w:styleId="733">
    <w:name w:val="缩进正文"/>
    <w:basedOn w:val="1"/>
    <w:link w:val="732"/>
    <w:uiPriority w:val="0"/>
    <w:pPr>
      <w:widowControl w:val="0"/>
      <w:wordWrap w:val="0"/>
      <w:adjustRightInd w:val="0"/>
      <w:jc w:val="left"/>
    </w:pPr>
    <w:rPr>
      <w:rFonts w:ascii="Calibri" w:hAnsi="Calibri"/>
      <w:kern w:val="0"/>
      <w:szCs w:val="24"/>
    </w:rPr>
  </w:style>
  <w:style w:type="paragraph" w:customStyle="1" w:styleId="734">
    <w:name w:val="样式 微软雅黑 段前: 0.4 行 段后: 0.4 行 行距: 固定值 21 磅"/>
    <w:basedOn w:val="1"/>
    <w:uiPriority w:val="99"/>
    <w:pPr>
      <w:widowControl w:val="0"/>
      <w:spacing w:line="420" w:lineRule="exact"/>
      <w:ind w:firstLine="420"/>
    </w:pPr>
    <w:rPr>
      <w:rFonts w:ascii="微软雅黑" w:hAnsi="微软雅黑" w:cs="宋体"/>
      <w:szCs w:val="24"/>
    </w:rPr>
  </w:style>
  <w:style w:type="character" w:customStyle="1" w:styleId="735">
    <w:name w:val="正文文本缩进 3 Char1"/>
    <w:uiPriority w:val="0"/>
    <w:rPr>
      <w:sz w:val="16"/>
      <w:szCs w:val="16"/>
    </w:rPr>
  </w:style>
  <w:style w:type="paragraph" w:customStyle="1" w:styleId="736">
    <w:name w:val="样式 样式 标题 2第*章H2sect 1.2Heading 2 HiddenHeading 2 CCBS2nd leve......"/>
    <w:basedOn w:val="737"/>
    <w:uiPriority w:val="99"/>
    <w:pPr>
      <w:numPr>
        <w:ilvl w:val="0"/>
        <w:numId w:val="0"/>
      </w:numPr>
      <w:tabs>
        <w:tab w:val="left" w:pos="851"/>
      </w:tabs>
      <w:spacing w:line="413" w:lineRule="auto"/>
      <w:jc w:val="center"/>
    </w:pPr>
    <w:rPr>
      <w:rFonts w:ascii="Times New Roman" w:hAnsi="Times New Roman" w:eastAsia="宋体" w:cs="宋体"/>
      <w:kern w:val="0"/>
      <w:sz w:val="28"/>
      <w:szCs w:val="20"/>
    </w:rPr>
  </w:style>
  <w:style w:type="paragraph" w:customStyle="1" w:styleId="737">
    <w:name w:val="样式 标题 2第*章H2sect 1.2Heading 2 HiddenHeading 2 CCBS2nd leve..."/>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738">
    <w:name w:val="样式 宋体 四号 行距: 1.5 倍行距"/>
    <w:basedOn w:val="1"/>
    <w:uiPriority w:val="99"/>
    <w:pPr>
      <w:widowControl w:val="0"/>
      <w:ind w:firstLine="562"/>
    </w:pPr>
    <w:rPr>
      <w:rFonts w:ascii="Calibri" w:hAnsi="Calibri" w:eastAsia="宋体" w:cs="宋体"/>
      <w:b/>
      <w:sz w:val="28"/>
      <w:szCs w:val="20"/>
    </w:rPr>
  </w:style>
  <w:style w:type="character" w:customStyle="1" w:styleId="739">
    <w:name w:val="z.zhang正文 Char"/>
    <w:link w:val="740"/>
    <w:uiPriority w:val="0"/>
    <w:rPr>
      <w:rFonts w:cs="宋体"/>
      <w:sz w:val="24"/>
    </w:rPr>
  </w:style>
  <w:style w:type="paragraph" w:customStyle="1" w:styleId="740">
    <w:name w:val="z.zhang正文"/>
    <w:basedOn w:val="1"/>
    <w:link w:val="739"/>
    <w:uiPriority w:val="0"/>
    <w:pPr>
      <w:widowControl w:val="0"/>
      <w:spacing w:before="156" w:after="156"/>
      <w:ind w:firstLine="480"/>
    </w:pPr>
    <w:rPr>
      <w:rFonts w:cs="宋体"/>
      <w:kern w:val="0"/>
      <w:szCs w:val="20"/>
    </w:rPr>
  </w:style>
  <w:style w:type="paragraph" w:customStyle="1" w:styleId="741">
    <w:name w:val="样式 宋体 四号1"/>
    <w:basedOn w:val="1"/>
    <w:uiPriority w:val="99"/>
    <w:pPr>
      <w:widowControl w:val="0"/>
      <w:spacing w:line="240" w:lineRule="auto"/>
      <w:ind w:firstLine="560"/>
    </w:pPr>
    <w:rPr>
      <w:rFonts w:eastAsia="宋体" w:cs="宋体"/>
      <w:sz w:val="28"/>
      <w:szCs w:val="20"/>
    </w:rPr>
  </w:style>
  <w:style w:type="paragraph" w:customStyle="1" w:styleId="742">
    <w:name w:val="Char Char9 Char Char Char Char Char Char Char Char"/>
    <w:basedOn w:val="1"/>
    <w:uiPriority w:val="99"/>
    <w:pPr>
      <w:spacing w:after="160" w:line="240" w:lineRule="exact"/>
      <w:jc w:val="left"/>
    </w:pPr>
    <w:rPr>
      <w:rFonts w:eastAsia="宋体"/>
      <w:sz w:val="21"/>
      <w:szCs w:val="24"/>
    </w:rPr>
  </w:style>
  <w:style w:type="paragraph" w:customStyle="1" w:styleId="743">
    <w:name w:val="样式 标题 3H3l3CTBOD 0h3sect1.2.33rd levelHeading 3 - oldhe..."/>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744">
    <w:name w:val="样式 宋体 四号 首行缩进:  0.85 厘米 行距: 1.5 倍行距"/>
    <w:basedOn w:val="1"/>
    <w:uiPriority w:val="99"/>
    <w:pPr>
      <w:widowControl w:val="0"/>
      <w:ind w:firstLine="482"/>
    </w:pPr>
    <w:rPr>
      <w:rFonts w:eastAsia="宋体" w:cs="宋体"/>
      <w:sz w:val="28"/>
      <w:szCs w:val="20"/>
    </w:rPr>
  </w:style>
  <w:style w:type="character" w:customStyle="1" w:styleId="745">
    <w:name w:val="样式 仿宋_GB2312 四号 首行缩进:  0.99 厘米 段后: 7.8 磅1 Char Char"/>
    <w:link w:val="746"/>
    <w:uiPriority w:val="0"/>
    <w:rPr>
      <w:rFonts w:ascii="仿宋_GB2312" w:hAnsi="仿宋_GB2312"/>
      <w:sz w:val="24"/>
      <w:szCs w:val="24"/>
    </w:rPr>
  </w:style>
  <w:style w:type="paragraph" w:customStyle="1" w:styleId="746">
    <w:name w:val="样式 仿宋_GB2312 四号 首行缩进:  0.99 厘米 段后: 7.8 磅1 Char"/>
    <w:basedOn w:val="1"/>
    <w:link w:val="745"/>
    <w:uiPriority w:val="0"/>
    <w:pPr>
      <w:widowControl w:val="0"/>
      <w:spacing w:after="156"/>
      <w:ind w:firstLine="397"/>
    </w:pPr>
    <w:rPr>
      <w:rFonts w:ascii="仿宋_GB2312" w:hAnsi="仿宋_GB2312"/>
      <w:kern w:val="0"/>
      <w:szCs w:val="24"/>
    </w:rPr>
  </w:style>
  <w:style w:type="paragraph" w:customStyle="1" w:styleId="747">
    <w:name w:val="正文样式"/>
    <w:basedOn w:val="1"/>
    <w:link w:val="748"/>
    <w:uiPriority w:val="0"/>
    <w:pPr>
      <w:widowControl w:val="0"/>
      <w:ind w:firstLine="480"/>
    </w:pPr>
    <w:rPr>
      <w:rFonts w:eastAsia="宋体"/>
      <w:szCs w:val="24"/>
      <w:lang w:val="zh-CN"/>
    </w:rPr>
  </w:style>
  <w:style w:type="character" w:customStyle="1" w:styleId="748">
    <w:name w:val="正文样式 Char"/>
    <w:link w:val="747"/>
    <w:uiPriority w:val="0"/>
    <w:rPr>
      <w:rFonts w:eastAsia="宋体"/>
      <w:kern w:val="2"/>
      <w:sz w:val="24"/>
      <w:szCs w:val="24"/>
      <w:lang w:val="zh-CN" w:eastAsia="zh-CN"/>
    </w:rPr>
  </w:style>
  <w:style w:type="character" w:customStyle="1" w:styleId="749">
    <w:name w:val="my正文 Char Char"/>
    <w:uiPriority w:val="0"/>
    <w:rPr>
      <w:rFonts w:ascii="Tahoma" w:hAnsi="Tahoma" w:eastAsia="宋体" w:cs="Times New Roman"/>
      <w:kern w:val="0"/>
      <w:sz w:val="24"/>
      <w:szCs w:val="24"/>
    </w:rPr>
  </w:style>
  <w:style w:type="paragraph" w:customStyle="1" w:styleId="750">
    <w:name w:val="标题 3 New"/>
    <w:basedOn w:val="1"/>
    <w:next w:val="1"/>
    <w:uiPriority w:val="99"/>
    <w:pPr>
      <w:keepNext/>
      <w:keepLines/>
      <w:widowControl w:val="0"/>
      <w:tabs>
        <w:tab w:val="left" w:pos="720"/>
      </w:tabs>
      <w:spacing w:before="260" w:after="260" w:line="413" w:lineRule="auto"/>
      <w:ind w:left="720" w:hanging="720"/>
      <w:outlineLvl w:val="2"/>
    </w:pPr>
    <w:rPr>
      <w:rFonts w:ascii="Calibri" w:hAnsi="Calibri" w:eastAsia="宋体"/>
      <w:b/>
      <w:bCs/>
      <w:color w:val="000000"/>
      <w:szCs w:val="32"/>
    </w:rPr>
  </w:style>
  <w:style w:type="paragraph" w:customStyle="1" w:styleId="751">
    <w:name w:val="my正文 New"/>
    <w:basedOn w:val="1"/>
    <w:uiPriority w:val="99"/>
    <w:pPr>
      <w:widowControl w:val="0"/>
      <w:ind w:firstLine="480"/>
    </w:pPr>
    <w:rPr>
      <w:rFonts w:ascii="Tahoma" w:hAnsi="Tahoma" w:eastAsia="宋体"/>
      <w:szCs w:val="24"/>
    </w:rPr>
  </w:style>
  <w:style w:type="paragraph" w:customStyle="1" w:styleId="752">
    <w:name w:val="my正文 New New"/>
    <w:basedOn w:val="1"/>
    <w:uiPriority w:val="99"/>
    <w:pPr>
      <w:widowControl w:val="0"/>
      <w:ind w:firstLine="480"/>
    </w:pPr>
    <w:rPr>
      <w:rFonts w:ascii="Tahoma" w:hAnsi="Tahoma" w:eastAsia="宋体"/>
      <w:szCs w:val="24"/>
    </w:rPr>
  </w:style>
  <w:style w:type="paragraph" w:customStyle="1" w:styleId="753">
    <w:name w:val="标题 4 New"/>
    <w:basedOn w:val="1"/>
    <w:next w:val="1"/>
    <w:uiPriority w:val="99"/>
    <w:pPr>
      <w:keepNext/>
      <w:widowControl w:val="0"/>
      <w:spacing w:before="200" w:after="200"/>
      <w:ind w:left="976" w:hanging="976" w:hangingChars="405"/>
      <w:jc w:val="left"/>
      <w:outlineLvl w:val="3"/>
    </w:pPr>
    <w:rPr>
      <w:rFonts w:ascii="宋体" w:hAnsi="宋体" w:eastAsia="宋体"/>
      <w:b/>
      <w:bCs/>
    </w:rPr>
  </w:style>
  <w:style w:type="paragraph" w:customStyle="1" w:styleId="754">
    <w:name w:val="正文 New"/>
    <w:uiPriority w:val="99"/>
    <w:pPr>
      <w:widowControl w:val="0"/>
      <w:spacing w:line="360" w:lineRule="auto"/>
      <w:ind w:firstLine="200" w:firstLineChars="200"/>
      <w:jc w:val="both"/>
    </w:pPr>
    <w:rPr>
      <w:rFonts w:ascii="Times New Roman" w:hAnsi="Times New Roman" w:eastAsia="宋体" w:cs="Times New Roman"/>
      <w:kern w:val="2"/>
      <w:sz w:val="21"/>
      <w:szCs w:val="22"/>
      <w:lang w:val="en-US" w:eastAsia="zh-CN" w:bidi="ar-SA"/>
    </w:rPr>
  </w:style>
  <w:style w:type="paragraph" w:customStyle="1" w:styleId="755">
    <w:name w:val="列出段落3"/>
    <w:basedOn w:val="1"/>
    <w:uiPriority w:val="99"/>
    <w:pPr>
      <w:suppressAutoHyphens/>
      <w:ind w:firstLine="420"/>
    </w:pPr>
    <w:rPr>
      <w:rFonts w:eastAsia="宋体"/>
      <w:szCs w:val="24"/>
      <w:lang w:eastAsia="ar-SA"/>
    </w:rPr>
  </w:style>
  <w:style w:type="paragraph" w:customStyle="1" w:styleId="756">
    <w:name w:val="正文缩进2"/>
    <w:basedOn w:val="1"/>
    <w:uiPriority w:val="99"/>
    <w:pPr>
      <w:widowControl w:val="0"/>
      <w:ind w:firstLine="540"/>
    </w:pPr>
    <w:rPr>
      <w:rFonts w:ascii="仿宋_GB2312"/>
      <w:kern w:val="0"/>
      <w:sz w:val="28"/>
      <w:szCs w:val="24"/>
      <w:lang w:val="zh-CN"/>
    </w:rPr>
  </w:style>
  <w:style w:type="paragraph" w:customStyle="1" w:styleId="757">
    <w:name w:val="文件标题"/>
    <w:basedOn w:val="59"/>
    <w:uiPriority w:val="99"/>
    <w:pPr>
      <w:spacing w:after="100" w:line="259" w:lineRule="auto"/>
      <w:jc w:val="left"/>
    </w:pPr>
    <w:rPr>
      <w:rFonts w:asciiTheme="minorHAnsi" w:hAnsiTheme="minorHAnsi" w:eastAsiaTheme="minorEastAsia"/>
      <w:kern w:val="0"/>
      <w:sz w:val="22"/>
      <w:szCs w:val="22"/>
    </w:rPr>
  </w:style>
  <w:style w:type="paragraph" w:customStyle="1" w:styleId="758">
    <w:name w:val="文件副标题"/>
    <w:basedOn w:val="1"/>
    <w:link w:val="759"/>
    <w:uiPriority w:val="0"/>
    <w:pPr>
      <w:widowControl w:val="0"/>
      <w:adjustRightInd w:val="0"/>
      <w:snapToGrid w:val="0"/>
      <w:spacing w:line="800" w:lineRule="exact"/>
      <w:jc w:val="center"/>
    </w:pPr>
    <w:rPr>
      <w:rFonts w:ascii="黑体" w:hAnsi="黑体" w:eastAsia="黑体"/>
      <w:color w:val="000000"/>
      <w:szCs w:val="32"/>
      <w:lang w:val="zh-CN"/>
    </w:rPr>
  </w:style>
  <w:style w:type="character" w:customStyle="1" w:styleId="759">
    <w:name w:val="文件副标题 Char"/>
    <w:link w:val="758"/>
    <w:uiPriority w:val="0"/>
    <w:rPr>
      <w:rFonts w:ascii="黑体" w:hAnsi="黑体" w:eastAsia="黑体"/>
      <w:color w:val="000000"/>
      <w:kern w:val="2"/>
      <w:sz w:val="32"/>
      <w:szCs w:val="32"/>
      <w:lang w:val="zh-CN" w:eastAsia="zh-CN"/>
    </w:rPr>
  </w:style>
  <w:style w:type="paragraph" w:customStyle="1" w:styleId="760">
    <w:name w:val="智慧城市发展规划纲要-正文"/>
    <w:basedOn w:val="1"/>
    <w:link w:val="761"/>
    <w:uiPriority w:val="0"/>
    <w:pPr>
      <w:widowControl w:val="0"/>
      <w:ind w:left="210" w:leftChars="100" w:right="210" w:rightChars="100" w:firstLine="560"/>
      <w:jc w:val="left"/>
    </w:pPr>
    <w:rPr>
      <w:rFonts w:ascii="仿宋_GB2312" w:hAnsi="黑体"/>
      <w:sz w:val="28"/>
      <w:lang w:val="zh-CN"/>
    </w:rPr>
  </w:style>
  <w:style w:type="character" w:customStyle="1" w:styleId="761">
    <w:name w:val="智慧城市发展规划纲要-正文 Char"/>
    <w:link w:val="760"/>
    <w:uiPriority w:val="0"/>
    <w:rPr>
      <w:rFonts w:ascii="仿宋_GB2312" w:hAnsi="黑体"/>
      <w:kern w:val="2"/>
      <w:sz w:val="28"/>
      <w:szCs w:val="28"/>
      <w:lang w:val="zh-CN" w:eastAsia="zh-CN"/>
    </w:rPr>
  </w:style>
  <w:style w:type="character" w:customStyle="1" w:styleId="762">
    <w:name w:val="段 Char"/>
    <w:link w:val="763"/>
    <w:qFormat/>
    <w:uiPriority w:val="0"/>
    <w:rPr>
      <w:rFonts w:ascii="宋体"/>
    </w:rPr>
  </w:style>
  <w:style w:type="paragraph" w:customStyle="1" w:styleId="763">
    <w:name w:val="段"/>
    <w:link w:val="762"/>
    <w:uiPriority w:val="0"/>
    <w:pPr>
      <w:autoSpaceDE w:val="0"/>
      <w:autoSpaceDN w:val="0"/>
      <w:spacing w:line="360" w:lineRule="auto"/>
      <w:ind w:firstLine="200" w:firstLineChars="200"/>
      <w:jc w:val="both"/>
    </w:pPr>
    <w:rPr>
      <w:rFonts w:ascii="宋体" w:hAnsi="Times New Roman" w:eastAsia="仿宋_GB2312" w:cs="Times New Roman"/>
      <w:lang w:val="en-US" w:eastAsia="zh-CN" w:bidi="ar-SA"/>
    </w:rPr>
  </w:style>
  <w:style w:type="paragraph" w:customStyle="1" w:styleId="764">
    <w:name w:val="Z_List Bullets 2"/>
    <w:basedOn w:val="1"/>
    <w:uiPriority w:val="99"/>
    <w:pPr>
      <w:numPr>
        <w:ilvl w:val="0"/>
        <w:numId w:val="28"/>
      </w:numPr>
      <w:spacing w:before="120" w:after="120" w:line="240" w:lineRule="auto"/>
    </w:pPr>
    <w:rPr>
      <w:rFonts w:ascii="Verdana" w:hAnsi="Verdana" w:eastAsia="宋体"/>
      <w:kern w:val="0"/>
      <w:sz w:val="20"/>
      <w:szCs w:val="20"/>
    </w:rPr>
  </w:style>
  <w:style w:type="paragraph" w:customStyle="1" w:styleId="765">
    <w:name w:val="内容正文"/>
    <w:basedOn w:val="1"/>
    <w:link w:val="766"/>
    <w:uiPriority w:val="0"/>
    <w:pPr>
      <w:widowControl w:val="0"/>
      <w:adjustRightInd w:val="0"/>
      <w:spacing w:before="156" w:line="312" w:lineRule="auto"/>
      <w:ind w:firstLine="425" w:firstLineChars="225"/>
      <w:textAlignment w:val="baseline"/>
    </w:pPr>
    <w:rPr>
      <w:rFonts w:eastAsia="宋体"/>
      <w:szCs w:val="20"/>
      <w:lang w:val="zh-CN"/>
    </w:rPr>
  </w:style>
  <w:style w:type="character" w:customStyle="1" w:styleId="766">
    <w:name w:val="内容正文 Char"/>
    <w:link w:val="765"/>
    <w:uiPriority w:val="0"/>
    <w:rPr>
      <w:rFonts w:eastAsia="宋体"/>
      <w:kern w:val="2"/>
      <w:sz w:val="24"/>
      <w:lang w:val="zh-CN" w:eastAsia="zh-CN"/>
    </w:rPr>
  </w:style>
  <w:style w:type="paragraph" w:customStyle="1" w:styleId="767">
    <w:name w:val="ISS正文样式"/>
    <w:basedOn w:val="1"/>
    <w:link w:val="768"/>
    <w:uiPriority w:val="0"/>
    <w:pPr>
      <w:widowControl w:val="0"/>
      <w:ind w:firstLine="454"/>
    </w:pPr>
    <w:rPr>
      <w:rFonts w:ascii="Calibri" w:hAnsi="Calibri" w:eastAsia="宋体"/>
      <w:szCs w:val="22"/>
      <w:lang w:val="zh-CN"/>
    </w:rPr>
  </w:style>
  <w:style w:type="character" w:customStyle="1" w:styleId="768">
    <w:name w:val="ISS正文样式 Char"/>
    <w:link w:val="767"/>
    <w:uiPriority w:val="0"/>
    <w:rPr>
      <w:rFonts w:ascii="Calibri" w:hAnsi="Calibri" w:eastAsia="宋体"/>
      <w:kern w:val="2"/>
      <w:sz w:val="24"/>
      <w:szCs w:val="22"/>
      <w:lang w:val="zh-CN" w:eastAsia="zh-CN"/>
    </w:rPr>
  </w:style>
  <w:style w:type="paragraph" w:customStyle="1" w:styleId="769">
    <w:name w:val="B表格正文"/>
    <w:next w:val="770"/>
    <w:uiPriority w:val="99"/>
    <w:pPr>
      <w:spacing w:line="360" w:lineRule="auto"/>
      <w:ind w:firstLine="200" w:firstLineChars="200"/>
      <w:jc w:val="both"/>
    </w:pPr>
    <w:rPr>
      <w:rFonts w:ascii="Calibri" w:hAnsi="Calibri" w:eastAsia="黑体" w:cs="Times New Roman"/>
      <w:kern w:val="2"/>
      <w:sz w:val="21"/>
      <w:szCs w:val="21"/>
      <w:lang w:val="en-US" w:eastAsia="zh-CN" w:bidi="ar-SA"/>
    </w:rPr>
  </w:style>
  <w:style w:type="paragraph" w:customStyle="1" w:styleId="770">
    <w:name w:val="B表头样式"/>
    <w:next w:val="1"/>
    <w:uiPriority w:val="99"/>
    <w:pPr>
      <w:spacing w:line="360" w:lineRule="auto"/>
      <w:ind w:firstLine="200" w:firstLineChars="200"/>
      <w:jc w:val="center"/>
    </w:pPr>
    <w:rPr>
      <w:rFonts w:ascii="Calibri" w:hAnsi="Calibri" w:eastAsia="黑体" w:cs="Times New Roman"/>
      <w:b/>
      <w:kern w:val="2"/>
      <w:sz w:val="21"/>
      <w:szCs w:val="21"/>
      <w:lang w:val="en-US" w:eastAsia="zh-CN" w:bidi="ar-SA"/>
    </w:rPr>
  </w:style>
  <w:style w:type="paragraph" w:customStyle="1" w:styleId="771">
    <w:name w:val="[正文]五号20磅"/>
    <w:link w:val="772"/>
    <w:uiPriority w:val="0"/>
    <w:pPr>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character" w:customStyle="1" w:styleId="772">
    <w:name w:val="[正文]五号20磅 Char"/>
    <w:link w:val="771"/>
    <w:uiPriority w:val="0"/>
    <w:rPr>
      <w:rFonts w:eastAsia="宋体"/>
      <w:kern w:val="2"/>
      <w:sz w:val="24"/>
      <w:szCs w:val="21"/>
    </w:rPr>
  </w:style>
  <w:style w:type="paragraph" w:customStyle="1" w:styleId="773">
    <w:name w:val="表格"/>
    <w:basedOn w:val="1"/>
    <w:link w:val="774"/>
    <w:uiPriority w:val="0"/>
    <w:pPr>
      <w:widowControl w:val="0"/>
      <w:autoSpaceDE w:val="0"/>
      <w:autoSpaceDN w:val="0"/>
      <w:adjustRightInd w:val="0"/>
      <w:spacing w:line="300" w:lineRule="auto"/>
      <w:jc w:val="center"/>
    </w:pPr>
    <w:rPr>
      <w:rFonts w:ascii="宋体" w:eastAsia="宋体"/>
      <w:szCs w:val="21"/>
      <w:lang w:val="zh-CN"/>
    </w:rPr>
  </w:style>
  <w:style w:type="character" w:customStyle="1" w:styleId="774">
    <w:name w:val="表格 Char Char"/>
    <w:link w:val="773"/>
    <w:uiPriority w:val="0"/>
    <w:rPr>
      <w:rFonts w:ascii="宋体" w:eastAsia="宋体"/>
      <w:kern w:val="2"/>
      <w:sz w:val="24"/>
      <w:szCs w:val="21"/>
      <w:lang w:val="zh-CN" w:eastAsia="zh-CN"/>
    </w:rPr>
  </w:style>
  <w:style w:type="paragraph" w:customStyle="1" w:styleId="775">
    <w:name w:val="正文：首行缩进2字符"/>
    <w:basedOn w:val="1"/>
    <w:link w:val="776"/>
    <w:uiPriority w:val="0"/>
    <w:pPr>
      <w:widowControl w:val="0"/>
      <w:tabs>
        <w:tab w:val="left" w:pos="3810"/>
      </w:tabs>
      <w:spacing w:line="276" w:lineRule="auto"/>
      <w:jc w:val="left"/>
    </w:pPr>
    <w:rPr>
      <w:rFonts w:ascii="Arial" w:hAnsi="Arial" w:eastAsia="宋体"/>
      <w:color w:val="000000"/>
      <w:sz w:val="21"/>
      <w:szCs w:val="20"/>
      <w:lang w:val="zh-CN"/>
    </w:rPr>
  </w:style>
  <w:style w:type="character" w:customStyle="1" w:styleId="776">
    <w:name w:val="正文：首行缩进2字符 Char"/>
    <w:link w:val="775"/>
    <w:uiPriority w:val="0"/>
    <w:rPr>
      <w:rFonts w:ascii="Arial" w:hAnsi="Arial" w:eastAsia="宋体"/>
      <w:color w:val="000000"/>
      <w:kern w:val="2"/>
      <w:sz w:val="21"/>
      <w:lang w:val="zh-CN" w:eastAsia="zh-CN"/>
    </w:rPr>
  </w:style>
  <w:style w:type="character" w:customStyle="1" w:styleId="777">
    <w:name w:val="Body text_"/>
    <w:link w:val="778"/>
    <w:uiPriority w:val="99"/>
    <w:rPr>
      <w:rFonts w:ascii="MingLiU" w:eastAsia="MingLiU"/>
      <w:spacing w:val="10"/>
      <w:sz w:val="18"/>
      <w:szCs w:val="18"/>
      <w:shd w:val="clear" w:color="auto" w:fill="FFFFFF"/>
      <w:lang w:val="zh-TW" w:eastAsia="zh-TW"/>
    </w:rPr>
  </w:style>
  <w:style w:type="paragraph" w:customStyle="1" w:styleId="778">
    <w:name w:val="Body text1"/>
    <w:basedOn w:val="1"/>
    <w:link w:val="777"/>
    <w:uiPriority w:val="99"/>
    <w:pPr>
      <w:widowControl w:val="0"/>
      <w:shd w:val="clear" w:color="auto" w:fill="FFFFFF"/>
      <w:spacing w:after="60" w:line="240" w:lineRule="atLeast"/>
      <w:ind w:hanging="340"/>
      <w:jc w:val="distribute"/>
    </w:pPr>
    <w:rPr>
      <w:rFonts w:ascii="MingLiU" w:eastAsia="MingLiU"/>
      <w:spacing w:val="10"/>
      <w:kern w:val="0"/>
      <w:sz w:val="18"/>
      <w:szCs w:val="18"/>
      <w:lang w:val="zh-TW" w:eastAsia="zh-TW"/>
    </w:rPr>
  </w:style>
  <w:style w:type="character" w:customStyle="1" w:styleId="779">
    <w:name w:val="Body text2"/>
    <w:uiPriority w:val="99"/>
    <w:rPr>
      <w:rFonts w:ascii="MingLiU" w:eastAsia="MingLiU" w:cs="MingLiU"/>
      <w:spacing w:val="10"/>
      <w:sz w:val="18"/>
      <w:szCs w:val="18"/>
      <w:u w:val="none"/>
      <w:shd w:val="clear" w:color="auto" w:fill="FFFFFF"/>
      <w:lang w:val="zh-TW" w:eastAsia="zh-TW"/>
    </w:rPr>
  </w:style>
  <w:style w:type="paragraph" w:customStyle="1" w:styleId="780">
    <w:name w:val="表注"/>
    <w:basedOn w:val="1"/>
    <w:link w:val="781"/>
    <w:uiPriority w:val="1"/>
    <w:pPr>
      <w:keepNext/>
      <w:widowControl w:val="0"/>
      <w:spacing w:line="240" w:lineRule="auto"/>
    </w:pPr>
    <w:rPr>
      <w:rFonts w:eastAsia="宋体"/>
      <w:b/>
      <w:sz w:val="21"/>
      <w:szCs w:val="20"/>
      <w:lang w:val="zh-CN"/>
    </w:rPr>
  </w:style>
  <w:style w:type="character" w:customStyle="1" w:styleId="781">
    <w:name w:val="表注 Char"/>
    <w:link w:val="780"/>
    <w:uiPriority w:val="1"/>
    <w:rPr>
      <w:rFonts w:eastAsia="宋体"/>
      <w:b/>
      <w:kern w:val="2"/>
      <w:sz w:val="21"/>
      <w:lang w:val="zh-CN" w:eastAsia="zh-CN"/>
    </w:rPr>
  </w:style>
  <w:style w:type="character" w:customStyle="1" w:styleId="782">
    <w:name w:val="def"/>
    <w:uiPriority w:val="0"/>
  </w:style>
  <w:style w:type="paragraph" w:customStyle="1" w:styleId="783">
    <w:name w:val="表格正文"/>
    <w:basedOn w:val="1"/>
    <w:link w:val="784"/>
    <w:uiPriority w:val="0"/>
    <w:pPr>
      <w:widowControl w:val="0"/>
      <w:jc w:val="left"/>
    </w:pPr>
    <w:rPr>
      <w:rFonts w:ascii="宋体" w:hAnsi="宋体" w:eastAsia="宋体"/>
      <w:sz w:val="28"/>
      <w:szCs w:val="20"/>
      <w:lang w:val="zh-CN"/>
    </w:rPr>
  </w:style>
  <w:style w:type="character" w:customStyle="1" w:styleId="784">
    <w:name w:val="表格正文 Char"/>
    <w:link w:val="783"/>
    <w:uiPriority w:val="0"/>
    <w:rPr>
      <w:rFonts w:ascii="宋体" w:hAnsi="宋体" w:eastAsia="宋体"/>
      <w:kern w:val="2"/>
      <w:sz w:val="28"/>
      <w:lang w:val="zh-CN" w:eastAsia="zh-CN"/>
    </w:rPr>
  </w:style>
  <w:style w:type="paragraph" w:customStyle="1" w:styleId="785">
    <w:name w:val="表序"/>
    <w:basedOn w:val="22"/>
    <w:link w:val="786"/>
    <w:uiPriority w:val="0"/>
    <w:pPr>
      <w:widowControl w:val="0"/>
    </w:pPr>
    <w:rPr>
      <w:rFonts w:asciiTheme="majorHAnsi" w:hAnsiTheme="majorHAnsi" w:cstheme="majorBidi"/>
      <w:kern w:val="2"/>
      <w:lang w:val="en-US"/>
    </w:rPr>
  </w:style>
  <w:style w:type="character" w:customStyle="1" w:styleId="786">
    <w:name w:val="表序 Char"/>
    <w:link w:val="785"/>
    <w:uiPriority w:val="0"/>
    <w:rPr>
      <w:rFonts w:eastAsia="黑体" w:asciiTheme="majorHAnsi" w:hAnsiTheme="majorHAnsi" w:cstheme="majorBidi"/>
      <w:kern w:val="2"/>
    </w:rPr>
  </w:style>
  <w:style w:type="paragraph" w:customStyle="1" w:styleId="787">
    <w:name w:val="表格表头"/>
    <w:basedOn w:val="1"/>
    <w:link w:val="788"/>
    <w:uiPriority w:val="0"/>
    <w:pPr>
      <w:widowControl w:val="0"/>
      <w:snapToGrid w:val="0"/>
      <w:jc w:val="center"/>
    </w:pPr>
    <w:rPr>
      <w:b/>
      <w:szCs w:val="24"/>
      <w:lang w:val="zh-CN"/>
    </w:rPr>
  </w:style>
  <w:style w:type="character" w:customStyle="1" w:styleId="788">
    <w:name w:val="表格表头 Char"/>
    <w:link w:val="787"/>
    <w:uiPriority w:val="0"/>
    <w:rPr>
      <w:b/>
      <w:kern w:val="2"/>
      <w:sz w:val="24"/>
      <w:szCs w:val="24"/>
      <w:lang w:val="zh-CN" w:eastAsia="zh-CN"/>
    </w:rPr>
  </w:style>
  <w:style w:type="character" w:customStyle="1" w:styleId="789">
    <w:name w:val="样式 样式 样式 正文首行缩进 2 Char + 首行缩进:  2 字符 段后: 0.5 行 + 首行缩进:  2 字符 段后... Char"/>
    <w:link w:val="790"/>
    <w:uiPriority w:val="0"/>
    <w:rPr>
      <w:sz w:val="24"/>
    </w:rPr>
  </w:style>
  <w:style w:type="paragraph" w:customStyle="1" w:styleId="790">
    <w:name w:val="样式 样式 样式 正文首行缩进 2 Char + 首行缩进:  2 字符 段后: 0.5 行 + 首行缩进:  2 字符 段后..."/>
    <w:basedOn w:val="1"/>
    <w:link w:val="789"/>
    <w:uiPriority w:val="0"/>
    <w:pPr>
      <w:widowControl w:val="0"/>
      <w:spacing w:beforeLines="50"/>
      <w:jc w:val="left"/>
    </w:pPr>
    <w:rPr>
      <w:kern w:val="0"/>
      <w:szCs w:val="20"/>
    </w:rPr>
  </w:style>
  <w:style w:type="paragraph" w:customStyle="1" w:styleId="791">
    <w:name w:val="样式 标题 1 + (西文) 黑体 小三"/>
    <w:basedOn w:val="3"/>
    <w:uiPriority w:val="99"/>
    <w:pPr>
      <w:widowControl w:val="0"/>
      <w:numPr>
        <w:numId w:val="29"/>
      </w:numPr>
      <w:spacing w:line="578" w:lineRule="auto"/>
      <w:jc w:val="both"/>
    </w:pPr>
    <w:rPr>
      <w:rFonts w:asciiTheme="minorHAnsi" w:hAnsiTheme="minorHAnsi" w:eastAsiaTheme="minorEastAsia" w:cstheme="minorBidi"/>
      <w:bCs/>
      <w:sz w:val="44"/>
      <w:szCs w:val="44"/>
    </w:rPr>
  </w:style>
  <w:style w:type="paragraph" w:customStyle="1" w:styleId="792">
    <w:name w:val="条题"/>
    <w:basedOn w:val="1"/>
    <w:uiPriority w:val="99"/>
    <w:pPr>
      <w:widowControl w:val="0"/>
      <w:numPr>
        <w:ilvl w:val="0"/>
        <w:numId w:val="30"/>
      </w:numPr>
      <w:spacing w:beforeLines="100" w:afterLines="20" w:line="420" w:lineRule="exact"/>
    </w:pPr>
    <w:rPr>
      <w:rFonts w:ascii="华文细黑" w:hAnsi="华文细黑" w:eastAsia="华文细黑"/>
      <w:kern w:val="0"/>
      <w:szCs w:val="20"/>
    </w:rPr>
  </w:style>
  <w:style w:type="paragraph" w:customStyle="1" w:styleId="793">
    <w:name w:val="样式 标题 4标题 4 Char（一）款（一） Char（一） Char Charstyle4（一） Char C...1"/>
    <w:basedOn w:val="6"/>
    <w:uiPriority w:val="99"/>
    <w:pPr>
      <w:widowControl w:val="0"/>
      <w:numPr>
        <w:numId w:val="29"/>
      </w:numPr>
      <w:spacing w:before="280" w:after="290" w:line="376" w:lineRule="auto"/>
      <w:ind w:left="864" w:hanging="144"/>
    </w:pPr>
    <w:rPr>
      <w:rFonts w:asciiTheme="majorHAnsi" w:hAnsiTheme="majorHAnsi" w:eastAsiaTheme="majorEastAsia" w:cstheme="majorBidi"/>
      <w:bCs/>
    </w:rPr>
  </w:style>
  <w:style w:type="paragraph" w:customStyle="1" w:styleId="794">
    <w:name w:val="样式 标题 3改"/>
    <w:basedOn w:val="5"/>
    <w:uiPriority w:val="99"/>
    <w:pPr>
      <w:widowControl w:val="0"/>
      <w:numPr>
        <w:numId w:val="29"/>
      </w:numPr>
      <w:spacing w:before="260" w:after="260" w:line="416" w:lineRule="auto"/>
      <w:ind w:left="720" w:hanging="432"/>
    </w:pPr>
    <w:rPr>
      <w:rFonts w:asciiTheme="minorHAnsi" w:hAnsiTheme="minorHAnsi" w:eastAsiaTheme="minorEastAsia" w:cstheme="minorBidi"/>
      <w:bCs/>
      <w:szCs w:val="32"/>
    </w:rPr>
  </w:style>
  <w:style w:type="paragraph" w:customStyle="1" w:styleId="795">
    <w:name w:val="样式 标题 2 + (西文) 黑体 小四"/>
    <w:basedOn w:val="4"/>
    <w:next w:val="431"/>
    <w:uiPriority w:val="99"/>
    <w:pPr>
      <w:widowControl w:val="0"/>
      <w:numPr>
        <w:numId w:val="29"/>
      </w:numPr>
      <w:spacing w:before="260" w:after="260" w:line="416" w:lineRule="auto"/>
      <w:ind w:left="0" w:firstLine="0"/>
    </w:pPr>
    <w:rPr>
      <w:rFonts w:asciiTheme="majorHAnsi" w:hAnsiTheme="majorHAnsi" w:eastAsiaTheme="majorEastAsia" w:cstheme="majorBidi"/>
      <w:bCs/>
      <w:szCs w:val="32"/>
    </w:rPr>
  </w:style>
  <w:style w:type="paragraph" w:customStyle="1" w:styleId="796">
    <w:name w:val="样式 样式 标题 2 + (西文) 黑体 小四 + 段前: 0.5 行 段后: 1 行"/>
    <w:basedOn w:val="795"/>
    <w:uiPriority w:val="99"/>
    <w:pPr>
      <w:keepLines w:val="0"/>
      <w:numPr>
        <w:numId w:val="31"/>
      </w:numPr>
      <w:snapToGrid w:val="0"/>
      <w:spacing w:before="120" w:beforeLines="50" w:after="240" w:afterLines="100" w:line="240" w:lineRule="auto"/>
      <w:jc w:val="left"/>
    </w:pPr>
    <w:rPr>
      <w:rFonts w:ascii="黑体" w:hAnsi="黑体" w:eastAsia="宋体" w:cs="宋体"/>
      <w:sz w:val="30"/>
      <w:szCs w:val="20"/>
      <w:lang w:eastAsia="en-US"/>
    </w:rPr>
  </w:style>
  <w:style w:type="paragraph" w:customStyle="1" w:styleId="797">
    <w:name w:val="xl179"/>
    <w:basedOn w:val="1"/>
    <w:uiPriority w:val="99"/>
    <w:pPr>
      <w:shd w:val="clear" w:color="000000" w:fill="FFFFFF"/>
      <w:spacing w:before="100" w:beforeAutospacing="1" w:after="100" w:afterAutospacing="1" w:line="240" w:lineRule="auto"/>
      <w:jc w:val="left"/>
    </w:pPr>
    <w:rPr>
      <w:rFonts w:ascii="微软雅黑" w:hAnsi="微软雅黑" w:eastAsia="微软雅黑" w:cs="宋体"/>
      <w:kern w:val="0"/>
      <w:sz w:val="22"/>
      <w:szCs w:val="22"/>
    </w:rPr>
  </w:style>
  <w:style w:type="paragraph" w:customStyle="1" w:styleId="798">
    <w:name w:val="xl180"/>
    <w:basedOn w:val="1"/>
    <w:uiPriority w:val="99"/>
    <w:pPr>
      <w:shd w:val="clear" w:color="000000" w:fill="FFFFFF"/>
      <w:spacing w:before="100" w:beforeAutospacing="1" w:after="100" w:afterAutospacing="1" w:line="240" w:lineRule="auto"/>
      <w:jc w:val="center"/>
    </w:pPr>
    <w:rPr>
      <w:rFonts w:ascii="微软雅黑" w:hAnsi="微软雅黑" w:eastAsia="微软雅黑" w:cs="宋体"/>
      <w:kern w:val="0"/>
      <w:sz w:val="22"/>
      <w:szCs w:val="22"/>
    </w:rPr>
  </w:style>
  <w:style w:type="paragraph" w:customStyle="1" w:styleId="799">
    <w:name w:val="xl18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ascii="微软雅黑" w:hAnsi="微软雅黑" w:eastAsia="微软雅黑" w:cs="宋体"/>
      <w:kern w:val="0"/>
      <w:sz w:val="18"/>
      <w:szCs w:val="18"/>
    </w:rPr>
  </w:style>
  <w:style w:type="paragraph" w:customStyle="1" w:styleId="800">
    <w:name w:val="xl18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微软雅黑" w:hAnsi="微软雅黑" w:eastAsia="微软雅黑" w:cs="宋体"/>
      <w:kern w:val="0"/>
      <w:sz w:val="18"/>
      <w:szCs w:val="18"/>
    </w:rPr>
  </w:style>
  <w:style w:type="paragraph" w:customStyle="1" w:styleId="801">
    <w:name w:val="xl183"/>
    <w:basedOn w:val="1"/>
    <w:uiPriority w:val="99"/>
    <w:pPr>
      <w:pBdr>
        <w:top w:val="single" w:color="auto" w:sz="4" w:space="0"/>
        <w:left w:val="single" w:color="auto" w:sz="4" w:space="0"/>
        <w:right w:val="single" w:color="auto" w:sz="4" w:space="0"/>
      </w:pBdr>
      <w:shd w:val="clear" w:color="000000" w:fill="D8D8D8"/>
      <w:spacing w:before="100" w:beforeAutospacing="1" w:after="100" w:afterAutospacing="1" w:line="240" w:lineRule="auto"/>
      <w:jc w:val="center"/>
    </w:pPr>
    <w:rPr>
      <w:rFonts w:ascii="微软雅黑" w:hAnsi="微软雅黑" w:eastAsia="微软雅黑" w:cs="宋体"/>
      <w:b/>
      <w:bCs/>
      <w:kern w:val="0"/>
      <w:sz w:val="22"/>
      <w:szCs w:val="22"/>
    </w:rPr>
  </w:style>
  <w:style w:type="paragraph" w:customStyle="1" w:styleId="802">
    <w:name w:val="xl184"/>
    <w:basedOn w:val="1"/>
    <w:uiPriority w:val="99"/>
    <w:pPr>
      <w:pBdr>
        <w:top w:val="single" w:color="auto" w:sz="4" w:space="0"/>
        <w:left w:val="single" w:color="auto" w:sz="4" w:space="0"/>
        <w:right w:val="single" w:color="auto" w:sz="4" w:space="0"/>
      </w:pBdr>
      <w:shd w:val="clear" w:color="000000" w:fill="D8D8D8"/>
      <w:spacing w:before="100" w:beforeAutospacing="1" w:after="100" w:afterAutospacing="1" w:line="240" w:lineRule="auto"/>
      <w:jc w:val="center"/>
      <w:textAlignment w:val="center"/>
    </w:pPr>
    <w:rPr>
      <w:rFonts w:ascii="微软雅黑" w:hAnsi="微软雅黑" w:eastAsia="微软雅黑" w:cs="宋体"/>
      <w:b/>
      <w:bCs/>
      <w:kern w:val="0"/>
      <w:sz w:val="22"/>
      <w:szCs w:val="22"/>
    </w:rPr>
  </w:style>
  <w:style w:type="paragraph" w:customStyle="1" w:styleId="803">
    <w:name w:val="xl185"/>
    <w:basedOn w:val="1"/>
    <w:uiPriority w:val="99"/>
    <w:pPr>
      <w:pBdr>
        <w:top w:val="single" w:color="auto" w:sz="4" w:space="0"/>
        <w:left w:val="single" w:color="auto" w:sz="4" w:space="0"/>
        <w:right w:val="single" w:color="auto" w:sz="4" w:space="0"/>
      </w:pBdr>
      <w:shd w:val="clear" w:color="000000" w:fill="D8D8D8"/>
      <w:spacing w:before="100" w:beforeAutospacing="1" w:after="100" w:afterAutospacing="1" w:line="240" w:lineRule="auto"/>
      <w:jc w:val="center"/>
      <w:textAlignment w:val="center"/>
    </w:pPr>
    <w:rPr>
      <w:rFonts w:ascii="微软雅黑" w:hAnsi="微软雅黑" w:eastAsia="微软雅黑" w:cs="宋体"/>
      <w:b/>
      <w:bCs/>
      <w:kern w:val="0"/>
      <w:sz w:val="22"/>
      <w:szCs w:val="22"/>
    </w:rPr>
  </w:style>
  <w:style w:type="paragraph" w:customStyle="1" w:styleId="804">
    <w:name w:val="xl18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微软雅黑" w:hAnsi="微软雅黑" w:eastAsia="微软雅黑" w:cs="宋体"/>
      <w:kern w:val="0"/>
      <w:sz w:val="18"/>
      <w:szCs w:val="18"/>
    </w:rPr>
  </w:style>
  <w:style w:type="paragraph" w:customStyle="1" w:styleId="805">
    <w:name w:val="xl187"/>
    <w:basedOn w:val="1"/>
    <w:uiPriority w:val="99"/>
    <w:pPr>
      <w:shd w:val="clear" w:color="000000" w:fill="FFFFFF"/>
      <w:spacing w:before="100" w:beforeAutospacing="1" w:after="100" w:afterAutospacing="1" w:line="240" w:lineRule="auto"/>
      <w:jc w:val="center"/>
      <w:textAlignment w:val="center"/>
    </w:pPr>
    <w:rPr>
      <w:rFonts w:ascii="微软雅黑" w:hAnsi="微软雅黑" w:eastAsia="微软雅黑" w:cs="宋体"/>
      <w:kern w:val="0"/>
      <w:sz w:val="22"/>
      <w:szCs w:val="22"/>
    </w:rPr>
  </w:style>
  <w:style w:type="paragraph" w:customStyle="1" w:styleId="806">
    <w:name w:val="xl188"/>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微软雅黑" w:hAnsi="微软雅黑" w:eastAsia="微软雅黑" w:cs="宋体"/>
      <w:kern w:val="0"/>
      <w:sz w:val="18"/>
      <w:szCs w:val="18"/>
    </w:rPr>
  </w:style>
  <w:style w:type="paragraph" w:customStyle="1" w:styleId="807">
    <w:name w:val="xl189"/>
    <w:basedOn w:val="1"/>
    <w:uiPriority w:val="99"/>
    <w:pPr>
      <w:shd w:val="clear" w:color="000000" w:fill="FFFFFF"/>
      <w:spacing w:before="100" w:beforeAutospacing="1" w:after="100" w:afterAutospacing="1" w:line="240" w:lineRule="auto"/>
      <w:jc w:val="center"/>
      <w:textAlignment w:val="center"/>
    </w:pPr>
    <w:rPr>
      <w:rFonts w:ascii="微软雅黑" w:hAnsi="微软雅黑" w:eastAsia="微软雅黑" w:cs="宋体"/>
      <w:kern w:val="0"/>
      <w:sz w:val="22"/>
      <w:szCs w:val="22"/>
    </w:rPr>
  </w:style>
  <w:style w:type="paragraph" w:customStyle="1" w:styleId="808">
    <w:name w:val="xl19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ascii="微软雅黑" w:hAnsi="微软雅黑" w:eastAsia="微软雅黑" w:cs="宋体"/>
      <w:kern w:val="0"/>
      <w:sz w:val="18"/>
      <w:szCs w:val="18"/>
    </w:rPr>
  </w:style>
  <w:style w:type="paragraph" w:customStyle="1" w:styleId="809">
    <w:name w:val="xl19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微软雅黑" w:hAnsi="微软雅黑" w:eastAsia="微软雅黑" w:cs="宋体"/>
      <w:kern w:val="0"/>
      <w:sz w:val="18"/>
      <w:szCs w:val="18"/>
    </w:rPr>
  </w:style>
  <w:style w:type="paragraph" w:customStyle="1" w:styleId="810">
    <w:name w:val="xl19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ascii="微软雅黑" w:hAnsi="微软雅黑" w:eastAsia="微软雅黑" w:cs="宋体"/>
      <w:kern w:val="0"/>
      <w:sz w:val="18"/>
      <w:szCs w:val="18"/>
    </w:rPr>
  </w:style>
  <w:style w:type="paragraph" w:customStyle="1" w:styleId="811">
    <w:name w:val="xl193"/>
    <w:basedOn w:val="1"/>
    <w:uiPriority w:val="99"/>
    <w:pPr>
      <w:pBdr>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微软雅黑" w:hAnsi="微软雅黑" w:eastAsia="微软雅黑" w:cs="宋体"/>
      <w:kern w:val="0"/>
      <w:sz w:val="18"/>
      <w:szCs w:val="18"/>
    </w:rPr>
  </w:style>
  <w:style w:type="paragraph" w:customStyle="1" w:styleId="812">
    <w:name w:val="xl194"/>
    <w:basedOn w:val="1"/>
    <w:uiPriority w:val="99"/>
    <w:pPr>
      <w:pBdr>
        <w:left w:val="single" w:color="auto" w:sz="4" w:space="0"/>
        <w:right w:val="single" w:color="auto" w:sz="4" w:space="0"/>
      </w:pBdr>
      <w:spacing w:before="100" w:beforeAutospacing="1" w:after="100" w:afterAutospacing="1" w:line="240" w:lineRule="auto"/>
      <w:jc w:val="center"/>
      <w:textAlignment w:val="center"/>
    </w:pPr>
    <w:rPr>
      <w:rFonts w:ascii="微软雅黑" w:hAnsi="微软雅黑" w:eastAsia="微软雅黑" w:cs="宋体"/>
      <w:kern w:val="0"/>
      <w:sz w:val="18"/>
      <w:szCs w:val="18"/>
    </w:rPr>
  </w:style>
  <w:style w:type="paragraph" w:customStyle="1" w:styleId="813">
    <w:name w:val="xl195"/>
    <w:basedOn w:val="1"/>
    <w:uiPriority w:val="99"/>
    <w:pPr>
      <w:pBdr>
        <w:top w:val="single" w:color="auto" w:sz="4" w:space="0"/>
        <w:left w:val="single" w:color="auto" w:sz="4" w:space="0"/>
        <w:right w:val="single" w:color="auto" w:sz="4" w:space="0"/>
      </w:pBdr>
      <w:spacing w:before="100" w:beforeAutospacing="1" w:after="100" w:afterAutospacing="1" w:line="240" w:lineRule="auto"/>
      <w:jc w:val="center"/>
      <w:textAlignment w:val="center"/>
    </w:pPr>
    <w:rPr>
      <w:rFonts w:ascii="微软雅黑" w:hAnsi="微软雅黑" w:eastAsia="微软雅黑" w:cs="宋体"/>
      <w:kern w:val="0"/>
      <w:sz w:val="18"/>
      <w:szCs w:val="18"/>
    </w:rPr>
  </w:style>
  <w:style w:type="paragraph" w:customStyle="1" w:styleId="814">
    <w:name w:val="xl19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微软雅黑" w:hAnsi="微软雅黑" w:eastAsia="微软雅黑" w:cs="宋体"/>
      <w:kern w:val="0"/>
      <w:sz w:val="18"/>
      <w:szCs w:val="18"/>
    </w:rPr>
  </w:style>
  <w:style w:type="paragraph" w:customStyle="1" w:styleId="815">
    <w:name w:val="xl19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微软雅黑" w:hAnsi="微软雅黑" w:eastAsia="微软雅黑" w:cs="宋体"/>
      <w:kern w:val="0"/>
      <w:sz w:val="18"/>
      <w:szCs w:val="18"/>
    </w:rPr>
  </w:style>
  <w:style w:type="paragraph" w:customStyle="1" w:styleId="816">
    <w:name w:val="xl198"/>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微软雅黑" w:hAnsi="微软雅黑" w:eastAsia="微软雅黑" w:cs="宋体"/>
      <w:kern w:val="0"/>
      <w:sz w:val="18"/>
      <w:szCs w:val="18"/>
    </w:rPr>
  </w:style>
  <w:style w:type="paragraph" w:customStyle="1" w:styleId="817">
    <w:name w:val="xl199"/>
    <w:basedOn w:val="1"/>
    <w:uiPriority w:val="99"/>
    <w:pPr>
      <w:pBdr>
        <w:top w:val="single" w:color="auto" w:sz="4" w:space="0"/>
        <w:left w:val="single" w:color="auto" w:sz="4" w:space="0"/>
        <w:right w:val="single" w:color="auto" w:sz="4" w:space="0"/>
      </w:pBdr>
      <w:spacing w:before="100" w:beforeAutospacing="1" w:after="100" w:afterAutospacing="1" w:line="240" w:lineRule="auto"/>
      <w:jc w:val="center"/>
      <w:textAlignment w:val="center"/>
    </w:pPr>
    <w:rPr>
      <w:rFonts w:ascii="微软雅黑" w:hAnsi="微软雅黑" w:eastAsia="微软雅黑" w:cs="宋体"/>
      <w:kern w:val="0"/>
      <w:sz w:val="18"/>
      <w:szCs w:val="18"/>
    </w:rPr>
  </w:style>
  <w:style w:type="paragraph" w:customStyle="1" w:styleId="818">
    <w:name w:val="xl200"/>
    <w:basedOn w:val="1"/>
    <w:uiPriority w:val="99"/>
    <w:pPr>
      <w:pBdr>
        <w:left w:val="single" w:color="auto" w:sz="4" w:space="0"/>
        <w:right w:val="single" w:color="auto" w:sz="4" w:space="0"/>
      </w:pBdr>
      <w:spacing w:before="100" w:beforeAutospacing="1" w:after="100" w:afterAutospacing="1" w:line="240" w:lineRule="auto"/>
      <w:jc w:val="center"/>
      <w:textAlignment w:val="center"/>
    </w:pPr>
    <w:rPr>
      <w:rFonts w:ascii="微软雅黑" w:hAnsi="微软雅黑" w:eastAsia="微软雅黑" w:cs="宋体"/>
      <w:kern w:val="0"/>
      <w:sz w:val="18"/>
      <w:szCs w:val="18"/>
    </w:rPr>
  </w:style>
  <w:style w:type="paragraph" w:customStyle="1" w:styleId="819">
    <w:name w:val="xl201"/>
    <w:basedOn w:val="1"/>
    <w:uiPriority w:val="99"/>
    <w:pPr>
      <w:pBdr>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微软雅黑" w:hAnsi="微软雅黑" w:eastAsia="微软雅黑" w:cs="宋体"/>
      <w:kern w:val="0"/>
      <w:sz w:val="18"/>
      <w:szCs w:val="18"/>
    </w:rPr>
  </w:style>
  <w:style w:type="paragraph" w:customStyle="1" w:styleId="820">
    <w:name w:val="font8"/>
    <w:basedOn w:val="1"/>
    <w:uiPriority w:val="0"/>
    <w:pPr>
      <w:spacing w:before="100" w:beforeAutospacing="1" w:after="100" w:afterAutospacing="1" w:line="240" w:lineRule="auto"/>
      <w:jc w:val="left"/>
    </w:pPr>
    <w:rPr>
      <w:rFonts w:ascii="宋体" w:hAnsi="宋体" w:eastAsia="宋体" w:cs="宋体"/>
      <w:kern w:val="0"/>
      <w:sz w:val="18"/>
      <w:szCs w:val="18"/>
    </w:rPr>
  </w:style>
  <w:style w:type="paragraph" w:customStyle="1" w:styleId="821">
    <w:name w:val="xl20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微软雅黑" w:hAnsi="微软雅黑" w:eastAsia="微软雅黑" w:cs="宋体"/>
      <w:kern w:val="0"/>
      <w:sz w:val="18"/>
      <w:szCs w:val="18"/>
    </w:rPr>
  </w:style>
  <w:style w:type="paragraph" w:customStyle="1" w:styleId="822">
    <w:name w:val="xl20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微软雅黑" w:hAnsi="微软雅黑" w:eastAsia="微软雅黑" w:cs="宋体"/>
      <w:kern w:val="0"/>
      <w:sz w:val="18"/>
      <w:szCs w:val="18"/>
    </w:rPr>
  </w:style>
  <w:style w:type="paragraph" w:customStyle="1" w:styleId="823">
    <w:name w:val="xl20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微软雅黑" w:hAnsi="微软雅黑" w:eastAsia="微软雅黑" w:cs="宋体"/>
      <w:kern w:val="0"/>
      <w:sz w:val="18"/>
      <w:szCs w:val="18"/>
    </w:rPr>
  </w:style>
  <w:style w:type="paragraph" w:customStyle="1" w:styleId="824">
    <w:name w:val="xl20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textAlignment w:val="center"/>
    </w:pPr>
    <w:rPr>
      <w:rFonts w:ascii="微软雅黑" w:hAnsi="微软雅黑" w:eastAsia="微软雅黑" w:cs="宋体"/>
      <w:kern w:val="0"/>
      <w:sz w:val="18"/>
      <w:szCs w:val="18"/>
    </w:rPr>
  </w:style>
  <w:style w:type="paragraph" w:customStyle="1" w:styleId="825">
    <w:name w:val="xl20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textAlignment w:val="center"/>
    </w:pPr>
    <w:rPr>
      <w:rFonts w:ascii="Arial" w:hAnsi="Arial" w:eastAsia="宋体" w:cs="Arial"/>
      <w:kern w:val="0"/>
      <w:sz w:val="18"/>
      <w:szCs w:val="18"/>
    </w:rPr>
  </w:style>
  <w:style w:type="paragraph" w:customStyle="1" w:styleId="826">
    <w:name w:val="xl207"/>
    <w:basedOn w:val="1"/>
    <w:uiPriority w:val="99"/>
    <w:pPr>
      <w:spacing w:before="100" w:beforeAutospacing="1" w:after="100" w:afterAutospacing="1" w:line="240" w:lineRule="auto"/>
      <w:jc w:val="left"/>
    </w:pPr>
    <w:rPr>
      <w:rFonts w:ascii="微软雅黑" w:hAnsi="微软雅黑" w:eastAsia="微软雅黑" w:cs="宋体"/>
      <w:kern w:val="0"/>
      <w:sz w:val="18"/>
      <w:szCs w:val="18"/>
    </w:rPr>
  </w:style>
  <w:style w:type="paragraph" w:customStyle="1" w:styleId="827">
    <w:name w:val="xl208"/>
    <w:basedOn w:val="1"/>
    <w:uiPriority w:val="99"/>
    <w:pPr>
      <w:pBdr>
        <w:top w:val="single" w:color="auto" w:sz="4" w:space="0"/>
        <w:left w:val="single" w:color="auto" w:sz="4" w:space="0"/>
        <w:right w:val="single" w:color="auto" w:sz="4" w:space="0"/>
      </w:pBdr>
      <w:spacing w:before="100" w:beforeAutospacing="1" w:after="100" w:afterAutospacing="1" w:line="240" w:lineRule="auto"/>
      <w:jc w:val="center"/>
      <w:textAlignment w:val="center"/>
    </w:pPr>
    <w:rPr>
      <w:rFonts w:ascii="微软雅黑" w:hAnsi="微软雅黑" w:eastAsia="微软雅黑" w:cs="宋体"/>
      <w:kern w:val="0"/>
      <w:sz w:val="18"/>
      <w:szCs w:val="18"/>
    </w:rPr>
  </w:style>
  <w:style w:type="paragraph" w:customStyle="1" w:styleId="828">
    <w:name w:val="xl209"/>
    <w:basedOn w:val="1"/>
    <w:uiPriority w:val="99"/>
    <w:pPr>
      <w:pBdr>
        <w:left w:val="single" w:color="auto" w:sz="4" w:space="0"/>
        <w:right w:val="single" w:color="auto" w:sz="4" w:space="0"/>
      </w:pBdr>
      <w:spacing w:before="100" w:beforeAutospacing="1" w:after="100" w:afterAutospacing="1" w:line="240" w:lineRule="auto"/>
      <w:jc w:val="center"/>
      <w:textAlignment w:val="center"/>
    </w:pPr>
    <w:rPr>
      <w:rFonts w:ascii="微软雅黑" w:hAnsi="微软雅黑" w:eastAsia="微软雅黑" w:cs="宋体"/>
      <w:kern w:val="0"/>
      <w:sz w:val="18"/>
      <w:szCs w:val="18"/>
    </w:rPr>
  </w:style>
  <w:style w:type="paragraph" w:customStyle="1" w:styleId="829">
    <w:name w:val="图表"/>
    <w:basedOn w:val="1"/>
    <w:link w:val="830"/>
    <w:uiPriority w:val="0"/>
    <w:pPr>
      <w:widowControl w:val="0"/>
      <w:adjustRightInd w:val="0"/>
      <w:snapToGrid w:val="0"/>
      <w:spacing w:line="240" w:lineRule="auto"/>
      <w:jc w:val="center"/>
    </w:pPr>
    <w:rPr>
      <w:rFonts w:ascii="宋体" w:hAnsi="宋体" w:eastAsia="宋体"/>
      <w:sz w:val="21"/>
      <w:szCs w:val="20"/>
      <w:lang w:val="zh-CN"/>
    </w:rPr>
  </w:style>
  <w:style w:type="character" w:customStyle="1" w:styleId="830">
    <w:name w:val="图表 Char"/>
    <w:link w:val="829"/>
    <w:uiPriority w:val="0"/>
    <w:rPr>
      <w:rFonts w:ascii="宋体" w:hAnsi="宋体" w:eastAsia="宋体"/>
      <w:kern w:val="2"/>
      <w:sz w:val="21"/>
      <w:lang w:val="zh-CN" w:eastAsia="zh-CN"/>
    </w:rPr>
  </w:style>
  <w:style w:type="paragraph" w:customStyle="1" w:styleId="831">
    <w:name w:val="_"/>
    <w:basedOn w:val="1"/>
    <w:uiPriority w:val="99"/>
    <w:pPr>
      <w:widowControl w:val="0"/>
      <w:adjustRightInd w:val="0"/>
      <w:ind w:left="480"/>
      <w:textAlignment w:val="baseline"/>
    </w:pPr>
    <w:rPr>
      <w:rFonts w:eastAsia="宋体"/>
      <w:kern w:val="0"/>
      <w:szCs w:val="20"/>
    </w:rPr>
  </w:style>
  <w:style w:type="paragraph" w:customStyle="1" w:styleId="832">
    <w:name w:val="A题注[表格图片]"/>
    <w:basedOn w:val="22"/>
    <w:link w:val="833"/>
    <w:uiPriority w:val="0"/>
    <w:pPr>
      <w:widowControl w:val="0"/>
    </w:pPr>
    <w:rPr>
      <w:rFonts w:asciiTheme="majorHAnsi" w:hAnsiTheme="majorHAnsi" w:cstheme="majorBidi"/>
      <w:kern w:val="2"/>
      <w:lang w:val="en-US"/>
    </w:rPr>
  </w:style>
  <w:style w:type="character" w:customStyle="1" w:styleId="833">
    <w:name w:val="A题注[表格图片] Char"/>
    <w:link w:val="832"/>
    <w:uiPriority w:val="0"/>
    <w:rPr>
      <w:rFonts w:eastAsia="黑体" w:asciiTheme="majorHAnsi" w:hAnsiTheme="majorHAnsi" w:cstheme="majorBidi"/>
      <w:kern w:val="2"/>
    </w:rPr>
  </w:style>
  <w:style w:type="paragraph" w:customStyle="1" w:styleId="834">
    <w:name w:val="样式 标题 2 + (符号) 仿宋_GB2312 非加粗"/>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835">
    <w:name w:val="new标题2"/>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836">
    <w:name w:val="XXXX4"/>
    <w:basedOn w:val="6"/>
    <w:uiPriority w:val="99"/>
    <w:pPr>
      <w:widowControl w:val="0"/>
      <w:tabs>
        <w:tab w:val="left" w:pos="1364"/>
      </w:tabs>
      <w:spacing w:before="280" w:after="290" w:line="376" w:lineRule="auto"/>
      <w:ind w:left="284"/>
    </w:pPr>
    <w:rPr>
      <w:rFonts w:asciiTheme="majorHAnsi" w:hAnsiTheme="majorHAnsi" w:eastAsiaTheme="majorEastAsia" w:cstheme="majorBidi"/>
      <w:bCs/>
    </w:rPr>
  </w:style>
  <w:style w:type="paragraph" w:customStyle="1" w:styleId="837">
    <w:name w:val="样式 标题 5 + 首行缩进:  2 字符"/>
    <w:basedOn w:val="7"/>
    <w:uiPriority w:val="99"/>
    <w:pPr>
      <w:widowControl w:val="0"/>
      <w:spacing w:before="280" w:after="290" w:line="376" w:lineRule="auto"/>
      <w:ind w:left="2100" w:hanging="420"/>
    </w:pPr>
    <w:rPr>
      <w:rFonts w:asciiTheme="minorHAnsi" w:hAnsiTheme="minorHAnsi" w:eastAsiaTheme="minorEastAsia" w:cstheme="minorBidi"/>
    </w:rPr>
  </w:style>
  <w:style w:type="paragraph" w:customStyle="1" w:styleId="838">
    <w:name w:val="样式 标题 6 + 宋体"/>
    <w:basedOn w:val="8"/>
    <w:uiPriority w:val="99"/>
    <w:pPr>
      <w:widowControl w:val="0"/>
      <w:numPr>
        <w:ilvl w:val="0"/>
        <w:numId w:val="0"/>
      </w:numPr>
      <w:spacing w:before="240" w:after="64" w:line="320" w:lineRule="auto"/>
      <w:ind w:left="2520" w:hanging="420"/>
    </w:pPr>
    <w:rPr>
      <w:rFonts w:asciiTheme="majorHAnsi" w:hAnsiTheme="majorHAnsi" w:eastAsiaTheme="majorEastAsia" w:cstheme="majorBidi"/>
      <w:sz w:val="24"/>
    </w:rPr>
  </w:style>
  <w:style w:type="paragraph" w:customStyle="1" w:styleId="839">
    <w:name w:val="样式 标题 7heading 7PIM 7letter listLegal Level 1.1.1.标题 6（1）..."/>
    <w:basedOn w:val="9"/>
    <w:uiPriority w:val="99"/>
    <w:pPr>
      <w:widowControl w:val="0"/>
      <w:ind w:left="2940" w:hanging="420"/>
    </w:pPr>
    <w:rPr>
      <w:rFonts w:ascii="Arial" w:hAnsi="Arial" w:eastAsia="宋体" w:cstheme="minorBidi"/>
      <w:szCs w:val="24"/>
    </w:rPr>
  </w:style>
  <w:style w:type="paragraph" w:customStyle="1" w:styleId="840">
    <w:name w:val="吉奥正文"/>
    <w:basedOn w:val="1"/>
    <w:link w:val="841"/>
    <w:uiPriority w:val="0"/>
    <w:pPr>
      <w:widowControl w:val="0"/>
      <w:adjustRightInd w:val="0"/>
      <w:snapToGrid w:val="0"/>
      <w:spacing w:before="120"/>
      <w:textAlignment w:val="baseline"/>
    </w:pPr>
    <w:rPr>
      <w:sz w:val="28"/>
      <w:szCs w:val="20"/>
      <w:lang w:val="zh-CN"/>
    </w:rPr>
  </w:style>
  <w:style w:type="character" w:customStyle="1" w:styleId="841">
    <w:name w:val="吉奥正文 Char"/>
    <w:link w:val="840"/>
    <w:locked/>
    <w:uiPriority w:val="0"/>
    <w:rPr>
      <w:kern w:val="2"/>
      <w:sz w:val="28"/>
      <w:lang w:val="zh-CN" w:eastAsia="zh-CN"/>
    </w:rPr>
  </w:style>
  <w:style w:type="paragraph" w:customStyle="1" w:styleId="842">
    <w:name w:val="A仿宋四号"/>
    <w:basedOn w:val="1"/>
    <w:link w:val="843"/>
    <w:uiPriority w:val="0"/>
    <w:pPr>
      <w:widowControl w:val="0"/>
      <w:ind w:firstLine="560"/>
    </w:pPr>
    <w:rPr>
      <w:rFonts w:ascii="仿宋_GB2312" w:hAnsi="Calibri"/>
      <w:sz w:val="28"/>
      <w:szCs w:val="32"/>
      <w:lang w:val="zh-CN"/>
    </w:rPr>
  </w:style>
  <w:style w:type="character" w:customStyle="1" w:styleId="843">
    <w:name w:val="A仿宋四号 Char"/>
    <w:link w:val="842"/>
    <w:uiPriority w:val="0"/>
    <w:rPr>
      <w:rFonts w:ascii="仿宋_GB2312" w:hAnsi="Calibri"/>
      <w:kern w:val="2"/>
      <w:sz w:val="28"/>
      <w:szCs w:val="32"/>
      <w:lang w:val="zh-CN" w:eastAsia="zh-CN"/>
    </w:rPr>
  </w:style>
  <w:style w:type="character" w:customStyle="1" w:styleId="844">
    <w:name w:val="A正文四号 Char"/>
    <w:link w:val="845"/>
    <w:uiPriority w:val="0"/>
    <w:rPr>
      <w:sz w:val="28"/>
      <w:szCs w:val="24"/>
    </w:rPr>
  </w:style>
  <w:style w:type="paragraph" w:customStyle="1" w:styleId="845">
    <w:name w:val="A正文四号"/>
    <w:basedOn w:val="1"/>
    <w:link w:val="844"/>
    <w:uiPriority w:val="0"/>
    <w:pPr>
      <w:widowControl w:val="0"/>
    </w:pPr>
    <w:rPr>
      <w:kern w:val="0"/>
      <w:sz w:val="28"/>
      <w:szCs w:val="24"/>
    </w:rPr>
  </w:style>
  <w:style w:type="paragraph" w:customStyle="1" w:styleId="846">
    <w:name w:val="####"/>
    <w:basedOn w:val="1"/>
    <w:link w:val="847"/>
    <w:uiPriority w:val="0"/>
    <w:pPr>
      <w:widowControl w:val="0"/>
      <w:jc w:val="center"/>
    </w:pPr>
    <w:rPr>
      <w:rFonts w:ascii="Arial" w:hAnsi="Arial" w:eastAsia="宋体"/>
      <w:color w:val="000000"/>
      <w:szCs w:val="24"/>
      <w:lang w:val="zh-CN"/>
    </w:rPr>
  </w:style>
  <w:style w:type="character" w:customStyle="1" w:styleId="847">
    <w:name w:val="#### Char"/>
    <w:link w:val="846"/>
    <w:uiPriority w:val="0"/>
    <w:rPr>
      <w:rFonts w:ascii="Arial" w:hAnsi="Arial" w:eastAsia="宋体"/>
      <w:color w:val="000000"/>
      <w:kern w:val="2"/>
      <w:sz w:val="24"/>
      <w:szCs w:val="24"/>
      <w:lang w:val="zh-CN" w:eastAsia="zh-CN"/>
    </w:rPr>
  </w:style>
  <w:style w:type="paragraph" w:customStyle="1" w:styleId="848">
    <w:name w:val="文章正文"/>
    <w:basedOn w:val="1"/>
    <w:link w:val="849"/>
    <w:uiPriority w:val="0"/>
    <w:pPr>
      <w:widowControl w:val="0"/>
      <w:ind w:firstLine="420"/>
    </w:pPr>
    <w:rPr>
      <w:rFonts w:eastAsia="宋体"/>
      <w:szCs w:val="24"/>
      <w:lang w:val="zh-CN"/>
    </w:rPr>
  </w:style>
  <w:style w:type="character" w:customStyle="1" w:styleId="849">
    <w:name w:val="文章正文 Char"/>
    <w:link w:val="848"/>
    <w:uiPriority w:val="0"/>
    <w:rPr>
      <w:rFonts w:eastAsia="宋体"/>
      <w:kern w:val="2"/>
      <w:sz w:val="24"/>
      <w:szCs w:val="24"/>
      <w:lang w:val="zh-CN" w:eastAsia="zh-CN"/>
    </w:rPr>
  </w:style>
  <w:style w:type="paragraph" w:customStyle="1" w:styleId="850">
    <w:name w:val="A正文"/>
    <w:basedOn w:val="1"/>
    <w:uiPriority w:val="99"/>
    <w:pPr>
      <w:widowControl w:val="0"/>
      <w:spacing w:line="240" w:lineRule="auto"/>
      <w:jc w:val="left"/>
    </w:pPr>
    <w:rPr>
      <w:rFonts w:ascii="仿宋_GB2312" w:cs="宋体"/>
      <w:b/>
      <w:bCs/>
      <w:szCs w:val="20"/>
    </w:rPr>
  </w:style>
  <w:style w:type="paragraph" w:customStyle="1" w:styleId="851">
    <w:name w:val="表头说明"/>
    <w:basedOn w:val="1"/>
    <w:uiPriority w:val="99"/>
    <w:pPr>
      <w:widowControl w:val="0"/>
      <w:spacing w:before="120" w:after="120" w:line="240" w:lineRule="auto"/>
      <w:jc w:val="center"/>
    </w:pPr>
    <w:rPr>
      <w:rFonts w:eastAsia="黑体"/>
      <w:b/>
      <w:sz w:val="18"/>
      <w:szCs w:val="24"/>
    </w:rPr>
  </w:style>
  <w:style w:type="paragraph" w:customStyle="1" w:styleId="852">
    <w:name w:val="图片"/>
    <w:basedOn w:val="1"/>
    <w:uiPriority w:val="99"/>
    <w:pPr>
      <w:widowControl w:val="0"/>
      <w:spacing w:before="60" w:after="60" w:line="240" w:lineRule="auto"/>
      <w:jc w:val="center"/>
    </w:pPr>
    <w:rPr>
      <w:rFonts w:eastAsia="宋体"/>
      <w:sz w:val="18"/>
      <w:szCs w:val="18"/>
    </w:rPr>
  </w:style>
  <w:style w:type="paragraph" w:customStyle="1" w:styleId="853">
    <w:name w:val="表头文字"/>
    <w:basedOn w:val="1"/>
    <w:uiPriority w:val="99"/>
    <w:pPr>
      <w:widowControl w:val="0"/>
      <w:spacing w:beforeLines="50" w:afterLines="50" w:line="240" w:lineRule="auto"/>
      <w:jc w:val="center"/>
    </w:pPr>
    <w:rPr>
      <w:rFonts w:eastAsia="宋体"/>
      <w:b/>
      <w:sz w:val="18"/>
      <w:szCs w:val="18"/>
    </w:rPr>
  </w:style>
  <w:style w:type="character" w:customStyle="1" w:styleId="854">
    <w:name w:val="注释标题 字符"/>
    <w:basedOn w:val="117"/>
    <w:uiPriority w:val="99"/>
    <w:rPr>
      <w:kern w:val="2"/>
      <w:sz w:val="24"/>
      <w:szCs w:val="28"/>
    </w:rPr>
  </w:style>
  <w:style w:type="paragraph" w:customStyle="1" w:styleId="855">
    <w:name w:val="样式 标题 1 + 左侧:  0.51 厘米 悬挂缩进: 1.37 字符"/>
    <w:basedOn w:val="3"/>
    <w:uiPriority w:val="99"/>
    <w:pPr>
      <w:widowControl w:val="0"/>
      <w:spacing w:line="578" w:lineRule="auto"/>
      <w:ind w:left="284"/>
      <w:jc w:val="both"/>
    </w:pPr>
    <w:rPr>
      <w:rFonts w:asciiTheme="minorHAnsi" w:hAnsiTheme="minorHAnsi" w:eastAsiaTheme="minorEastAsia" w:cstheme="minorBidi"/>
      <w:bCs/>
      <w:sz w:val="44"/>
      <w:szCs w:val="44"/>
    </w:rPr>
  </w:style>
  <w:style w:type="character" w:customStyle="1" w:styleId="856">
    <w:name w:val="表格文字 Char"/>
    <w:uiPriority w:val="0"/>
    <w:rPr>
      <w:sz w:val="21"/>
      <w:szCs w:val="24"/>
    </w:rPr>
  </w:style>
  <w:style w:type="paragraph" w:customStyle="1" w:styleId="857">
    <w:name w:val="图片文字"/>
    <w:basedOn w:val="1"/>
    <w:link w:val="858"/>
    <w:uiPriority w:val="0"/>
    <w:pPr>
      <w:widowControl w:val="0"/>
      <w:spacing w:line="240" w:lineRule="auto"/>
      <w:jc w:val="center"/>
    </w:pPr>
    <w:rPr>
      <w:rFonts w:eastAsia="宋体"/>
      <w:kern w:val="0"/>
      <w:sz w:val="18"/>
      <w:szCs w:val="18"/>
      <w:lang w:val="zh-CN"/>
    </w:rPr>
  </w:style>
  <w:style w:type="character" w:customStyle="1" w:styleId="858">
    <w:name w:val="图片文字 Char"/>
    <w:link w:val="857"/>
    <w:uiPriority w:val="0"/>
    <w:rPr>
      <w:rFonts w:eastAsia="宋体"/>
      <w:sz w:val="18"/>
      <w:szCs w:val="18"/>
      <w:lang w:val="zh-CN" w:eastAsia="zh-CN"/>
    </w:rPr>
  </w:style>
  <w:style w:type="paragraph" w:customStyle="1" w:styleId="859">
    <w:name w:val="not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860">
    <w:name w:val="subpara"/>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861">
    <w:name w:val="菜单标题"/>
    <w:basedOn w:val="1"/>
    <w:link w:val="862"/>
    <w:uiPriority w:val="0"/>
    <w:pPr>
      <w:widowControl w:val="0"/>
      <w:spacing w:before="60" w:line="240" w:lineRule="auto"/>
      <w:ind w:firstLine="420"/>
      <w:jc w:val="left"/>
    </w:pPr>
    <w:rPr>
      <w:rFonts w:hAnsi="宋体" w:eastAsia="宋体"/>
      <w:b/>
      <w:bCs/>
      <w:kern w:val="0"/>
      <w:sz w:val="21"/>
      <w:szCs w:val="21"/>
      <w:lang w:val="zh-CN"/>
    </w:rPr>
  </w:style>
  <w:style w:type="character" w:customStyle="1" w:styleId="862">
    <w:name w:val="菜单标题 Char"/>
    <w:link w:val="861"/>
    <w:uiPriority w:val="0"/>
    <w:rPr>
      <w:rFonts w:hAnsi="宋体" w:eastAsia="宋体"/>
      <w:b/>
      <w:bCs/>
      <w:sz w:val="21"/>
      <w:szCs w:val="21"/>
      <w:lang w:val="zh-CN" w:eastAsia="zh-CN"/>
    </w:rPr>
  </w:style>
  <w:style w:type="paragraph" w:customStyle="1" w:styleId="863">
    <w:name w:val="tbl"/>
    <w:basedOn w:val="1"/>
    <w:uiPriority w:val="99"/>
    <w:pPr>
      <w:spacing w:before="144" w:after="144" w:line="240" w:lineRule="auto"/>
      <w:ind w:left="120" w:right="120"/>
      <w:jc w:val="left"/>
    </w:pPr>
    <w:rPr>
      <w:rFonts w:ascii="宋体" w:hAnsi="宋体" w:eastAsia="宋体" w:cs="宋体"/>
      <w:kern w:val="0"/>
      <w:szCs w:val="24"/>
    </w:rPr>
  </w:style>
  <w:style w:type="paragraph" w:customStyle="1" w:styleId="864">
    <w:name w:val="subsubpara"/>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865">
    <w:name w:val="!自定正文ALt+c"/>
    <w:basedOn w:val="1"/>
    <w:link w:val="866"/>
    <w:uiPriority w:val="0"/>
    <w:pPr>
      <w:widowControl w:val="0"/>
      <w:snapToGrid w:val="0"/>
      <w:spacing w:before="80" w:after="160" w:line="320" w:lineRule="atLeast"/>
      <w:textAlignment w:val="baseline"/>
    </w:pPr>
    <w:rPr>
      <w:rFonts w:eastAsia="宋体"/>
      <w:sz w:val="19"/>
      <w:szCs w:val="24"/>
      <w:lang w:val="zh-CN"/>
    </w:rPr>
  </w:style>
  <w:style w:type="character" w:customStyle="1" w:styleId="866">
    <w:name w:val="!自定正文ALt+c Char"/>
    <w:link w:val="865"/>
    <w:uiPriority w:val="0"/>
    <w:rPr>
      <w:rFonts w:eastAsia="宋体"/>
      <w:kern w:val="2"/>
      <w:sz w:val="19"/>
      <w:szCs w:val="24"/>
      <w:lang w:val="zh-CN" w:eastAsia="zh-CN"/>
    </w:rPr>
  </w:style>
  <w:style w:type="paragraph" w:customStyle="1" w:styleId="867">
    <w:name w:val="！自定义正文_xin"/>
    <w:basedOn w:val="1"/>
    <w:link w:val="868"/>
    <w:uiPriority w:val="0"/>
    <w:pPr>
      <w:spacing w:before="312" w:after="312" w:line="240" w:lineRule="auto"/>
      <w:ind w:firstLine="420"/>
      <w:jc w:val="left"/>
    </w:pPr>
    <w:rPr>
      <w:rFonts w:ascii="宋体" w:hAnsi="宋体" w:eastAsia="宋体"/>
      <w:bCs/>
      <w:color w:val="000000"/>
      <w:kern w:val="0"/>
      <w:sz w:val="21"/>
      <w:szCs w:val="20"/>
      <w:lang w:val="zh-CN"/>
    </w:rPr>
  </w:style>
  <w:style w:type="character" w:customStyle="1" w:styleId="868">
    <w:name w:val="！自定义正文_xin Char Char"/>
    <w:link w:val="867"/>
    <w:uiPriority w:val="0"/>
    <w:rPr>
      <w:rFonts w:ascii="宋体" w:hAnsi="宋体" w:eastAsia="宋体"/>
      <w:bCs/>
      <w:color w:val="000000"/>
      <w:sz w:val="21"/>
      <w:lang w:val="zh-CN" w:eastAsia="zh-CN"/>
    </w:rPr>
  </w:style>
  <w:style w:type="paragraph" w:customStyle="1" w:styleId="869">
    <w:name w:val="!项目符号2"/>
    <w:basedOn w:val="1"/>
    <w:uiPriority w:val="99"/>
    <w:pPr>
      <w:widowControl w:val="0"/>
      <w:tabs>
        <w:tab w:val="left" w:pos="1098"/>
      </w:tabs>
      <w:spacing w:line="240" w:lineRule="auto"/>
      <w:ind w:left="702" w:firstLine="115"/>
    </w:pPr>
    <w:rPr>
      <w:rFonts w:eastAsia="宋体"/>
      <w:sz w:val="21"/>
      <w:szCs w:val="24"/>
    </w:rPr>
  </w:style>
  <w:style w:type="paragraph" w:customStyle="1" w:styleId="870">
    <w:name w:val="aaaaa"/>
    <w:basedOn w:val="1"/>
    <w:uiPriority w:val="99"/>
    <w:pPr>
      <w:widowControl w:val="0"/>
      <w:spacing w:line="240" w:lineRule="auto"/>
      <w:ind w:firstLine="420"/>
    </w:pPr>
    <w:rPr>
      <w:rFonts w:ascii="楷体_GB2312" w:eastAsia="楷体_GB2312"/>
      <w:b/>
      <w:sz w:val="21"/>
      <w:szCs w:val="24"/>
    </w:rPr>
  </w:style>
  <w:style w:type="paragraph" w:customStyle="1" w:styleId="871">
    <w:name w:val="啊"/>
    <w:basedOn w:val="870"/>
    <w:uiPriority w:val="99"/>
    <w:rPr>
      <w:b w:val="0"/>
    </w:rPr>
  </w:style>
  <w:style w:type="character" w:customStyle="1" w:styleId="872">
    <w:name w:val="HTML 地址 字符"/>
    <w:basedOn w:val="117"/>
    <w:uiPriority w:val="99"/>
    <w:rPr>
      <w:i/>
      <w:iCs/>
      <w:kern w:val="2"/>
      <w:sz w:val="24"/>
      <w:szCs w:val="28"/>
    </w:rPr>
  </w:style>
  <w:style w:type="character" w:customStyle="1" w:styleId="873">
    <w:name w:val="电子邮件签名 字符"/>
    <w:basedOn w:val="117"/>
    <w:uiPriority w:val="99"/>
    <w:rPr>
      <w:kern w:val="2"/>
      <w:sz w:val="24"/>
      <w:szCs w:val="28"/>
    </w:rPr>
  </w:style>
  <w:style w:type="character" w:customStyle="1" w:styleId="874">
    <w:name w:val="副标题 字符"/>
    <w:basedOn w:val="117"/>
    <w:uiPriority w:val="11"/>
    <w:rPr>
      <w:rFonts w:asciiTheme="minorHAnsi" w:hAnsiTheme="minorHAnsi" w:eastAsiaTheme="minorEastAsia" w:cstheme="minorBidi"/>
      <w:b/>
      <w:bCs/>
      <w:kern w:val="28"/>
      <w:sz w:val="32"/>
      <w:szCs w:val="32"/>
    </w:rPr>
  </w:style>
  <w:style w:type="character" w:customStyle="1" w:styleId="875">
    <w:name w:val="宏文本 字符"/>
    <w:basedOn w:val="117"/>
    <w:uiPriority w:val="99"/>
    <w:rPr>
      <w:rFonts w:ascii="Courier New" w:hAnsi="Courier New" w:eastAsia="宋体" w:cs="Courier New"/>
      <w:kern w:val="2"/>
      <w:sz w:val="24"/>
      <w:szCs w:val="24"/>
    </w:rPr>
  </w:style>
  <w:style w:type="character" w:customStyle="1" w:styleId="876">
    <w:name w:val="结束语 字符"/>
    <w:basedOn w:val="117"/>
    <w:uiPriority w:val="99"/>
    <w:rPr>
      <w:kern w:val="2"/>
      <w:sz w:val="24"/>
      <w:szCs w:val="28"/>
    </w:rPr>
  </w:style>
  <w:style w:type="character" w:customStyle="1" w:styleId="877">
    <w:name w:val="签名 字符"/>
    <w:basedOn w:val="117"/>
    <w:uiPriority w:val="99"/>
    <w:rPr>
      <w:kern w:val="2"/>
      <w:sz w:val="24"/>
      <w:szCs w:val="28"/>
    </w:rPr>
  </w:style>
  <w:style w:type="character" w:customStyle="1" w:styleId="878">
    <w:name w:val="信息标题 字符"/>
    <w:basedOn w:val="117"/>
    <w:uiPriority w:val="99"/>
    <w:rPr>
      <w:rFonts w:asciiTheme="majorHAnsi" w:hAnsiTheme="majorHAnsi" w:eastAsiaTheme="majorEastAsia" w:cstheme="majorBidi"/>
      <w:kern w:val="2"/>
      <w:sz w:val="24"/>
      <w:szCs w:val="24"/>
      <w:shd w:val="pct20" w:color="auto" w:fill="auto"/>
    </w:rPr>
  </w:style>
  <w:style w:type="character" w:customStyle="1" w:styleId="879">
    <w:name w:val="正文首行缩进 2 字符"/>
    <w:basedOn w:val="156"/>
    <w:uiPriority w:val="99"/>
    <w:rPr>
      <w:rFonts w:asciiTheme="minorHAnsi" w:hAnsiTheme="minorHAnsi" w:eastAsiaTheme="minorEastAsia" w:cstheme="minorBidi"/>
      <w:kern w:val="2"/>
      <w:sz w:val="21"/>
      <w:szCs w:val="22"/>
    </w:rPr>
  </w:style>
  <w:style w:type="character" w:customStyle="1" w:styleId="880">
    <w:name w:val="正文文本缩进 Char1"/>
    <w:uiPriority w:val="0"/>
    <w:rPr>
      <w:rFonts w:ascii="Arial" w:hAnsi="Arial" w:eastAsia="宋体" w:cs="Times New Roman"/>
      <w:kern w:val="0"/>
      <w:sz w:val="22"/>
      <w:szCs w:val="20"/>
      <w:lang w:eastAsia="en-US"/>
    </w:rPr>
  </w:style>
  <w:style w:type="paragraph" w:customStyle="1" w:styleId="881">
    <w:name w:val="正文0缩进"/>
    <w:basedOn w:val="1"/>
    <w:link w:val="882"/>
    <w:uiPriority w:val="0"/>
    <w:pPr>
      <w:widowControl w:val="0"/>
    </w:pPr>
    <w:rPr>
      <w:rFonts w:ascii="宋体" w:hAnsi="宋体" w:eastAsia="宋体"/>
      <w:szCs w:val="24"/>
      <w:lang w:val="zh-CN"/>
    </w:rPr>
  </w:style>
  <w:style w:type="character" w:customStyle="1" w:styleId="882">
    <w:name w:val="正文0缩进 Char"/>
    <w:link w:val="881"/>
    <w:uiPriority w:val="0"/>
    <w:rPr>
      <w:rFonts w:ascii="宋体" w:hAnsi="宋体" w:eastAsia="宋体"/>
      <w:kern w:val="2"/>
      <w:sz w:val="24"/>
      <w:szCs w:val="24"/>
      <w:lang w:val="zh-CN" w:eastAsia="zh-CN"/>
    </w:rPr>
  </w:style>
  <w:style w:type="paragraph" w:customStyle="1" w:styleId="883">
    <w:name w:val="正文居中_加粗"/>
    <w:basedOn w:val="1"/>
    <w:uiPriority w:val="99"/>
    <w:pPr>
      <w:widowControl w:val="0"/>
      <w:jc w:val="center"/>
    </w:pPr>
    <w:rPr>
      <w:rFonts w:ascii="宋体" w:hAnsi="宋体" w:eastAsia="宋体"/>
      <w:b/>
      <w:szCs w:val="24"/>
    </w:rPr>
  </w:style>
  <w:style w:type="paragraph" w:customStyle="1" w:styleId="884">
    <w:name w:val="正文表标题"/>
    <w:next w:val="1"/>
    <w:uiPriority w:val="39"/>
    <w:pPr>
      <w:numPr>
        <w:ilvl w:val="0"/>
        <w:numId w:val="32"/>
      </w:numPr>
      <w:spacing w:line="360" w:lineRule="auto"/>
      <w:ind w:firstLine="200" w:firstLineChars="200"/>
      <w:jc w:val="center"/>
    </w:pPr>
    <w:rPr>
      <w:rFonts w:ascii="黑体" w:hAnsi="Times New Roman" w:eastAsia="黑体" w:cs="Times New Roman"/>
      <w:sz w:val="21"/>
      <w:lang w:val="en-US" w:eastAsia="zh-CN" w:bidi="ar-SA"/>
    </w:rPr>
  </w:style>
  <w:style w:type="character" w:customStyle="1" w:styleId="885">
    <w:name w:val="书籍标题1"/>
    <w:uiPriority w:val="33"/>
    <w:rPr>
      <w:b/>
      <w:bCs/>
      <w:smallCaps/>
      <w:spacing w:val="5"/>
    </w:rPr>
  </w:style>
  <w:style w:type="paragraph" w:customStyle="1" w:styleId="886">
    <w:name w:val="Char Char Char Char"/>
    <w:basedOn w:val="1"/>
    <w:uiPriority w:val="99"/>
    <w:pPr>
      <w:widowControl w:val="0"/>
      <w:tabs>
        <w:tab w:val="left" w:pos="425"/>
      </w:tabs>
      <w:spacing w:line="240" w:lineRule="auto"/>
      <w:ind w:left="425" w:hanging="425"/>
    </w:pPr>
    <w:rPr>
      <w:kern w:val="24"/>
      <w:szCs w:val="24"/>
    </w:rPr>
  </w:style>
  <w:style w:type="paragraph" w:customStyle="1" w:styleId="887">
    <w:name w:val="texte"/>
    <w:basedOn w:val="1"/>
    <w:uiPriority w:val="99"/>
    <w:pPr>
      <w:keepLines/>
      <w:tabs>
        <w:tab w:val="left" w:pos="0"/>
      </w:tabs>
      <w:overflowPunct w:val="0"/>
      <w:autoSpaceDE w:val="0"/>
      <w:autoSpaceDN w:val="0"/>
      <w:adjustRightInd w:val="0"/>
      <w:spacing w:before="120" w:line="440" w:lineRule="atLeast"/>
      <w:ind w:firstLine="540"/>
      <w:textAlignment w:val="baseline"/>
    </w:pPr>
    <w:rPr>
      <w:rFonts w:ascii="宋体" w:eastAsia="宋体"/>
      <w:kern w:val="0"/>
      <w:szCs w:val="20"/>
    </w:rPr>
  </w:style>
  <w:style w:type="paragraph" w:customStyle="1" w:styleId="888">
    <w:name w:val="王玲-正文"/>
    <w:basedOn w:val="1"/>
    <w:link w:val="889"/>
    <w:uiPriority w:val="0"/>
    <w:pPr>
      <w:widowControl w:val="0"/>
    </w:pPr>
    <w:rPr>
      <w:rFonts w:ascii="Tahoma" w:hAnsi="Tahoma" w:eastAsia="宋体"/>
      <w:szCs w:val="20"/>
      <w:lang w:val="zh-CN"/>
    </w:rPr>
  </w:style>
  <w:style w:type="character" w:customStyle="1" w:styleId="889">
    <w:name w:val="王玲-正文 Char"/>
    <w:link w:val="888"/>
    <w:uiPriority w:val="0"/>
    <w:rPr>
      <w:rFonts w:ascii="Tahoma" w:hAnsi="Tahoma" w:eastAsia="宋体"/>
      <w:kern w:val="2"/>
      <w:sz w:val="24"/>
      <w:lang w:val="zh-CN" w:eastAsia="zh-CN"/>
    </w:rPr>
  </w:style>
  <w:style w:type="paragraph" w:customStyle="1" w:styleId="890">
    <w:name w:val="王玲-图片"/>
    <w:basedOn w:val="1"/>
    <w:link w:val="891"/>
    <w:uiPriority w:val="0"/>
    <w:pPr>
      <w:widowControl w:val="0"/>
      <w:spacing w:line="240" w:lineRule="auto"/>
      <w:jc w:val="center"/>
    </w:pPr>
    <w:rPr>
      <w:rFonts w:ascii="Tahoma" w:hAnsi="Tahoma" w:eastAsia="宋体"/>
      <w:sz w:val="21"/>
      <w:szCs w:val="20"/>
      <w:lang w:val="zh-CN"/>
    </w:rPr>
  </w:style>
  <w:style w:type="character" w:customStyle="1" w:styleId="891">
    <w:name w:val="王玲-图片 Char"/>
    <w:link w:val="890"/>
    <w:uiPriority w:val="0"/>
    <w:rPr>
      <w:rFonts w:ascii="Tahoma" w:hAnsi="Tahoma" w:eastAsia="宋体"/>
      <w:kern w:val="2"/>
      <w:sz w:val="21"/>
      <w:lang w:val="zh-CN" w:eastAsia="zh-CN"/>
    </w:rPr>
  </w:style>
  <w:style w:type="paragraph" w:customStyle="1" w:styleId="892">
    <w:name w:val="样式 小四 行距: 1.5 倍行距"/>
    <w:basedOn w:val="1"/>
    <w:uiPriority w:val="39"/>
    <w:pPr>
      <w:widowControl w:val="0"/>
      <w:ind w:firstLine="480"/>
    </w:pPr>
    <w:rPr>
      <w:rFonts w:eastAsia="宋体" w:cs="宋体"/>
      <w:szCs w:val="20"/>
    </w:rPr>
  </w:style>
  <w:style w:type="paragraph" w:customStyle="1" w:styleId="893">
    <w:name w:val="哈哈正文"/>
    <w:basedOn w:val="1"/>
    <w:link w:val="894"/>
    <w:uiPriority w:val="0"/>
    <w:pPr>
      <w:widowControl w:val="0"/>
    </w:pPr>
    <w:rPr>
      <w:rFonts w:ascii="宋体" w:hAnsi="宋体" w:eastAsia="宋体"/>
      <w:szCs w:val="20"/>
      <w:lang w:val="zh-CN"/>
    </w:rPr>
  </w:style>
  <w:style w:type="character" w:customStyle="1" w:styleId="894">
    <w:name w:val="哈哈正文 Char"/>
    <w:link w:val="893"/>
    <w:uiPriority w:val="0"/>
    <w:rPr>
      <w:rFonts w:ascii="宋体" w:hAnsi="宋体" w:eastAsia="宋体"/>
      <w:kern w:val="2"/>
      <w:sz w:val="24"/>
      <w:lang w:val="zh-CN" w:eastAsia="zh-CN"/>
    </w:rPr>
  </w:style>
  <w:style w:type="character" w:customStyle="1" w:styleId="895">
    <w:name w:val="正文舒城 Char"/>
    <w:link w:val="896"/>
    <w:uiPriority w:val="0"/>
    <w:rPr>
      <w:rFonts w:ascii="宋体" w:hAnsi="宋体"/>
      <w:sz w:val="28"/>
      <w:szCs w:val="28"/>
    </w:rPr>
  </w:style>
  <w:style w:type="paragraph" w:customStyle="1" w:styleId="896">
    <w:name w:val="正文舒城"/>
    <w:basedOn w:val="1"/>
    <w:link w:val="895"/>
    <w:uiPriority w:val="0"/>
    <w:pPr>
      <w:widowControl w:val="0"/>
      <w:spacing w:line="240" w:lineRule="auto"/>
      <w:ind w:firstLine="566" w:firstLineChars="202"/>
    </w:pPr>
    <w:rPr>
      <w:rFonts w:ascii="宋体" w:hAnsi="宋体"/>
      <w:kern w:val="0"/>
      <w:sz w:val="28"/>
    </w:rPr>
  </w:style>
  <w:style w:type="character" w:customStyle="1" w:styleId="897">
    <w:name w:val="MM Topic 1 Char"/>
    <w:link w:val="898"/>
    <w:uiPriority w:val="99"/>
    <w:rPr>
      <w:rFonts w:eastAsia="黑体"/>
      <w:bCs/>
      <w:kern w:val="44"/>
      <w:sz w:val="44"/>
      <w:szCs w:val="44"/>
    </w:rPr>
  </w:style>
  <w:style w:type="paragraph" w:customStyle="1" w:styleId="898">
    <w:name w:val="MM Topic 1"/>
    <w:basedOn w:val="3"/>
    <w:link w:val="897"/>
    <w:uiPriority w:val="99"/>
    <w:pPr>
      <w:widowControl w:val="0"/>
      <w:spacing w:line="578" w:lineRule="auto"/>
      <w:ind w:left="284"/>
      <w:jc w:val="both"/>
    </w:pPr>
    <w:rPr>
      <w:rFonts w:ascii="Times New Roman"/>
      <w:bCs/>
      <w:sz w:val="44"/>
      <w:szCs w:val="44"/>
    </w:rPr>
  </w:style>
  <w:style w:type="character" w:customStyle="1" w:styleId="899">
    <w:name w:val="MM Topic 4 Char"/>
    <w:link w:val="900"/>
    <w:uiPriority w:val="99"/>
    <w:rPr>
      <w:rFonts w:eastAsia="黑体"/>
      <w:b/>
      <w:bCs/>
      <w:sz w:val="24"/>
      <w:szCs w:val="28"/>
    </w:rPr>
  </w:style>
  <w:style w:type="paragraph" w:customStyle="1" w:styleId="900">
    <w:name w:val="MM Topic 4"/>
    <w:basedOn w:val="6"/>
    <w:link w:val="899"/>
    <w:uiPriority w:val="99"/>
    <w:pPr>
      <w:widowControl w:val="0"/>
      <w:tabs>
        <w:tab w:val="left" w:pos="1364"/>
      </w:tabs>
      <w:spacing w:before="280" w:after="290" w:line="376" w:lineRule="auto"/>
      <w:ind w:left="284"/>
    </w:pPr>
    <w:rPr>
      <w:rFonts w:eastAsia="黑体"/>
      <w:bCs/>
      <w:kern w:val="0"/>
      <w:sz w:val="24"/>
    </w:rPr>
  </w:style>
  <w:style w:type="character" w:customStyle="1" w:styleId="901">
    <w:name w:val="王玲格式 Char"/>
    <w:link w:val="902"/>
    <w:uiPriority w:val="0"/>
    <w:rPr>
      <w:rFonts w:ascii="Tahoma" w:hAnsi="Tahoma"/>
      <w:sz w:val="24"/>
    </w:rPr>
  </w:style>
  <w:style w:type="paragraph" w:customStyle="1" w:styleId="902">
    <w:name w:val="王玲格式"/>
    <w:basedOn w:val="1"/>
    <w:link w:val="901"/>
    <w:uiPriority w:val="0"/>
    <w:pPr>
      <w:widowControl w:val="0"/>
    </w:pPr>
    <w:rPr>
      <w:rFonts w:ascii="Tahoma" w:hAnsi="Tahoma"/>
      <w:kern w:val="0"/>
      <w:szCs w:val="20"/>
    </w:rPr>
  </w:style>
  <w:style w:type="character" w:customStyle="1" w:styleId="903">
    <w:name w:val="t_tag"/>
    <w:uiPriority w:val="0"/>
  </w:style>
  <w:style w:type="character" w:customStyle="1" w:styleId="904">
    <w:name w:val="MM Topic 5 Char"/>
    <w:link w:val="905"/>
    <w:uiPriority w:val="99"/>
    <w:rPr>
      <w:b/>
      <w:bCs/>
      <w:sz w:val="28"/>
      <w:szCs w:val="28"/>
    </w:rPr>
  </w:style>
  <w:style w:type="paragraph" w:customStyle="1" w:styleId="905">
    <w:name w:val="MM Topic 5"/>
    <w:basedOn w:val="7"/>
    <w:link w:val="904"/>
    <w:uiPriority w:val="99"/>
    <w:pPr>
      <w:widowControl w:val="0"/>
      <w:spacing w:before="280" w:after="290" w:line="376" w:lineRule="auto"/>
      <w:ind w:left="2100" w:hanging="420"/>
    </w:pPr>
    <w:rPr>
      <w:kern w:val="0"/>
    </w:rPr>
  </w:style>
  <w:style w:type="character" w:customStyle="1" w:styleId="906">
    <w:name w:val="图文框 Char"/>
    <w:link w:val="907"/>
    <w:uiPriority w:val="0"/>
    <w:rPr>
      <w:sz w:val="24"/>
      <w:szCs w:val="24"/>
    </w:rPr>
  </w:style>
  <w:style w:type="paragraph" w:customStyle="1" w:styleId="907">
    <w:name w:val="图文框"/>
    <w:link w:val="906"/>
    <w:uiPriority w:val="0"/>
    <w:pPr>
      <w:spacing w:line="360" w:lineRule="auto"/>
      <w:ind w:firstLine="200" w:firstLineChars="200"/>
      <w:jc w:val="center"/>
    </w:pPr>
    <w:rPr>
      <w:rFonts w:ascii="Times New Roman" w:hAnsi="Times New Roman" w:eastAsia="仿宋_GB2312" w:cs="Times New Roman"/>
      <w:sz w:val="24"/>
      <w:szCs w:val="24"/>
      <w:lang w:val="en-US" w:eastAsia="zh-CN" w:bidi="ar-SA"/>
    </w:rPr>
  </w:style>
  <w:style w:type="character" w:customStyle="1" w:styleId="908">
    <w:name w:val="MM Topic 2 Char"/>
    <w:link w:val="909"/>
    <w:uiPriority w:val="99"/>
    <w:rPr>
      <w:rFonts w:ascii="Cambria" w:hAnsi="Cambria" w:eastAsia="楷体"/>
      <w:bCs/>
      <w:sz w:val="32"/>
      <w:szCs w:val="32"/>
    </w:rPr>
  </w:style>
  <w:style w:type="paragraph" w:customStyle="1" w:styleId="909">
    <w:name w:val="MM Topic 2"/>
    <w:basedOn w:val="4"/>
    <w:link w:val="908"/>
    <w:uiPriority w:val="99"/>
    <w:pPr>
      <w:widowControl w:val="0"/>
      <w:tabs>
        <w:tab w:val="left" w:pos="851"/>
      </w:tabs>
      <w:spacing w:before="260" w:after="260" w:line="416" w:lineRule="auto"/>
      <w:ind w:left="284"/>
    </w:pPr>
    <w:rPr>
      <w:rFonts w:ascii="Cambria" w:hAnsi="Cambria"/>
      <w:bCs/>
      <w:kern w:val="0"/>
      <w:szCs w:val="32"/>
    </w:rPr>
  </w:style>
  <w:style w:type="character" w:customStyle="1" w:styleId="910">
    <w:name w:val="winson正文 Char"/>
    <w:link w:val="911"/>
    <w:uiPriority w:val="0"/>
    <w:rPr>
      <w:rFonts w:ascii="宋体" w:hAnsi="Calibri"/>
      <w:spacing w:val="-2"/>
      <w:sz w:val="24"/>
      <w:szCs w:val="24"/>
      <w:lang w:bidi="en-US"/>
    </w:rPr>
  </w:style>
  <w:style w:type="paragraph" w:customStyle="1" w:styleId="911">
    <w:name w:val="winson正文"/>
    <w:basedOn w:val="1"/>
    <w:link w:val="910"/>
    <w:uiPriority w:val="0"/>
    <w:pPr>
      <w:spacing w:afterLines="50"/>
      <w:jc w:val="left"/>
    </w:pPr>
    <w:rPr>
      <w:rFonts w:ascii="宋体" w:hAnsi="Calibri"/>
      <w:spacing w:val="-2"/>
      <w:kern w:val="0"/>
      <w:szCs w:val="24"/>
      <w:lang w:bidi="en-US"/>
    </w:rPr>
  </w:style>
  <w:style w:type="character" w:customStyle="1" w:styleId="912">
    <w:name w:val="标书的正文 Char"/>
    <w:link w:val="913"/>
    <w:uiPriority w:val="0"/>
    <w:rPr>
      <w:rFonts w:ascii="宋体" w:hAnsi="宋体"/>
      <w:sz w:val="24"/>
    </w:rPr>
  </w:style>
  <w:style w:type="paragraph" w:customStyle="1" w:styleId="913">
    <w:name w:val="标书的正文"/>
    <w:basedOn w:val="1"/>
    <w:link w:val="912"/>
    <w:uiPriority w:val="0"/>
    <w:pPr>
      <w:widowControl w:val="0"/>
      <w:spacing w:line="312" w:lineRule="auto"/>
      <w:ind w:firstLine="480"/>
    </w:pPr>
    <w:rPr>
      <w:rFonts w:ascii="宋体" w:hAnsi="宋体"/>
      <w:kern w:val="0"/>
      <w:szCs w:val="20"/>
    </w:rPr>
  </w:style>
  <w:style w:type="character" w:customStyle="1" w:styleId="914">
    <w:name w:val="MM Title Char"/>
    <w:link w:val="915"/>
    <w:uiPriority w:val="0"/>
    <w:rPr>
      <w:rFonts w:ascii="Cambria" w:hAnsi="Cambria"/>
      <w:b/>
      <w:bCs/>
      <w:sz w:val="32"/>
      <w:szCs w:val="32"/>
    </w:rPr>
  </w:style>
  <w:style w:type="paragraph" w:customStyle="1" w:styleId="915">
    <w:name w:val="MM Title"/>
    <w:basedOn w:val="84"/>
    <w:link w:val="914"/>
    <w:uiPriority w:val="0"/>
    <w:pPr>
      <w:spacing w:line="360" w:lineRule="auto"/>
    </w:pPr>
    <w:rPr>
      <w:rFonts w:ascii="Cambria" w:hAnsi="Cambria" w:eastAsia="仿宋_GB2312" w:cs="Times New Roman"/>
    </w:rPr>
  </w:style>
  <w:style w:type="character" w:customStyle="1" w:styleId="916">
    <w:name w:val="MM Topic 3 Char"/>
    <w:link w:val="917"/>
    <w:uiPriority w:val="99"/>
    <w:rPr>
      <w:b/>
      <w:bCs/>
      <w:sz w:val="32"/>
      <w:szCs w:val="32"/>
    </w:rPr>
  </w:style>
  <w:style w:type="paragraph" w:customStyle="1" w:styleId="917">
    <w:name w:val="MM Topic 3"/>
    <w:basedOn w:val="5"/>
    <w:link w:val="916"/>
    <w:uiPriority w:val="99"/>
    <w:pPr>
      <w:widowControl w:val="0"/>
      <w:tabs>
        <w:tab w:val="left" w:pos="1364"/>
      </w:tabs>
      <w:spacing w:before="260" w:after="260" w:line="416" w:lineRule="auto"/>
      <w:ind w:left="284"/>
    </w:pPr>
    <w:rPr>
      <w:bCs/>
      <w:kern w:val="0"/>
      <w:szCs w:val="32"/>
    </w:rPr>
  </w:style>
  <w:style w:type="character" w:customStyle="1" w:styleId="918">
    <w:name w:val="正文样式文本 Char"/>
    <w:link w:val="919"/>
    <w:uiPriority w:val="0"/>
    <w:rPr>
      <w:rFonts w:ascii="Calibri" w:hAnsi="Calibri"/>
      <w:sz w:val="24"/>
      <w:szCs w:val="24"/>
    </w:rPr>
  </w:style>
  <w:style w:type="paragraph" w:customStyle="1" w:styleId="919">
    <w:name w:val="正文样式文本"/>
    <w:basedOn w:val="1"/>
    <w:link w:val="918"/>
    <w:uiPriority w:val="0"/>
    <w:pPr>
      <w:widowControl w:val="0"/>
      <w:spacing w:beforeLines="50" w:afterLines="50"/>
      <w:ind w:firstLine="480"/>
    </w:pPr>
    <w:rPr>
      <w:rFonts w:ascii="Calibri" w:hAnsi="Calibri"/>
      <w:kern w:val="0"/>
      <w:szCs w:val="24"/>
    </w:rPr>
  </w:style>
  <w:style w:type="paragraph" w:customStyle="1" w:styleId="920">
    <w:name w:val="正文_小四 行距: 1.5 倍行距"/>
    <w:basedOn w:val="1"/>
    <w:uiPriority w:val="39"/>
    <w:pPr>
      <w:widowControl w:val="0"/>
      <w:ind w:firstLine="480"/>
    </w:pPr>
    <w:rPr>
      <w:rFonts w:eastAsia="宋体" w:cs="宋体"/>
      <w:szCs w:val="20"/>
    </w:rPr>
  </w:style>
  <w:style w:type="paragraph" w:customStyle="1" w:styleId="921">
    <w:name w:val="哈哈表格"/>
    <w:basedOn w:val="1"/>
    <w:uiPriority w:val="39"/>
    <w:pPr>
      <w:widowControl w:val="0"/>
    </w:pPr>
    <w:rPr>
      <w:rFonts w:ascii="宋体" w:hAnsi="宋体" w:eastAsia="宋体" w:cs="宋体"/>
      <w:szCs w:val="20"/>
    </w:rPr>
  </w:style>
  <w:style w:type="paragraph" w:customStyle="1" w:styleId="922">
    <w:name w:val="S3"/>
    <w:basedOn w:val="923"/>
    <w:uiPriority w:val="99"/>
  </w:style>
  <w:style w:type="paragraph" w:customStyle="1" w:styleId="923">
    <w:name w:val="样式 样式 2节标题 + 楷体_GB2312 小三 加粗 自动设置 + 段前: 0.5 行 段后: 0.5 行"/>
    <w:basedOn w:val="1"/>
    <w:uiPriority w:val="99"/>
    <w:pPr>
      <w:widowControl w:val="0"/>
      <w:spacing w:beforeLines="100" w:afterLines="50"/>
      <w:ind w:left="567" w:hanging="567"/>
      <w:outlineLvl w:val="1"/>
    </w:pPr>
    <w:rPr>
      <w:rFonts w:ascii="楷体_GB2312" w:hAnsi="楷体_GB2312" w:eastAsia="楷体_GB2312" w:cs="宋体"/>
      <w:b/>
      <w:bCs/>
      <w:color w:val="000000"/>
      <w:kern w:val="44"/>
      <w:szCs w:val="20"/>
    </w:rPr>
  </w:style>
  <w:style w:type="paragraph" w:customStyle="1" w:styleId="924">
    <w:name w:val="图编号"/>
    <w:basedOn w:val="1"/>
    <w:uiPriority w:val="39"/>
    <w:pPr>
      <w:widowControl w:val="0"/>
      <w:tabs>
        <w:tab w:val="left" w:pos="1155"/>
      </w:tabs>
      <w:spacing w:line="350" w:lineRule="auto"/>
      <w:ind w:left="1155" w:hanging="475"/>
      <w:jc w:val="center"/>
    </w:pPr>
    <w:rPr>
      <w:rFonts w:ascii="宋体" w:hAnsi="Arial Unicode MS" w:eastAsia="宋体" w:cs="Courier New"/>
      <w:color w:val="000000"/>
      <w:kern w:val="0"/>
      <w:sz w:val="21"/>
      <w:szCs w:val="40"/>
      <w:lang w:val="zh-CN"/>
    </w:rPr>
  </w:style>
  <w:style w:type="paragraph" w:customStyle="1" w:styleId="925">
    <w:name w:val="列表2"/>
    <w:uiPriority w:val="99"/>
    <w:pPr>
      <w:tabs>
        <w:tab w:val="left" w:pos="420"/>
      </w:tabs>
      <w:spacing w:line="360" w:lineRule="auto"/>
      <w:ind w:left="420" w:firstLine="105" w:firstLineChars="200"/>
      <w:jc w:val="both"/>
    </w:pPr>
    <w:rPr>
      <w:rFonts w:ascii="Times New Roman" w:hAnsi="Times New Roman" w:eastAsia="宋体" w:cs="Times New Roman"/>
      <w:kern w:val="2"/>
      <w:sz w:val="24"/>
      <w:szCs w:val="24"/>
      <w:lang w:val="en-US" w:eastAsia="zh-CN" w:bidi="ar-SA"/>
    </w:rPr>
  </w:style>
  <w:style w:type="character" w:customStyle="1" w:styleId="926">
    <w:name w:val="正文文本缩进 2 Char1"/>
    <w:uiPriority w:val="0"/>
    <w:rPr>
      <w:kern w:val="2"/>
      <w:sz w:val="21"/>
      <w:szCs w:val="24"/>
    </w:rPr>
  </w:style>
  <w:style w:type="paragraph" w:customStyle="1" w:styleId="927">
    <w:name w:val="图标文字"/>
    <w:basedOn w:val="1"/>
    <w:uiPriority w:val="99"/>
    <w:pPr>
      <w:widowControl w:val="0"/>
      <w:spacing w:line="240" w:lineRule="auto"/>
      <w:jc w:val="center"/>
    </w:pPr>
    <w:rPr>
      <w:rFonts w:eastAsia="宋体"/>
      <w:sz w:val="21"/>
      <w:szCs w:val="24"/>
    </w:rPr>
  </w:style>
  <w:style w:type="paragraph" w:customStyle="1" w:styleId="928">
    <w:name w:val="方框标题"/>
    <w:basedOn w:val="1"/>
    <w:next w:val="1"/>
    <w:uiPriority w:val="39"/>
    <w:pPr>
      <w:widowControl w:val="0"/>
      <w:tabs>
        <w:tab w:val="left" w:pos="840"/>
      </w:tabs>
      <w:autoSpaceDE w:val="0"/>
      <w:autoSpaceDN w:val="0"/>
      <w:adjustRightInd w:val="0"/>
      <w:ind w:left="1320" w:hanging="795"/>
    </w:pPr>
    <w:rPr>
      <w:rFonts w:ascii="宋体" w:hAnsi="宋体" w:eastAsia="宋体"/>
      <w:kern w:val="0"/>
      <w:szCs w:val="24"/>
    </w:rPr>
  </w:style>
  <w:style w:type="paragraph" w:customStyle="1" w:styleId="929">
    <w:name w:val="插图"/>
    <w:basedOn w:val="1"/>
    <w:uiPriority w:val="99"/>
    <w:pPr>
      <w:widowControl w:val="0"/>
      <w:spacing w:line="312" w:lineRule="auto"/>
      <w:jc w:val="center"/>
    </w:pPr>
    <w:rPr>
      <w:rFonts w:eastAsia="宋体"/>
      <w:sz w:val="28"/>
      <w:lang w:val="zh-CN"/>
    </w:rPr>
  </w:style>
  <w:style w:type="character" w:customStyle="1" w:styleId="930">
    <w:name w:val="正文文本 Char1"/>
    <w:uiPriority w:val="0"/>
    <w:rPr>
      <w:kern w:val="2"/>
      <w:sz w:val="21"/>
      <w:szCs w:val="24"/>
    </w:rPr>
  </w:style>
  <w:style w:type="character" w:customStyle="1" w:styleId="931">
    <w:name w:val="正文首行缩进 Char1"/>
    <w:uiPriority w:val="0"/>
    <w:rPr>
      <w:kern w:val="2"/>
      <w:sz w:val="21"/>
      <w:szCs w:val="24"/>
    </w:rPr>
  </w:style>
  <w:style w:type="paragraph" w:customStyle="1" w:styleId="932">
    <w:name w:val="正文格式"/>
    <w:basedOn w:val="1"/>
    <w:link w:val="933"/>
    <w:uiPriority w:val="39"/>
    <w:pPr>
      <w:adjustRightInd w:val="0"/>
      <w:snapToGrid w:val="0"/>
      <w:spacing w:beforeLines="25"/>
      <w:ind w:firstLine="480"/>
      <w:jc w:val="left"/>
      <w:textAlignment w:val="baseline"/>
    </w:pPr>
    <w:rPr>
      <w:rFonts w:ascii="宋体" w:hAnsi="宋体" w:eastAsia="宋体"/>
      <w:bCs/>
      <w:color w:val="000000"/>
      <w:kern w:val="0"/>
      <w:szCs w:val="24"/>
      <w:lang w:val="zh-CN"/>
    </w:rPr>
  </w:style>
  <w:style w:type="character" w:customStyle="1" w:styleId="933">
    <w:name w:val="正文格式 Char1"/>
    <w:link w:val="932"/>
    <w:locked/>
    <w:uiPriority w:val="39"/>
    <w:rPr>
      <w:rFonts w:ascii="宋体" w:hAnsi="宋体" w:eastAsia="宋体"/>
      <w:bCs/>
      <w:color w:val="000000"/>
      <w:sz w:val="24"/>
      <w:szCs w:val="24"/>
      <w:lang w:val="zh-CN" w:eastAsia="zh-CN"/>
    </w:rPr>
  </w:style>
  <w:style w:type="paragraph" w:customStyle="1" w:styleId="934">
    <w:name w:val="哈哈图"/>
    <w:basedOn w:val="1"/>
    <w:uiPriority w:val="39"/>
    <w:pPr>
      <w:widowControl w:val="0"/>
      <w:jc w:val="center"/>
    </w:pPr>
    <w:rPr>
      <w:rFonts w:eastAsia="宋体"/>
      <w:szCs w:val="24"/>
    </w:rPr>
  </w:style>
  <w:style w:type="paragraph" w:customStyle="1" w:styleId="935">
    <w:name w:val="题注居中"/>
    <w:next w:val="1"/>
    <w:link w:val="936"/>
    <w:uiPriority w:val="39"/>
    <w:pPr>
      <w:spacing w:line="480" w:lineRule="auto"/>
      <w:ind w:firstLine="200" w:firstLineChars="200"/>
      <w:jc w:val="center"/>
    </w:pPr>
    <w:rPr>
      <w:rFonts w:ascii="Arial" w:hAnsi="Arial" w:eastAsia="黑体" w:cs="Times New Roman"/>
      <w:kern w:val="2"/>
      <w:sz w:val="21"/>
      <w:lang w:val="en-US" w:eastAsia="zh-CN" w:bidi="ar-SA"/>
    </w:rPr>
  </w:style>
  <w:style w:type="character" w:customStyle="1" w:styleId="936">
    <w:name w:val="题注居中 Char"/>
    <w:link w:val="935"/>
    <w:uiPriority w:val="39"/>
    <w:rPr>
      <w:rFonts w:ascii="Arial" w:hAnsi="Arial" w:eastAsia="黑体"/>
      <w:kern w:val="2"/>
      <w:sz w:val="21"/>
    </w:rPr>
  </w:style>
  <w:style w:type="paragraph" w:customStyle="1" w:styleId="937">
    <w:name w:val="样式 样式 首行缩进:  0.74 厘米 行距: 1.5 倍行距 + 段后: 0.5 行"/>
    <w:basedOn w:val="1"/>
    <w:uiPriority w:val="39"/>
    <w:pPr>
      <w:widowControl w:val="0"/>
      <w:ind w:firstLine="420"/>
    </w:pPr>
    <w:rPr>
      <w:rFonts w:eastAsia="宋体" w:cs="宋体"/>
      <w:sz w:val="21"/>
      <w:szCs w:val="20"/>
    </w:rPr>
  </w:style>
  <w:style w:type="paragraph" w:customStyle="1" w:styleId="938">
    <w:name w:val="Char1 Char Char Char"/>
    <w:basedOn w:val="1"/>
    <w:uiPriority w:val="99"/>
    <w:pPr>
      <w:widowControl w:val="0"/>
      <w:spacing w:line="240" w:lineRule="auto"/>
    </w:pPr>
    <w:rPr>
      <w:rFonts w:ascii="Tahoma" w:hAnsi="Tahoma" w:eastAsia="宋体"/>
      <w:szCs w:val="20"/>
    </w:rPr>
  </w:style>
  <w:style w:type="paragraph" w:customStyle="1" w:styleId="939">
    <w:name w:val="标题260424"/>
    <w:basedOn w:val="1"/>
    <w:link w:val="940"/>
    <w:qFormat/>
    <w:uiPriority w:val="0"/>
    <w:pPr>
      <w:widowControl w:val="0"/>
      <w:jc w:val="center"/>
    </w:pPr>
    <w:rPr>
      <w:rFonts w:ascii="宋体" w:eastAsia="FZXiaoBiaoSong-B05S"/>
      <w:sz w:val="44"/>
      <w:szCs w:val="24"/>
      <w:lang w:val="zh-CN"/>
    </w:rPr>
  </w:style>
  <w:style w:type="character" w:customStyle="1" w:styleId="940">
    <w:name w:val="标题260424 字符"/>
    <w:link w:val="939"/>
    <w:uiPriority w:val="0"/>
    <w:rPr>
      <w:rFonts w:ascii="宋体" w:eastAsia="FZXiaoBiaoSong-B05S"/>
      <w:kern w:val="2"/>
      <w:sz w:val="44"/>
      <w:szCs w:val="24"/>
      <w:lang w:val="zh-CN"/>
    </w:rPr>
  </w:style>
  <w:style w:type="paragraph" w:customStyle="1" w:styleId="941">
    <w:name w:val="正文段 Char"/>
    <w:basedOn w:val="1"/>
    <w:uiPriority w:val="99"/>
    <w:pPr>
      <w:widowControl w:val="0"/>
      <w:spacing w:line="312" w:lineRule="auto"/>
      <w:ind w:firstLine="560"/>
    </w:pPr>
    <w:rPr>
      <w:rFonts w:eastAsia="宋体"/>
      <w:sz w:val="28"/>
    </w:rPr>
  </w:style>
  <w:style w:type="paragraph" w:customStyle="1" w:styleId="942">
    <w:name w:val="图Sylvia"/>
    <w:basedOn w:val="1"/>
    <w:link w:val="943"/>
    <w:uiPriority w:val="0"/>
    <w:pPr>
      <w:widowControl w:val="0"/>
      <w:spacing w:line="240" w:lineRule="auto"/>
      <w:jc w:val="center"/>
    </w:pPr>
    <w:rPr>
      <w:rFonts w:eastAsia="宋体"/>
      <w:sz w:val="21"/>
      <w:szCs w:val="24"/>
      <w:lang w:val="zh-CN"/>
    </w:rPr>
  </w:style>
  <w:style w:type="character" w:customStyle="1" w:styleId="943">
    <w:name w:val="图Sylvia Char"/>
    <w:link w:val="942"/>
    <w:uiPriority w:val="0"/>
    <w:rPr>
      <w:rFonts w:eastAsia="宋体"/>
      <w:kern w:val="2"/>
      <w:sz w:val="21"/>
      <w:szCs w:val="24"/>
      <w:lang w:val="zh-CN" w:eastAsia="zh-CN"/>
    </w:rPr>
  </w:style>
  <w:style w:type="paragraph" w:customStyle="1" w:styleId="944">
    <w:name w:val="正Sylvia"/>
    <w:basedOn w:val="669"/>
    <w:link w:val="945"/>
    <w:uiPriority w:val="0"/>
    <w:pPr>
      <w:ind w:firstLine="480" w:firstLineChars="177"/>
    </w:pPr>
  </w:style>
  <w:style w:type="character" w:customStyle="1" w:styleId="945">
    <w:name w:val="正Sylvia Char"/>
    <w:link w:val="944"/>
    <w:uiPriority w:val="0"/>
    <w:rPr>
      <w:rFonts w:eastAsia="宋体"/>
      <w:kern w:val="2"/>
      <w:sz w:val="24"/>
      <w:szCs w:val="24"/>
      <w:lang w:val="zh-CN" w:eastAsia="zh-CN"/>
    </w:rPr>
  </w:style>
  <w:style w:type="paragraph" w:customStyle="1" w:styleId="946">
    <w:name w:val="表内文字居左"/>
    <w:uiPriority w:val="99"/>
    <w:pPr>
      <w:spacing w:line="360" w:lineRule="auto"/>
      <w:ind w:firstLine="200" w:firstLineChars="200"/>
      <w:jc w:val="right"/>
    </w:pPr>
    <w:rPr>
      <w:rFonts w:ascii="Times New Roman" w:hAnsi="Times New Roman" w:eastAsia="宋体" w:cs="Times New Roman"/>
      <w:kern w:val="2"/>
      <w:sz w:val="24"/>
      <w:szCs w:val="24"/>
      <w:lang w:val="en-US" w:eastAsia="zh-CN" w:bidi="ar-SA"/>
    </w:rPr>
  </w:style>
  <w:style w:type="paragraph" w:customStyle="1" w:styleId="947">
    <w:name w:val="Char Char1 Char"/>
    <w:basedOn w:val="1"/>
    <w:uiPriority w:val="99"/>
    <w:pPr>
      <w:widowControl w:val="0"/>
      <w:spacing w:line="240" w:lineRule="auto"/>
      <w:ind w:left="100" w:leftChars="100" w:right="100" w:rightChars="100"/>
    </w:pPr>
    <w:rPr>
      <w:rFonts w:eastAsia="宋体"/>
      <w:sz w:val="21"/>
      <w:szCs w:val="20"/>
    </w:rPr>
  </w:style>
  <w:style w:type="paragraph" w:customStyle="1" w:styleId="948">
    <w:name w:val="默认段落字体 Para Char Char Char Char"/>
    <w:basedOn w:val="1"/>
    <w:uiPriority w:val="99"/>
    <w:pPr>
      <w:widowControl w:val="0"/>
      <w:spacing w:line="240" w:lineRule="auto"/>
    </w:pPr>
    <w:rPr>
      <w:rFonts w:eastAsia="宋体"/>
      <w:sz w:val="21"/>
      <w:szCs w:val="24"/>
    </w:rPr>
  </w:style>
  <w:style w:type="paragraph" w:customStyle="1" w:styleId="949">
    <w:name w:val="Char4"/>
    <w:basedOn w:val="1"/>
    <w:uiPriority w:val="99"/>
    <w:pPr>
      <w:spacing w:after="160" w:line="240" w:lineRule="exact"/>
      <w:jc w:val="left"/>
    </w:pPr>
    <w:rPr>
      <w:rFonts w:ascii="Verdana" w:hAnsi="Verdana" w:eastAsia="宋体"/>
      <w:kern w:val="0"/>
      <w:sz w:val="20"/>
      <w:szCs w:val="20"/>
      <w:lang w:eastAsia="en-US"/>
    </w:rPr>
  </w:style>
  <w:style w:type="paragraph" w:customStyle="1" w:styleId="950">
    <w:name w:val="Char Char1 Char Char Char Char Char Char Char Char Char Char"/>
    <w:basedOn w:val="1"/>
    <w:uiPriority w:val="99"/>
    <w:pPr>
      <w:spacing w:after="160" w:line="240" w:lineRule="exact"/>
      <w:jc w:val="left"/>
    </w:pPr>
    <w:rPr>
      <w:rFonts w:ascii="Verdana" w:hAnsi="Verdana" w:eastAsia="宋体"/>
      <w:kern w:val="0"/>
      <w:sz w:val="20"/>
      <w:szCs w:val="20"/>
      <w:lang w:eastAsia="en-US"/>
    </w:rPr>
  </w:style>
  <w:style w:type="paragraph" w:customStyle="1" w:styleId="951">
    <w:name w:val="List Bullet 1"/>
    <w:basedOn w:val="24"/>
    <w:uiPriority w:val="99"/>
    <w:pPr>
      <w:widowControl w:val="0"/>
      <w:numPr>
        <w:ilvl w:val="0"/>
        <w:numId w:val="0"/>
      </w:numPr>
      <w:tabs>
        <w:tab w:val="left" w:pos="1637"/>
        <w:tab w:val="clear" w:pos="360"/>
      </w:tabs>
      <w:spacing w:before="60" w:line="240" w:lineRule="auto"/>
      <w:ind w:left="2359" w:hanging="1639"/>
      <w:contextualSpacing w:val="0"/>
      <w:jc w:val="left"/>
    </w:pPr>
    <w:rPr>
      <w:rFonts w:ascii="Arial" w:hAnsi="Arial" w:eastAsia="宋体"/>
      <w:kern w:val="0"/>
      <w:sz w:val="22"/>
      <w:szCs w:val="20"/>
      <w:lang w:val="en-AU" w:eastAsia="en-US"/>
    </w:rPr>
  </w:style>
  <w:style w:type="paragraph" w:customStyle="1" w:styleId="952">
    <w:name w:val="Char Char17 Char Char Char Char"/>
    <w:basedOn w:val="1"/>
    <w:uiPriority w:val="99"/>
    <w:pPr>
      <w:spacing w:after="160" w:line="240" w:lineRule="exact"/>
      <w:jc w:val="center"/>
    </w:pPr>
    <w:rPr>
      <w:rFonts w:ascii="黑体" w:hAnsi="Verdana" w:eastAsia="黑体"/>
      <w:kern w:val="0"/>
      <w:sz w:val="36"/>
      <w:szCs w:val="36"/>
    </w:rPr>
  </w:style>
  <w:style w:type="character" w:customStyle="1" w:styleId="953">
    <w:name w:val="px_10"/>
    <w:uiPriority w:val="0"/>
  </w:style>
  <w:style w:type="paragraph" w:customStyle="1" w:styleId="954">
    <w:name w:val="样式 标题 1 + 四号 居中 段前: 12 磅 段后: 12 磅 行距: 单倍行距"/>
    <w:basedOn w:val="3"/>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955">
    <w:name w:val="样式 样式 样式 样式 标题 2 + 宋体 五号 非加粗 黑色 + 段前: 6 磅 段后: 0 磅 行距: 单倍行距 + 段前:..."/>
    <w:basedOn w:val="1"/>
    <w:uiPriority w:val="99"/>
    <w:pPr>
      <w:keepNext/>
      <w:keepLines/>
      <w:widowControl w:val="0"/>
      <w:adjustRightInd w:val="0"/>
      <w:spacing w:before="240" w:line="240" w:lineRule="auto"/>
      <w:ind w:left="210" w:firstLine="510"/>
      <w:jc w:val="left"/>
      <w:textAlignment w:val="baseline"/>
      <w:outlineLvl w:val="1"/>
    </w:pPr>
    <w:rPr>
      <w:rFonts w:ascii="宋体" w:hAnsi="宋体" w:eastAsia="宋体" w:cs="宋体"/>
      <w:b/>
      <w:bCs/>
      <w:color w:val="000000"/>
      <w:kern w:val="0"/>
      <w:sz w:val="21"/>
      <w:szCs w:val="20"/>
    </w:rPr>
  </w:style>
  <w:style w:type="paragraph" w:customStyle="1" w:styleId="956">
    <w:name w:val="Char Char Char Char Char Char1 Char"/>
    <w:basedOn w:val="1"/>
    <w:uiPriority w:val="99"/>
    <w:pPr>
      <w:spacing w:after="160" w:line="240" w:lineRule="exact"/>
      <w:jc w:val="left"/>
    </w:pPr>
    <w:rPr>
      <w:rFonts w:ascii="Verdana" w:hAnsi="Verdana" w:cs="Verdana"/>
      <w:kern w:val="0"/>
      <w:sz w:val="30"/>
      <w:szCs w:val="30"/>
      <w:lang w:eastAsia="en-US"/>
    </w:rPr>
  </w:style>
  <w:style w:type="paragraph" w:customStyle="1" w:styleId="957">
    <w:name w:val="默认段落字体 Para Char"/>
    <w:basedOn w:val="1"/>
    <w:uiPriority w:val="99"/>
    <w:pPr>
      <w:widowControl w:val="0"/>
      <w:adjustRightInd w:val="0"/>
    </w:pPr>
    <w:rPr>
      <w:rFonts w:eastAsia="宋体"/>
      <w:kern w:val="0"/>
      <w:szCs w:val="20"/>
    </w:rPr>
  </w:style>
  <w:style w:type="paragraph" w:customStyle="1" w:styleId="958">
    <w:name w:val="默认段落字体 Para Char Char Char Char Char Char Char"/>
    <w:basedOn w:val="1"/>
    <w:uiPriority w:val="99"/>
    <w:pPr>
      <w:widowControl w:val="0"/>
      <w:spacing w:line="240" w:lineRule="auto"/>
    </w:pPr>
    <w:rPr>
      <w:rFonts w:ascii="Tahoma" w:hAnsi="Tahoma" w:eastAsia="宋体"/>
      <w:szCs w:val="20"/>
    </w:rPr>
  </w:style>
  <w:style w:type="paragraph" w:customStyle="1" w:styleId="959">
    <w:name w:val="标点正文"/>
    <w:basedOn w:val="1"/>
    <w:uiPriority w:val="99"/>
    <w:pPr>
      <w:widowControl w:val="0"/>
      <w:ind w:firstLine="288"/>
    </w:pPr>
    <w:rPr>
      <w:rFonts w:eastAsia="宋体"/>
    </w:rPr>
  </w:style>
  <w:style w:type="paragraph" w:customStyle="1" w:styleId="960">
    <w:name w:val="Item Step in Table"/>
    <w:uiPriority w:val="99"/>
    <w:pPr>
      <w:tabs>
        <w:tab w:val="left" w:pos="0"/>
      </w:tabs>
      <w:spacing w:before="40" w:after="40" w:line="360" w:lineRule="auto"/>
      <w:ind w:firstLine="737" w:firstLineChars="200"/>
      <w:jc w:val="both"/>
    </w:pPr>
    <w:rPr>
      <w:rFonts w:ascii="Arial" w:hAnsi="Arial" w:eastAsia="宋体" w:cs="Arial"/>
      <w:sz w:val="18"/>
      <w:szCs w:val="18"/>
      <w:lang w:val="en-US" w:eastAsia="zh-CN" w:bidi="ar-SA"/>
    </w:rPr>
  </w:style>
  <w:style w:type="character" w:customStyle="1" w:styleId="961">
    <w:name w:val="文档正文 Char1"/>
    <w:uiPriority w:val="0"/>
    <w:rPr>
      <w:rFonts w:ascii="宋体"/>
      <w:sz w:val="24"/>
      <w:szCs w:val="24"/>
    </w:rPr>
  </w:style>
  <w:style w:type="paragraph" w:customStyle="1" w:styleId="962">
    <w:name w:val="Char Char Char Char Char Char Char Char Char Char Char Char Char Char Char Char"/>
    <w:basedOn w:val="1"/>
    <w:uiPriority w:val="99"/>
    <w:pPr>
      <w:widowControl w:val="0"/>
      <w:tabs>
        <w:tab w:val="left" w:pos="360"/>
      </w:tabs>
      <w:spacing w:line="240" w:lineRule="auto"/>
    </w:pPr>
    <w:rPr>
      <w:rFonts w:eastAsia="宋体"/>
      <w:szCs w:val="24"/>
    </w:rPr>
  </w:style>
  <w:style w:type="paragraph" w:customStyle="1" w:styleId="963">
    <w:name w:val="样式 样式 样式 左侧:  2 字符1 + 首行缩进:  2 字符1 + 首行缩进:  2 字符"/>
    <w:basedOn w:val="1"/>
    <w:uiPriority w:val="99"/>
    <w:pPr>
      <w:adjustRightInd w:val="0"/>
      <w:spacing w:before="60" w:after="120" w:line="440" w:lineRule="atLeast"/>
      <w:ind w:firstLine="480"/>
      <w:textAlignment w:val="baseline"/>
    </w:pPr>
    <w:rPr>
      <w:rFonts w:eastAsia="宋体"/>
      <w:szCs w:val="20"/>
    </w:rPr>
  </w:style>
  <w:style w:type="paragraph" w:customStyle="1" w:styleId="964">
    <w:name w:val="Char Char Char Char Char Char Char"/>
    <w:basedOn w:val="1"/>
    <w:uiPriority w:val="99"/>
    <w:pPr>
      <w:widowControl w:val="0"/>
      <w:tabs>
        <w:tab w:val="left" w:pos="432"/>
      </w:tabs>
      <w:spacing w:line="240" w:lineRule="auto"/>
      <w:ind w:left="432" w:hanging="432"/>
    </w:pPr>
    <w:rPr>
      <w:rFonts w:ascii="Tahoma" w:hAnsi="Tahoma" w:eastAsia="宋体"/>
      <w:szCs w:val="20"/>
    </w:rPr>
  </w:style>
  <w:style w:type="character" w:customStyle="1" w:styleId="965">
    <w:name w:val="style51"/>
    <w:uiPriority w:val="0"/>
    <w:rPr>
      <w:color w:val="000066"/>
      <w:sz w:val="18"/>
      <w:szCs w:val="18"/>
    </w:rPr>
  </w:style>
  <w:style w:type="paragraph" w:customStyle="1" w:styleId="966">
    <w:name w:val="样式 样式1 + Times New Roman 10 磅 首行缩进:  2 字符 Char Char Char"/>
    <w:basedOn w:val="1"/>
    <w:uiPriority w:val="99"/>
    <w:pPr>
      <w:spacing w:line="240" w:lineRule="auto"/>
      <w:ind w:firstLine="560"/>
      <w:jc w:val="left"/>
    </w:pPr>
    <w:rPr>
      <w:rFonts w:ascii="Arial" w:hAnsi="Arial" w:cs="Arial"/>
      <w:kern w:val="0"/>
      <w:sz w:val="28"/>
      <w:szCs w:val="24"/>
      <w:lang w:eastAsia="en-US" w:bidi="en-US"/>
    </w:rPr>
  </w:style>
  <w:style w:type="paragraph" w:customStyle="1" w:styleId="967">
    <w:name w:val="二级项目符号"/>
    <w:basedOn w:val="1"/>
    <w:uiPriority w:val="99"/>
    <w:pPr>
      <w:tabs>
        <w:tab w:val="left" w:pos="964"/>
      </w:tabs>
      <w:ind w:left="964" w:hanging="482"/>
      <w:jc w:val="left"/>
    </w:pPr>
    <w:rPr>
      <w:rFonts w:ascii="Calibri" w:hAnsi="Calibri" w:eastAsia="宋体"/>
      <w:kern w:val="0"/>
      <w:szCs w:val="20"/>
      <w:lang w:eastAsia="en-US" w:bidi="en-US"/>
    </w:rPr>
  </w:style>
  <w:style w:type="paragraph" w:customStyle="1" w:styleId="968">
    <w:name w:val="正文文字（缩进2字）"/>
    <w:basedOn w:val="34"/>
    <w:uiPriority w:val="99"/>
    <w:pPr>
      <w:numPr>
        <w:ilvl w:val="0"/>
        <w:numId w:val="33"/>
      </w:numPr>
      <w:tabs>
        <w:tab w:val="left" w:pos="360"/>
        <w:tab w:val="clear" w:pos="630"/>
      </w:tabs>
      <w:spacing w:after="0"/>
      <w:ind w:left="0" w:firstLine="480"/>
      <w:jc w:val="left"/>
    </w:pPr>
    <w:rPr>
      <w:rFonts w:ascii="华文中宋" w:hAnsi="华文中宋" w:eastAsia="华文中宋"/>
      <w:color w:val="FF6600"/>
      <w:kern w:val="0"/>
      <w:szCs w:val="24"/>
      <w:lang w:eastAsia="en-US" w:bidi="en-US"/>
    </w:rPr>
  </w:style>
  <w:style w:type="paragraph" w:customStyle="1" w:styleId="969">
    <w:name w:val="正文表格"/>
    <w:basedOn w:val="1"/>
    <w:uiPriority w:val="99"/>
    <w:pPr>
      <w:spacing w:line="240" w:lineRule="auto"/>
      <w:ind w:left="10" w:leftChars="10" w:right="10" w:rightChars="10"/>
      <w:jc w:val="left"/>
    </w:pPr>
    <w:rPr>
      <w:rFonts w:ascii="Calibri" w:hAnsi="Calibri" w:eastAsia="宋体"/>
      <w:bCs/>
      <w:kern w:val="0"/>
      <w:szCs w:val="24"/>
      <w:lang w:eastAsia="en-US" w:bidi="en-US"/>
    </w:rPr>
  </w:style>
  <w:style w:type="character" w:customStyle="1" w:styleId="970">
    <w:name w:val="Char Char3"/>
    <w:uiPriority w:val="0"/>
    <w:rPr>
      <w:rFonts w:ascii="宋体" w:hAnsi="Courier New" w:eastAsia="宋体"/>
      <w:sz w:val="24"/>
      <w:lang w:val="en-US" w:eastAsia="en-US" w:bidi="en-US"/>
    </w:rPr>
  </w:style>
  <w:style w:type="paragraph" w:customStyle="1" w:styleId="971">
    <w:name w:val="Char Char1"/>
    <w:basedOn w:val="1"/>
    <w:uiPriority w:val="99"/>
    <w:pPr>
      <w:spacing w:after="160" w:line="240" w:lineRule="exact"/>
      <w:jc w:val="left"/>
    </w:pPr>
    <w:rPr>
      <w:rFonts w:ascii="宋体" w:hAnsi="宋体" w:eastAsia="黑体"/>
      <w:kern w:val="0"/>
      <w:szCs w:val="32"/>
      <w:lang w:eastAsia="en-US" w:bidi="en-US"/>
    </w:rPr>
  </w:style>
  <w:style w:type="paragraph" w:customStyle="1" w:styleId="972">
    <w:name w:val="样式 样式 标题 2 + (符号) 仿宋_GB2312 非加粗 + 首行缩进:  2 字符"/>
    <w:basedOn w:val="834"/>
    <w:uiPriority w:val="99"/>
    <w:pPr>
      <w:keepLines w:val="0"/>
      <w:widowControl/>
      <w:numPr>
        <w:numId w:val="0"/>
      </w:numPr>
      <w:tabs>
        <w:tab w:val="left" w:pos="720"/>
      </w:tabs>
      <w:spacing w:before="240" w:after="60" w:line="240" w:lineRule="auto"/>
      <w:ind w:left="720" w:firstLine="640" w:firstLineChars="200"/>
      <w:jc w:val="left"/>
    </w:pPr>
    <w:rPr>
      <w:rFonts w:ascii="Cambria" w:hAnsi="仿宋_GB2312" w:eastAsia="仿宋_GB2312" w:cs="Times New Roman"/>
      <w:b w:val="0"/>
      <w:bCs w:val="0"/>
      <w:kern w:val="0"/>
      <w:sz w:val="28"/>
      <w:szCs w:val="28"/>
      <w:lang w:eastAsia="en-US" w:bidi="en-US"/>
    </w:rPr>
  </w:style>
  <w:style w:type="paragraph" w:customStyle="1" w:styleId="973">
    <w:name w:val="new标题 3"/>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974">
    <w:name w:val="题注1"/>
    <w:basedOn w:val="1"/>
    <w:next w:val="1"/>
    <w:uiPriority w:val="99"/>
    <w:pPr>
      <w:spacing w:line="240" w:lineRule="auto"/>
      <w:jc w:val="center"/>
    </w:pPr>
    <w:rPr>
      <w:rFonts w:ascii="Arial" w:hAnsi="Arial" w:eastAsia="黑体" w:cs="宋体"/>
      <w:kern w:val="0"/>
      <w:szCs w:val="20"/>
      <w:lang w:eastAsia="en-US" w:bidi="en-US"/>
    </w:rPr>
  </w:style>
  <w:style w:type="paragraph" w:customStyle="1" w:styleId="975">
    <w:name w:val="1 Char Char Char Char"/>
    <w:basedOn w:val="1"/>
    <w:uiPriority w:val="99"/>
    <w:pPr>
      <w:spacing w:line="240" w:lineRule="auto"/>
      <w:jc w:val="left"/>
    </w:pPr>
    <w:rPr>
      <w:rFonts w:ascii="Tahoma" w:hAnsi="Tahoma" w:eastAsia="宋体"/>
      <w:kern w:val="0"/>
      <w:szCs w:val="20"/>
      <w:lang w:eastAsia="en-US" w:bidi="en-US"/>
    </w:rPr>
  </w:style>
  <w:style w:type="paragraph" w:customStyle="1" w:styleId="976">
    <w:name w:val="BIT正文"/>
    <w:basedOn w:val="1"/>
    <w:link w:val="977"/>
    <w:uiPriority w:val="0"/>
    <w:pPr>
      <w:spacing w:before="120" w:after="120" w:line="400" w:lineRule="exact"/>
      <w:jc w:val="left"/>
    </w:pPr>
    <w:rPr>
      <w:rFonts w:ascii="楷体_GB2312" w:hAnsi="宋体" w:eastAsia="宋体"/>
      <w:kern w:val="0"/>
      <w:szCs w:val="36"/>
      <w:lang w:val="zh-CN" w:eastAsia="en-US" w:bidi="en-US"/>
    </w:rPr>
  </w:style>
  <w:style w:type="character" w:customStyle="1" w:styleId="977">
    <w:name w:val="BIT正文 Char"/>
    <w:link w:val="976"/>
    <w:uiPriority w:val="0"/>
    <w:rPr>
      <w:rFonts w:ascii="楷体_GB2312" w:hAnsi="宋体" w:eastAsia="宋体"/>
      <w:sz w:val="24"/>
      <w:szCs w:val="36"/>
      <w:lang w:val="zh-CN" w:eastAsia="en-US" w:bidi="en-US"/>
    </w:rPr>
  </w:style>
  <w:style w:type="paragraph" w:customStyle="1" w:styleId="978">
    <w:name w:val="BIT表格"/>
    <w:basedOn w:val="976"/>
    <w:link w:val="979"/>
    <w:uiPriority w:val="0"/>
    <w:pPr>
      <w:ind w:firstLine="560"/>
    </w:pPr>
    <w:rPr>
      <w:sz w:val="21"/>
    </w:rPr>
  </w:style>
  <w:style w:type="character" w:customStyle="1" w:styleId="979">
    <w:name w:val="BIT表格 Char"/>
    <w:link w:val="978"/>
    <w:uiPriority w:val="0"/>
    <w:rPr>
      <w:rFonts w:ascii="楷体_GB2312" w:hAnsi="宋体" w:eastAsia="宋体"/>
      <w:sz w:val="21"/>
      <w:szCs w:val="36"/>
      <w:lang w:val="zh-CN" w:eastAsia="en-US" w:bidi="en-US"/>
    </w:rPr>
  </w:style>
  <w:style w:type="paragraph" w:customStyle="1" w:styleId="980">
    <w:name w:val="B标题3"/>
    <w:basedOn w:val="1"/>
    <w:uiPriority w:val="99"/>
    <w:pPr>
      <w:spacing w:before="120" w:after="240" w:line="400" w:lineRule="exact"/>
      <w:jc w:val="left"/>
      <w:outlineLvl w:val="2"/>
    </w:pPr>
    <w:rPr>
      <w:rFonts w:ascii="楷体_GB2312" w:hAnsi="宋体" w:eastAsia="黑体"/>
      <w:b/>
      <w:kern w:val="0"/>
      <w:szCs w:val="24"/>
      <w:lang w:eastAsia="en-US" w:bidi="en-US"/>
    </w:rPr>
  </w:style>
  <w:style w:type="paragraph" w:customStyle="1" w:styleId="981">
    <w:name w:val="纯文本1"/>
    <w:basedOn w:val="1"/>
    <w:next w:val="1"/>
    <w:uiPriority w:val="99"/>
    <w:pPr>
      <w:spacing w:line="240" w:lineRule="auto"/>
      <w:jc w:val="left"/>
    </w:pPr>
    <w:rPr>
      <w:rFonts w:ascii="宋体" w:hAnsi="Calibri" w:eastAsia="宋体"/>
      <w:color w:val="000000"/>
      <w:kern w:val="0"/>
      <w:szCs w:val="20"/>
      <w:lang w:eastAsia="en-US" w:bidi="en-US"/>
    </w:rPr>
  </w:style>
  <w:style w:type="paragraph" w:customStyle="1" w:styleId="982">
    <w:name w:val="Table Text"/>
    <w:basedOn w:val="1"/>
    <w:link w:val="983"/>
    <w:uiPriority w:val="0"/>
    <w:pPr>
      <w:spacing w:line="240" w:lineRule="auto"/>
      <w:jc w:val="left"/>
    </w:pPr>
    <w:rPr>
      <w:rFonts w:ascii="Calibri" w:hAnsi="Calibri" w:eastAsia="宋体"/>
      <w:kern w:val="0"/>
      <w:sz w:val="18"/>
      <w:szCs w:val="24"/>
      <w:lang w:val="zh-CN" w:eastAsia="en-US" w:bidi="en-US"/>
    </w:rPr>
  </w:style>
  <w:style w:type="character" w:customStyle="1" w:styleId="983">
    <w:name w:val="Table Text Char1"/>
    <w:link w:val="982"/>
    <w:locked/>
    <w:uiPriority w:val="0"/>
    <w:rPr>
      <w:rFonts w:ascii="Calibri" w:hAnsi="Calibri" w:eastAsia="宋体"/>
      <w:sz w:val="18"/>
      <w:szCs w:val="24"/>
      <w:lang w:val="zh-CN" w:eastAsia="en-US" w:bidi="en-US"/>
    </w:rPr>
  </w:style>
  <w:style w:type="character" w:customStyle="1" w:styleId="984">
    <w:name w:val="正文首行缩进（绿盟科技） Char"/>
    <w:link w:val="985"/>
    <w:uiPriority w:val="0"/>
    <w:rPr>
      <w:rFonts w:eastAsia="黑体"/>
      <w:szCs w:val="21"/>
      <w:lang w:eastAsia="en-US"/>
    </w:rPr>
  </w:style>
  <w:style w:type="paragraph" w:customStyle="1" w:styleId="985">
    <w:name w:val="正文首行缩进（绿盟科技）"/>
    <w:basedOn w:val="1"/>
    <w:link w:val="984"/>
    <w:uiPriority w:val="0"/>
    <w:pPr>
      <w:spacing w:after="50" w:line="300" w:lineRule="auto"/>
      <w:jc w:val="left"/>
    </w:pPr>
    <w:rPr>
      <w:rFonts w:eastAsia="黑体"/>
      <w:kern w:val="0"/>
      <w:sz w:val="20"/>
      <w:szCs w:val="21"/>
      <w:lang w:eastAsia="en-US"/>
    </w:rPr>
  </w:style>
  <w:style w:type="paragraph" w:customStyle="1" w:styleId="986">
    <w:name w:val="Char Char1 Char Char Char Char Char Char Char Char Char Char Char Char Char Char Char"/>
    <w:basedOn w:val="1"/>
    <w:uiPriority w:val="99"/>
    <w:pPr>
      <w:spacing w:after="160" w:line="240" w:lineRule="exact"/>
      <w:jc w:val="left"/>
    </w:pPr>
    <w:rPr>
      <w:rFonts w:ascii="Verdana" w:hAnsi="Verdana" w:eastAsia="宋体"/>
      <w:kern w:val="0"/>
      <w:sz w:val="20"/>
      <w:szCs w:val="20"/>
      <w:lang w:eastAsia="en-US" w:bidi="en-US"/>
    </w:rPr>
  </w:style>
  <w:style w:type="paragraph" w:customStyle="1" w:styleId="987">
    <w:name w:val="gb_master正文"/>
    <w:basedOn w:val="1"/>
    <w:uiPriority w:val="99"/>
    <w:pPr>
      <w:spacing w:line="240" w:lineRule="auto"/>
      <w:jc w:val="left"/>
    </w:pPr>
    <w:rPr>
      <w:rFonts w:ascii="Calibri" w:hAnsi="Calibri" w:eastAsia="宋体"/>
      <w:kern w:val="0"/>
      <w:szCs w:val="24"/>
      <w:lang w:eastAsia="en-US" w:bidi="en-US"/>
    </w:rPr>
  </w:style>
  <w:style w:type="paragraph" w:customStyle="1" w:styleId="988">
    <w:name w:val="Char Char1 Char Char Char Char Char Char Char Char"/>
    <w:basedOn w:val="1"/>
    <w:uiPriority w:val="99"/>
    <w:pPr>
      <w:spacing w:after="160" w:line="240" w:lineRule="exact"/>
      <w:jc w:val="left"/>
    </w:pPr>
    <w:rPr>
      <w:rFonts w:ascii="Verdana" w:hAnsi="Verdana" w:eastAsia="宋体"/>
      <w:kern w:val="0"/>
      <w:sz w:val="20"/>
      <w:szCs w:val="20"/>
      <w:lang w:eastAsia="en-US" w:bidi="en-US"/>
    </w:rPr>
  </w:style>
  <w:style w:type="paragraph" w:customStyle="1" w:styleId="989">
    <w:name w:val="样式 样式 首行缩进:  2.25 字符 + 首行缩进:  2.25 字符"/>
    <w:basedOn w:val="1"/>
    <w:link w:val="990"/>
    <w:uiPriority w:val="0"/>
    <w:pPr>
      <w:ind w:firstLine="540" w:firstLineChars="225"/>
      <w:jc w:val="left"/>
    </w:pPr>
    <w:rPr>
      <w:rFonts w:ascii="宋体" w:hAnsi="宋体" w:eastAsia="宋体" w:cs="宋体"/>
      <w:kern w:val="0"/>
      <w:szCs w:val="20"/>
      <w:lang w:val="zh-CN" w:eastAsia="en-US" w:bidi="en-US"/>
    </w:rPr>
  </w:style>
  <w:style w:type="character" w:customStyle="1" w:styleId="990">
    <w:name w:val="样式 样式 首行缩进:  2.25 字符 + 首行缩进:  2.25 字符 Char"/>
    <w:link w:val="989"/>
    <w:uiPriority w:val="0"/>
    <w:rPr>
      <w:rFonts w:ascii="宋体" w:hAnsi="宋体" w:eastAsia="宋体" w:cs="宋体"/>
      <w:sz w:val="24"/>
      <w:lang w:val="zh-CN" w:eastAsia="en-US" w:bidi="en-US"/>
    </w:rPr>
  </w:style>
  <w:style w:type="paragraph" w:customStyle="1" w:styleId="991">
    <w:name w:val="Table Text Char"/>
    <w:link w:val="992"/>
    <w:uiPriority w:val="0"/>
    <w:pPr>
      <w:snapToGrid w:val="0"/>
      <w:spacing w:before="80" w:after="80" w:line="276" w:lineRule="auto"/>
      <w:ind w:firstLine="200" w:firstLineChars="200"/>
      <w:jc w:val="both"/>
    </w:pPr>
    <w:rPr>
      <w:rFonts w:ascii="Arial" w:hAnsi="Arial" w:eastAsia="宋体" w:cs="Times New Roman"/>
      <w:kern w:val="2"/>
      <w:sz w:val="18"/>
      <w:szCs w:val="18"/>
      <w:lang w:val="en-US" w:eastAsia="zh-CN" w:bidi="ar-SA"/>
    </w:rPr>
  </w:style>
  <w:style w:type="character" w:customStyle="1" w:styleId="992">
    <w:name w:val="Table Text Char Char"/>
    <w:link w:val="991"/>
    <w:uiPriority w:val="0"/>
    <w:rPr>
      <w:rFonts w:ascii="Arial" w:hAnsi="Arial" w:eastAsia="宋体"/>
      <w:kern w:val="2"/>
      <w:sz w:val="18"/>
      <w:szCs w:val="18"/>
    </w:rPr>
  </w:style>
  <w:style w:type="paragraph" w:customStyle="1" w:styleId="993">
    <w:name w:val="Char Char Char1 Char Char Char Char"/>
    <w:basedOn w:val="1"/>
    <w:uiPriority w:val="99"/>
    <w:pPr>
      <w:spacing w:line="240" w:lineRule="auto"/>
      <w:jc w:val="left"/>
    </w:pPr>
    <w:rPr>
      <w:rFonts w:ascii="宋体" w:hAnsi="宋体" w:eastAsia="黑体"/>
      <w:kern w:val="0"/>
      <w:szCs w:val="32"/>
      <w:lang w:eastAsia="en-US" w:bidi="en-US"/>
    </w:rPr>
  </w:style>
  <w:style w:type="paragraph" w:customStyle="1" w:styleId="994">
    <w:name w:val="Char Char Char1 Char Char Char Char Char Char Char Char Char Char"/>
    <w:basedOn w:val="1"/>
    <w:uiPriority w:val="99"/>
    <w:pPr>
      <w:numPr>
        <w:ilvl w:val="0"/>
        <w:numId w:val="34"/>
      </w:numPr>
      <w:spacing w:after="160" w:line="240" w:lineRule="exact"/>
      <w:ind w:left="0" w:firstLine="0"/>
      <w:jc w:val="left"/>
    </w:pPr>
    <w:rPr>
      <w:rFonts w:ascii="宋体" w:hAnsi="宋体" w:eastAsia="黑体"/>
      <w:kern w:val="0"/>
      <w:szCs w:val="32"/>
      <w:lang w:eastAsia="en-US" w:bidi="en-US"/>
    </w:rPr>
  </w:style>
  <w:style w:type="paragraph" w:customStyle="1" w:styleId="995">
    <w:name w:val="小四宋体"/>
    <w:basedOn w:val="1"/>
    <w:uiPriority w:val="99"/>
    <w:pPr>
      <w:numPr>
        <w:ilvl w:val="1"/>
        <w:numId w:val="34"/>
      </w:numPr>
      <w:ind w:left="0" w:firstLine="0"/>
      <w:jc w:val="left"/>
    </w:pPr>
    <w:rPr>
      <w:rFonts w:ascii="Calibri" w:hAnsi="Calibri" w:eastAsia="宋体"/>
      <w:kern w:val="0"/>
      <w:szCs w:val="20"/>
      <w:lang w:eastAsia="en-US" w:bidi="en-US"/>
    </w:rPr>
  </w:style>
  <w:style w:type="paragraph" w:customStyle="1" w:styleId="996">
    <w:name w:val="样式 绿盟科技--正文 + 行距: 1.5 倍行距 首行缩进:  2 字符"/>
    <w:basedOn w:val="1"/>
    <w:uiPriority w:val="99"/>
    <w:pPr>
      <w:ind w:firstLine="420"/>
      <w:jc w:val="left"/>
    </w:pPr>
    <w:rPr>
      <w:rFonts w:ascii="Arial" w:hAnsi="Arial" w:eastAsia="宋体" w:cs="宋体"/>
      <w:kern w:val="0"/>
      <w:sz w:val="28"/>
      <w:szCs w:val="20"/>
      <w:lang w:eastAsia="en-US" w:bidi="en-US"/>
    </w:rPr>
  </w:style>
  <w:style w:type="character" w:customStyle="1" w:styleId="997">
    <w:name w:val="f91"/>
    <w:uiPriority w:val="0"/>
  </w:style>
  <w:style w:type="paragraph" w:customStyle="1" w:styleId="998">
    <w:name w:val="编号列表"/>
    <w:basedOn w:val="1"/>
    <w:uiPriority w:val="99"/>
    <w:pPr>
      <w:autoSpaceDE w:val="0"/>
      <w:autoSpaceDN w:val="0"/>
      <w:adjustRightInd w:val="0"/>
      <w:spacing w:line="240" w:lineRule="auto"/>
      <w:ind w:left="360" w:hanging="360"/>
      <w:jc w:val="left"/>
    </w:pPr>
    <w:rPr>
      <w:rFonts w:ascii="Calibri" w:hAnsi="Calibri" w:eastAsia="宋体"/>
      <w:kern w:val="0"/>
      <w:szCs w:val="20"/>
      <w:lang w:eastAsia="en-US" w:bidi="en-US"/>
    </w:rPr>
  </w:style>
  <w:style w:type="paragraph" w:customStyle="1" w:styleId="999">
    <w:name w:val="项目符号：一级"/>
    <w:basedOn w:val="932"/>
    <w:next w:val="932"/>
    <w:uiPriority w:val="39"/>
    <w:pPr>
      <w:spacing w:beforeLines="0"/>
      <w:ind w:firstLine="562"/>
    </w:pPr>
    <w:rPr>
      <w:rFonts w:cs="宋体"/>
      <w:b/>
      <w:bCs w:val="0"/>
      <w:color w:val="auto"/>
      <w:sz w:val="28"/>
      <w:szCs w:val="28"/>
      <w:lang w:eastAsia="en-US" w:bidi="en-US"/>
    </w:rPr>
  </w:style>
  <w:style w:type="paragraph" w:customStyle="1" w:styleId="1000">
    <w:name w:val="列表（编号一级）（绿盟科技）"/>
    <w:basedOn w:val="1"/>
    <w:uiPriority w:val="99"/>
    <w:pPr>
      <w:tabs>
        <w:tab w:val="left" w:pos="1545"/>
      </w:tabs>
      <w:spacing w:beforeLines="25" w:line="300" w:lineRule="auto"/>
      <w:ind w:left="1545" w:hanging="720"/>
      <w:jc w:val="left"/>
    </w:pPr>
    <w:rPr>
      <w:rFonts w:ascii="Arial" w:hAnsi="Arial" w:eastAsia="宋体"/>
      <w:kern w:val="0"/>
      <w:szCs w:val="21"/>
      <w:lang w:eastAsia="en-US" w:bidi="en-US"/>
    </w:rPr>
  </w:style>
  <w:style w:type="paragraph" w:customStyle="1" w:styleId="1001">
    <w:name w:val="列表（编号二级）（绿盟科技）"/>
    <w:basedOn w:val="1000"/>
    <w:uiPriority w:val="99"/>
    <w:pPr>
      <w:spacing w:beforeLines="0"/>
    </w:pPr>
  </w:style>
  <w:style w:type="paragraph" w:customStyle="1" w:styleId="1002">
    <w:name w:val="正文加粗"/>
    <w:basedOn w:val="1"/>
    <w:link w:val="1003"/>
    <w:uiPriority w:val="0"/>
    <w:pPr>
      <w:jc w:val="left"/>
    </w:pPr>
    <w:rPr>
      <w:rFonts w:ascii="Arial" w:hAnsi="Arial" w:eastAsia="宋体"/>
      <w:b/>
      <w:kern w:val="0"/>
      <w:szCs w:val="20"/>
      <w:lang w:val="zh-CN" w:eastAsia="en-US" w:bidi="en-US"/>
    </w:rPr>
  </w:style>
  <w:style w:type="character" w:customStyle="1" w:styleId="1003">
    <w:name w:val="正文加粗 Char"/>
    <w:link w:val="1002"/>
    <w:uiPriority w:val="0"/>
    <w:rPr>
      <w:rFonts w:ascii="Arial" w:hAnsi="Arial" w:eastAsia="宋体"/>
      <w:b/>
      <w:sz w:val="24"/>
      <w:lang w:val="zh-CN" w:eastAsia="en-US" w:bidi="en-US"/>
    </w:rPr>
  </w:style>
  <w:style w:type="paragraph" w:styleId="1004">
    <w:name w:val="Quote"/>
    <w:basedOn w:val="1"/>
    <w:next w:val="1"/>
    <w:link w:val="1005"/>
    <w:uiPriority w:val="0"/>
    <w:pPr>
      <w:spacing w:line="240" w:lineRule="auto"/>
      <w:jc w:val="left"/>
    </w:pPr>
    <w:rPr>
      <w:rFonts w:ascii="Calibri" w:hAnsi="Calibri" w:eastAsia="宋体"/>
      <w:i/>
      <w:kern w:val="0"/>
      <w:szCs w:val="24"/>
      <w:lang w:val="zh-CN" w:eastAsia="en-US" w:bidi="en-US"/>
    </w:rPr>
  </w:style>
  <w:style w:type="character" w:customStyle="1" w:styleId="1005">
    <w:name w:val="引用 字符1"/>
    <w:basedOn w:val="117"/>
    <w:link w:val="1004"/>
    <w:uiPriority w:val="0"/>
    <w:rPr>
      <w:rFonts w:ascii="Calibri" w:hAnsi="Calibri" w:eastAsia="宋体"/>
      <w:i/>
      <w:sz w:val="24"/>
      <w:szCs w:val="24"/>
      <w:lang w:val="zh-CN" w:eastAsia="en-US" w:bidi="en-US"/>
    </w:rPr>
  </w:style>
  <w:style w:type="character" w:customStyle="1" w:styleId="1006">
    <w:name w:val="引用 字符"/>
    <w:basedOn w:val="117"/>
    <w:uiPriority w:val="29"/>
    <w:rPr>
      <w:i/>
      <w:iCs/>
      <w:color w:val="404040" w:themeColor="text1" w:themeTint="BF"/>
      <w:kern w:val="2"/>
      <w:sz w:val="24"/>
      <w:szCs w:val="28"/>
      <w14:textFill>
        <w14:solidFill>
          <w14:schemeClr w14:val="tx1">
            <w14:lumMod w14:val="75000"/>
            <w14:lumOff w14:val="25000"/>
          </w14:schemeClr>
        </w14:solidFill>
      </w14:textFill>
    </w:rPr>
  </w:style>
  <w:style w:type="paragraph" w:styleId="1007">
    <w:name w:val="Intense Quote"/>
    <w:basedOn w:val="1"/>
    <w:next w:val="1"/>
    <w:link w:val="1008"/>
    <w:uiPriority w:val="0"/>
    <w:pPr>
      <w:spacing w:line="240" w:lineRule="auto"/>
      <w:ind w:left="720" w:right="720"/>
      <w:jc w:val="left"/>
    </w:pPr>
    <w:rPr>
      <w:rFonts w:ascii="Calibri" w:hAnsi="Calibri" w:eastAsia="宋体"/>
      <w:b/>
      <w:i/>
      <w:kern w:val="0"/>
      <w:szCs w:val="22"/>
      <w:lang w:val="zh-CN" w:eastAsia="en-US" w:bidi="en-US"/>
    </w:rPr>
  </w:style>
  <w:style w:type="character" w:customStyle="1" w:styleId="1008">
    <w:name w:val="明显引用 字符1"/>
    <w:basedOn w:val="117"/>
    <w:link w:val="1007"/>
    <w:uiPriority w:val="0"/>
    <w:rPr>
      <w:rFonts w:ascii="Calibri" w:hAnsi="Calibri" w:eastAsia="宋体"/>
      <w:b/>
      <w:i/>
      <w:sz w:val="24"/>
      <w:szCs w:val="22"/>
      <w:lang w:val="zh-CN" w:eastAsia="en-US" w:bidi="en-US"/>
    </w:rPr>
  </w:style>
  <w:style w:type="character" w:customStyle="1" w:styleId="1009">
    <w:name w:val="明显引用 字符"/>
    <w:basedOn w:val="117"/>
    <w:uiPriority w:val="30"/>
    <w:rPr>
      <w:i/>
      <w:iCs/>
      <w:color w:val="5B9BD5" w:themeColor="accent1"/>
      <w:kern w:val="2"/>
      <w:sz w:val="24"/>
      <w:szCs w:val="28"/>
      <w14:textFill>
        <w14:solidFill>
          <w14:schemeClr w14:val="accent1"/>
        </w14:solidFill>
      </w14:textFill>
    </w:rPr>
  </w:style>
  <w:style w:type="character" w:customStyle="1" w:styleId="1010">
    <w:name w:val="不明显强调1"/>
    <w:uiPriority w:val="19"/>
    <w:rPr>
      <w:i/>
      <w:color w:val="5A5A5A"/>
    </w:rPr>
  </w:style>
  <w:style w:type="character" w:customStyle="1" w:styleId="1011">
    <w:name w:val="明显强调1"/>
    <w:uiPriority w:val="21"/>
    <w:rPr>
      <w:b/>
      <w:i/>
      <w:sz w:val="24"/>
      <w:szCs w:val="24"/>
      <w:u w:val="single"/>
    </w:rPr>
  </w:style>
  <w:style w:type="character" w:customStyle="1" w:styleId="1012">
    <w:name w:val="不明显参考1"/>
    <w:uiPriority w:val="31"/>
    <w:rPr>
      <w:sz w:val="24"/>
      <w:szCs w:val="24"/>
      <w:u w:val="single"/>
    </w:rPr>
  </w:style>
  <w:style w:type="character" w:customStyle="1" w:styleId="1013">
    <w:name w:val="明显参考1"/>
    <w:uiPriority w:val="32"/>
    <w:rPr>
      <w:b/>
      <w:sz w:val="24"/>
      <w:u w:val="single"/>
    </w:rPr>
  </w:style>
  <w:style w:type="paragraph" w:customStyle="1" w:styleId="1014">
    <w:name w:val="大纲正文"/>
    <w:basedOn w:val="1"/>
    <w:uiPriority w:val="99"/>
    <w:pPr>
      <w:widowControl w:val="0"/>
      <w:ind w:firstLine="480"/>
    </w:pPr>
    <w:rPr>
      <w:rFonts w:eastAsia="宋体" w:cs="宋体"/>
      <w:szCs w:val="20"/>
    </w:rPr>
  </w:style>
  <w:style w:type="character" w:customStyle="1" w:styleId="1015">
    <w:name w:val="search_content1"/>
    <w:uiPriority w:val="0"/>
    <w:rPr>
      <w:sz w:val="20"/>
      <w:szCs w:val="20"/>
    </w:rPr>
  </w:style>
  <w:style w:type="paragraph" w:customStyle="1" w:styleId="1016">
    <w:name w:val="表格标题头"/>
    <w:uiPriority w:val="99"/>
    <w:pPr>
      <w:widowControl w:val="0"/>
      <w:spacing w:line="360" w:lineRule="auto"/>
      <w:ind w:firstLine="200" w:firstLineChars="200"/>
      <w:jc w:val="center"/>
    </w:pPr>
    <w:rPr>
      <w:rFonts w:ascii="Times New Roman" w:hAnsi="Times New Roman" w:eastAsia="宋体" w:cs="Times New Roman"/>
      <w:b/>
      <w:kern w:val="2"/>
      <w:sz w:val="18"/>
      <w:szCs w:val="24"/>
      <w:lang w:val="en-US" w:eastAsia="zh-CN" w:bidi="ar-SA"/>
    </w:rPr>
  </w:style>
  <w:style w:type="paragraph" w:customStyle="1" w:styleId="1017">
    <w:name w:val="Char Char17 Char Char Char Char1"/>
    <w:basedOn w:val="1"/>
    <w:uiPriority w:val="99"/>
    <w:pPr>
      <w:spacing w:after="160" w:line="240" w:lineRule="exact"/>
      <w:jc w:val="center"/>
    </w:pPr>
    <w:rPr>
      <w:rFonts w:ascii="黑体" w:hAnsi="Verdana" w:eastAsia="黑体"/>
      <w:kern w:val="0"/>
      <w:sz w:val="36"/>
      <w:szCs w:val="36"/>
    </w:rPr>
  </w:style>
  <w:style w:type="paragraph" w:customStyle="1" w:styleId="1018">
    <w:name w:val="DS"/>
    <w:basedOn w:val="55"/>
    <w:uiPriority w:val="99"/>
    <w:pPr>
      <w:widowControl w:val="0"/>
    </w:pPr>
    <w:rPr>
      <w:rFonts w:asciiTheme="minorHAnsi" w:hAnsiTheme="minorHAnsi" w:eastAsiaTheme="minorEastAsia" w:cstheme="minorBidi"/>
    </w:rPr>
  </w:style>
  <w:style w:type="paragraph" w:customStyle="1" w:styleId="1019">
    <w:name w:val="正文文字"/>
    <w:basedOn w:val="1"/>
    <w:uiPriority w:val="99"/>
    <w:pPr>
      <w:spacing w:before="100" w:beforeAutospacing="1" w:after="100" w:afterAutospacing="1"/>
      <w:jc w:val="left"/>
    </w:pPr>
    <w:rPr>
      <w:rFonts w:ascii="宋体" w:hAnsi="宋体" w:eastAsia="宋体" w:cs="宋体"/>
      <w:kern w:val="0"/>
      <w:szCs w:val="24"/>
    </w:rPr>
  </w:style>
  <w:style w:type="paragraph" w:customStyle="1" w:styleId="1020">
    <w:name w:val="封面标准文稿编辑信息"/>
    <w:uiPriority w:val="39"/>
    <w:pPr>
      <w:spacing w:before="180" w:line="180" w:lineRule="exact"/>
      <w:ind w:firstLine="200" w:firstLineChars="200"/>
      <w:jc w:val="center"/>
    </w:pPr>
    <w:rPr>
      <w:rFonts w:ascii="宋体" w:hAnsi="Times New Roman" w:eastAsia="宋体" w:cs="Times New Roman"/>
      <w:sz w:val="21"/>
      <w:lang w:val="en-US" w:eastAsia="zh-CN" w:bidi="ar-SA"/>
    </w:rPr>
  </w:style>
  <w:style w:type="paragraph" w:customStyle="1" w:styleId="1021">
    <w:name w:val="正文 居中"/>
    <w:basedOn w:val="1"/>
    <w:link w:val="1022"/>
    <w:uiPriority w:val="0"/>
    <w:pPr>
      <w:widowControl w:val="0"/>
      <w:jc w:val="center"/>
    </w:pPr>
    <w:rPr>
      <w:rFonts w:eastAsia="宋体"/>
      <w:szCs w:val="20"/>
      <w:lang w:val="zh-CN"/>
    </w:rPr>
  </w:style>
  <w:style w:type="character" w:customStyle="1" w:styleId="1022">
    <w:name w:val="正文 居中 Char"/>
    <w:link w:val="1021"/>
    <w:uiPriority w:val="0"/>
    <w:rPr>
      <w:rFonts w:eastAsia="宋体"/>
      <w:kern w:val="2"/>
      <w:sz w:val="24"/>
      <w:lang w:val="zh-CN" w:eastAsia="zh-CN"/>
    </w:rPr>
  </w:style>
  <w:style w:type="paragraph" w:customStyle="1" w:styleId="1023">
    <w:name w:val="图片题注样式"/>
    <w:basedOn w:val="669"/>
    <w:link w:val="1024"/>
    <w:uiPriority w:val="0"/>
    <w:pPr>
      <w:ind w:firstLine="400" w:firstLineChars="177"/>
      <w:jc w:val="center"/>
    </w:pPr>
    <w:rPr>
      <w:rFonts w:ascii="宋体" w:hAnsi="宋体"/>
    </w:rPr>
  </w:style>
  <w:style w:type="character" w:customStyle="1" w:styleId="1024">
    <w:name w:val="图片题注样式 Char"/>
    <w:link w:val="1023"/>
    <w:uiPriority w:val="0"/>
    <w:rPr>
      <w:rFonts w:ascii="宋体" w:hAnsi="宋体" w:eastAsia="宋体"/>
      <w:kern w:val="2"/>
      <w:sz w:val="24"/>
      <w:szCs w:val="24"/>
      <w:lang w:val="zh-CN" w:eastAsia="zh-CN"/>
    </w:rPr>
  </w:style>
  <w:style w:type="paragraph" w:customStyle="1" w:styleId="1025">
    <w:name w:val="正文--表格内正文左齐"/>
    <w:basedOn w:val="1"/>
    <w:uiPriority w:val="39"/>
    <w:pPr>
      <w:widowControl w:val="0"/>
      <w:tabs>
        <w:tab w:val="left" w:pos="0"/>
      </w:tabs>
      <w:spacing w:beforeLines="50" w:line="0" w:lineRule="atLeast"/>
    </w:pPr>
    <w:rPr>
      <w:rFonts w:ascii="宋体" w:hAnsi="宋体" w:eastAsia="宋体"/>
      <w:sz w:val="21"/>
      <w:szCs w:val="24"/>
    </w:rPr>
  </w:style>
  <w:style w:type="paragraph" w:customStyle="1" w:styleId="1026">
    <w:name w:val="文字"/>
    <w:basedOn w:val="1"/>
    <w:link w:val="1027"/>
    <w:uiPriority w:val="0"/>
    <w:pPr>
      <w:widowControl w:val="0"/>
      <w:tabs>
        <w:tab w:val="left" w:pos="8520"/>
      </w:tabs>
      <w:spacing w:line="312" w:lineRule="auto"/>
      <w:ind w:right="-210" w:firstLine="556"/>
    </w:pPr>
    <w:rPr>
      <w:rFonts w:ascii="楷体_GB2312" w:eastAsia="楷体_GB2312"/>
      <w:sz w:val="28"/>
      <w:szCs w:val="20"/>
      <w:lang w:val="zh-CN"/>
    </w:rPr>
  </w:style>
  <w:style w:type="character" w:customStyle="1" w:styleId="1027">
    <w:name w:val="文字 Char"/>
    <w:link w:val="1026"/>
    <w:uiPriority w:val="0"/>
    <w:rPr>
      <w:rFonts w:ascii="楷体_GB2312" w:eastAsia="楷体_GB2312"/>
      <w:kern w:val="2"/>
      <w:sz w:val="28"/>
      <w:lang w:val="zh-CN" w:eastAsia="zh-CN"/>
    </w:rPr>
  </w:style>
  <w:style w:type="paragraph" w:customStyle="1" w:styleId="1028">
    <w:name w:val="使用的题注"/>
    <w:basedOn w:val="1"/>
    <w:link w:val="1029"/>
    <w:uiPriority w:val="0"/>
    <w:pPr>
      <w:widowControl w:val="0"/>
      <w:ind w:firstLine="400"/>
      <w:jc w:val="center"/>
    </w:pPr>
    <w:rPr>
      <w:rFonts w:ascii="Arial" w:hAnsi="Arial" w:eastAsia="黑体"/>
      <w:sz w:val="20"/>
      <w:szCs w:val="20"/>
      <w:lang w:val="zh-CN"/>
    </w:rPr>
  </w:style>
  <w:style w:type="character" w:customStyle="1" w:styleId="1029">
    <w:name w:val="使用的题注 Char"/>
    <w:link w:val="1028"/>
    <w:uiPriority w:val="0"/>
    <w:rPr>
      <w:rFonts w:ascii="Arial" w:hAnsi="Arial" w:eastAsia="黑体"/>
      <w:kern w:val="2"/>
      <w:lang w:val="zh-CN" w:eastAsia="zh-CN"/>
    </w:rPr>
  </w:style>
  <w:style w:type="paragraph" w:customStyle="1" w:styleId="1030">
    <w:name w:val="列表1加粗"/>
    <w:basedOn w:val="913"/>
    <w:link w:val="1031"/>
    <w:uiPriority w:val="0"/>
    <w:pPr>
      <w:tabs>
        <w:tab w:val="left" w:pos="900"/>
      </w:tabs>
      <w:ind w:left="900" w:firstLine="0" w:firstLineChars="0"/>
    </w:pPr>
    <w:rPr>
      <w:b/>
    </w:rPr>
  </w:style>
  <w:style w:type="character" w:customStyle="1" w:styleId="1031">
    <w:name w:val="列表1加粗 Char"/>
    <w:link w:val="1030"/>
    <w:uiPriority w:val="0"/>
    <w:rPr>
      <w:rFonts w:ascii="宋体" w:hAnsi="宋体"/>
      <w:b/>
      <w:sz w:val="24"/>
    </w:rPr>
  </w:style>
  <w:style w:type="paragraph" w:customStyle="1" w:styleId="1032">
    <w:name w:val="正文居中"/>
    <w:basedOn w:val="1"/>
    <w:uiPriority w:val="99"/>
    <w:pPr>
      <w:widowControl w:val="0"/>
      <w:jc w:val="center"/>
    </w:pPr>
    <w:rPr>
      <w:rFonts w:ascii="宋体" w:hAnsi="宋体" w:eastAsia="宋体" w:cs="宋体"/>
      <w:szCs w:val="20"/>
    </w:rPr>
  </w:style>
  <w:style w:type="paragraph" w:customStyle="1" w:styleId="1033">
    <w:name w:val="@@@@@@@@@@@"/>
    <w:basedOn w:val="1"/>
    <w:link w:val="1034"/>
    <w:uiPriority w:val="0"/>
    <w:pPr>
      <w:ind w:firstLine="420"/>
      <w:jc w:val="left"/>
    </w:pPr>
    <w:rPr>
      <w:rFonts w:ascii="宋体" w:hAnsi="宋体" w:eastAsia="宋体"/>
      <w:kern w:val="0"/>
      <w:sz w:val="21"/>
      <w:szCs w:val="24"/>
      <w:lang w:val="zh-CN"/>
    </w:rPr>
  </w:style>
  <w:style w:type="character" w:customStyle="1" w:styleId="1034">
    <w:name w:val="@@@@@@@@@@@ Char"/>
    <w:link w:val="1033"/>
    <w:uiPriority w:val="0"/>
    <w:rPr>
      <w:rFonts w:ascii="宋体" w:hAnsi="宋体" w:eastAsia="宋体"/>
      <w:sz w:val="21"/>
      <w:szCs w:val="24"/>
      <w:lang w:val="zh-CN" w:eastAsia="zh-CN"/>
    </w:rPr>
  </w:style>
  <w:style w:type="paragraph" w:customStyle="1" w:styleId="1035">
    <w:name w:val="正文 首行缩进:  2 字符 Char"/>
    <w:basedOn w:val="1"/>
    <w:uiPriority w:val="99"/>
    <w:pPr>
      <w:widowControl w:val="0"/>
      <w:ind w:firstLine="480"/>
    </w:pPr>
    <w:rPr>
      <w:rFonts w:eastAsia="宋体" w:cs="宋体"/>
      <w:szCs w:val="20"/>
    </w:rPr>
  </w:style>
  <w:style w:type="paragraph" w:customStyle="1" w:styleId="1036">
    <w:name w:val="样式0"/>
    <w:basedOn w:val="3"/>
    <w:link w:val="1037"/>
    <w:uiPriority w:val="99"/>
    <w:pPr>
      <w:widowControl w:val="0"/>
      <w:spacing w:line="578" w:lineRule="auto"/>
      <w:ind w:left="284"/>
      <w:jc w:val="both"/>
    </w:pPr>
    <w:rPr>
      <w:rFonts w:asciiTheme="minorHAnsi" w:hAnsiTheme="minorHAnsi" w:eastAsiaTheme="minorEastAsia" w:cstheme="minorBidi"/>
      <w:bCs/>
      <w:sz w:val="44"/>
      <w:szCs w:val="44"/>
    </w:rPr>
  </w:style>
  <w:style w:type="character" w:customStyle="1" w:styleId="1037">
    <w:name w:val="样式0 Char"/>
    <w:link w:val="1036"/>
    <w:uiPriority w:val="99"/>
    <w:rPr>
      <w:rFonts w:asciiTheme="minorHAnsi" w:hAnsiTheme="minorHAnsi" w:eastAsiaTheme="minorEastAsia" w:cstheme="minorBidi"/>
      <w:bCs/>
      <w:kern w:val="44"/>
      <w:sz w:val="44"/>
      <w:szCs w:val="44"/>
    </w:rPr>
  </w:style>
  <w:style w:type="paragraph" w:customStyle="1" w:styleId="1038">
    <w:name w:val="本标正文"/>
    <w:basedOn w:val="1"/>
    <w:link w:val="1039"/>
    <w:uiPriority w:val="0"/>
    <w:pPr>
      <w:widowControl w:val="0"/>
      <w:spacing w:line="240" w:lineRule="auto"/>
    </w:pPr>
    <w:rPr>
      <w:rFonts w:ascii="Calibri" w:hAnsi="Calibri" w:eastAsia="宋体"/>
      <w:szCs w:val="22"/>
      <w:lang w:val="zh-CN"/>
    </w:rPr>
  </w:style>
  <w:style w:type="character" w:customStyle="1" w:styleId="1039">
    <w:name w:val="本标正文 Char"/>
    <w:link w:val="1038"/>
    <w:uiPriority w:val="0"/>
    <w:rPr>
      <w:rFonts w:ascii="Calibri" w:hAnsi="Calibri" w:eastAsia="宋体"/>
      <w:kern w:val="2"/>
      <w:sz w:val="24"/>
      <w:szCs w:val="22"/>
      <w:lang w:val="zh-CN" w:eastAsia="zh-CN"/>
    </w:rPr>
  </w:style>
  <w:style w:type="paragraph" w:customStyle="1" w:styleId="1040">
    <w:name w:val="宋体小四"/>
    <w:basedOn w:val="669"/>
    <w:link w:val="1041"/>
    <w:uiPriority w:val="0"/>
    <w:pPr>
      <w:ind w:firstLine="480" w:firstLineChars="177"/>
    </w:pPr>
    <w:rPr>
      <w:szCs w:val="21"/>
    </w:rPr>
  </w:style>
  <w:style w:type="character" w:customStyle="1" w:styleId="1041">
    <w:name w:val="宋体小四 Char"/>
    <w:link w:val="1040"/>
    <w:uiPriority w:val="0"/>
    <w:rPr>
      <w:rFonts w:eastAsia="宋体"/>
      <w:kern w:val="2"/>
      <w:sz w:val="24"/>
      <w:szCs w:val="21"/>
      <w:lang w:val="zh-CN" w:eastAsia="zh-CN"/>
    </w:rPr>
  </w:style>
  <w:style w:type="paragraph" w:customStyle="1" w:styleId="1042">
    <w:name w:val="段落正文"/>
    <w:basedOn w:val="1"/>
    <w:uiPriority w:val="39"/>
    <w:pPr>
      <w:widowControl w:val="0"/>
      <w:spacing w:beforeLines="50" w:line="360" w:lineRule="atLeast"/>
      <w:ind w:left="100" w:leftChars="100"/>
    </w:pPr>
    <w:rPr>
      <w:rFonts w:eastAsia="宋体"/>
      <w:spacing w:val="2"/>
      <w:szCs w:val="20"/>
    </w:rPr>
  </w:style>
  <w:style w:type="paragraph" w:customStyle="1" w:styleId="1043">
    <w:name w:val="样式"/>
    <w:basedOn w:val="1"/>
    <w:uiPriority w:val="99"/>
    <w:pPr>
      <w:widowControl w:val="0"/>
      <w:autoSpaceDE w:val="0"/>
      <w:autoSpaceDN w:val="0"/>
      <w:snapToGrid w:val="0"/>
      <w:spacing w:before="120" w:after="120"/>
    </w:pPr>
    <w:rPr>
      <w:rFonts w:ascii="宋体" w:eastAsia="宋体"/>
      <w:szCs w:val="20"/>
    </w:rPr>
  </w:style>
  <w:style w:type="paragraph" w:customStyle="1" w:styleId="1044">
    <w:name w:val="样式4 Char"/>
    <w:basedOn w:val="1"/>
    <w:uiPriority w:val="99"/>
    <w:pPr>
      <w:ind w:firstLine="480"/>
      <w:jc w:val="left"/>
    </w:pPr>
    <w:rPr>
      <w:rFonts w:eastAsia="宋体" w:cs="宋体"/>
      <w:color w:val="000000"/>
      <w:kern w:val="0"/>
      <w:szCs w:val="24"/>
    </w:rPr>
  </w:style>
  <w:style w:type="paragraph" w:customStyle="1" w:styleId="1045">
    <w:name w:val="Char Char1 Char Char Char Char Char Char"/>
    <w:basedOn w:val="1"/>
    <w:uiPriority w:val="39"/>
    <w:pPr>
      <w:spacing w:after="160" w:line="240" w:lineRule="exact"/>
      <w:jc w:val="left"/>
    </w:pPr>
    <w:rPr>
      <w:rFonts w:ascii="Verdana" w:hAnsi="Verdana"/>
      <w:kern w:val="0"/>
      <w:szCs w:val="20"/>
      <w:lang w:eastAsia="en-US"/>
    </w:rPr>
  </w:style>
  <w:style w:type="paragraph" w:customStyle="1" w:styleId="1046">
    <w:name w:val="标题5"/>
    <w:basedOn w:val="1"/>
    <w:link w:val="1047"/>
    <w:uiPriority w:val="0"/>
    <w:pPr>
      <w:widowControl w:val="0"/>
      <w:autoSpaceDE w:val="0"/>
      <w:autoSpaceDN w:val="0"/>
      <w:adjustRightInd w:val="0"/>
      <w:spacing w:line="320" w:lineRule="atLeast"/>
    </w:pPr>
    <w:rPr>
      <w:rFonts w:ascii="宋体" w:eastAsia="宋体"/>
      <w:kern w:val="0"/>
      <w:sz w:val="21"/>
      <w:szCs w:val="20"/>
    </w:rPr>
  </w:style>
  <w:style w:type="character" w:customStyle="1" w:styleId="1047">
    <w:name w:val="标题5 Char"/>
    <w:basedOn w:val="117"/>
    <w:link w:val="1046"/>
    <w:uiPriority w:val="0"/>
    <w:rPr>
      <w:rFonts w:ascii="宋体" w:eastAsia="宋体"/>
      <w:sz w:val="21"/>
    </w:rPr>
  </w:style>
  <w:style w:type="paragraph" w:customStyle="1" w:styleId="1048">
    <w:name w:val="正文标题"/>
    <w:basedOn w:val="1"/>
    <w:uiPriority w:val="99"/>
    <w:pPr>
      <w:widowControl w:val="0"/>
      <w:tabs>
        <w:tab w:val="left" w:pos="420"/>
      </w:tabs>
      <w:spacing w:line="480" w:lineRule="auto"/>
      <w:ind w:left="420" w:hanging="420"/>
    </w:pPr>
    <w:rPr>
      <w:rFonts w:eastAsia="宋体"/>
      <w:b/>
      <w:bCs/>
      <w:szCs w:val="24"/>
    </w:rPr>
  </w:style>
  <w:style w:type="paragraph" w:customStyle="1" w:styleId="1049">
    <w:name w:val="正文列4_1"/>
    <w:basedOn w:val="1"/>
    <w:uiPriority w:val="99"/>
    <w:pPr>
      <w:widowControl w:val="0"/>
      <w:numPr>
        <w:ilvl w:val="2"/>
        <w:numId w:val="35"/>
      </w:numPr>
      <w:tabs>
        <w:tab w:val="left" w:pos="840"/>
        <w:tab w:val="clear" w:pos="1260"/>
      </w:tabs>
      <w:adjustRightInd w:val="0"/>
      <w:spacing w:line="360" w:lineRule="exact"/>
      <w:ind w:left="840"/>
      <w:textAlignment w:val="baseline"/>
    </w:pPr>
    <w:rPr>
      <w:rFonts w:ascii="宋体" w:eastAsia="宋体"/>
      <w:kern w:val="0"/>
      <w:szCs w:val="20"/>
    </w:rPr>
  </w:style>
  <w:style w:type="paragraph" w:customStyle="1" w:styleId="1050">
    <w:name w:val="正文列4_2"/>
    <w:basedOn w:val="1"/>
    <w:uiPriority w:val="99"/>
    <w:pPr>
      <w:widowControl w:val="0"/>
      <w:spacing w:line="360" w:lineRule="exact"/>
    </w:pPr>
    <w:rPr>
      <w:rFonts w:ascii="宋体" w:eastAsia="宋体"/>
      <w:szCs w:val="20"/>
    </w:rPr>
  </w:style>
  <w:style w:type="paragraph" w:customStyle="1" w:styleId="1051">
    <w:name w:val="Plain Text1"/>
    <w:basedOn w:val="1"/>
    <w:uiPriority w:val="99"/>
    <w:pPr>
      <w:widowControl w:val="0"/>
      <w:autoSpaceDE w:val="0"/>
      <w:autoSpaceDN w:val="0"/>
      <w:adjustRightInd w:val="0"/>
      <w:spacing w:line="240" w:lineRule="auto"/>
      <w:textAlignment w:val="baseline"/>
    </w:pPr>
    <w:rPr>
      <w:rFonts w:ascii="宋体" w:eastAsia="宋体"/>
      <w:sz w:val="21"/>
      <w:szCs w:val="20"/>
    </w:rPr>
  </w:style>
  <w:style w:type="character" w:customStyle="1" w:styleId="1052">
    <w:name w:val="正 文 1 Char"/>
    <w:uiPriority w:val="0"/>
    <w:rPr>
      <w:rFonts w:ascii="宋体" w:hAnsi="Courier New" w:eastAsia="仿宋_GB2312"/>
      <w:kern w:val="2"/>
      <w:sz w:val="24"/>
      <w:szCs w:val="21"/>
    </w:rPr>
  </w:style>
  <w:style w:type="paragraph" w:customStyle="1" w:styleId="1053">
    <w:name w:val="前言、引言标题"/>
    <w:next w:val="1"/>
    <w:uiPriority w:val="39"/>
    <w:pPr>
      <w:shd w:val="clear" w:color="FFFFFF" w:fill="FFFFFF"/>
      <w:spacing w:before="640" w:after="560" w:line="360" w:lineRule="auto"/>
      <w:ind w:left="420" w:hanging="420" w:firstLineChars="200"/>
      <w:jc w:val="center"/>
      <w:outlineLvl w:val="0"/>
    </w:pPr>
    <w:rPr>
      <w:rFonts w:ascii="黑体" w:hAnsi="Times New Roman" w:eastAsia="黑体" w:cs="Times New Roman"/>
      <w:sz w:val="32"/>
      <w:lang w:val="en-US" w:eastAsia="zh-CN" w:bidi="ar-SA"/>
    </w:rPr>
  </w:style>
  <w:style w:type="paragraph" w:customStyle="1" w:styleId="1054">
    <w:name w:val="附录二级条标题"/>
    <w:basedOn w:val="1055"/>
    <w:next w:val="763"/>
    <w:uiPriority w:val="99"/>
    <w:pPr>
      <w:tabs>
        <w:tab w:val="left" w:pos="1680"/>
        <w:tab w:val="left" w:pos="1844"/>
        <w:tab w:val="left" w:pos="1995"/>
        <w:tab w:val="left" w:pos="2100"/>
      </w:tabs>
      <w:ind w:left="2100"/>
      <w:outlineLvl w:val="3"/>
    </w:pPr>
  </w:style>
  <w:style w:type="paragraph" w:customStyle="1" w:styleId="1055">
    <w:name w:val="附录一级条标题"/>
    <w:basedOn w:val="1056"/>
    <w:next w:val="763"/>
    <w:uiPriority w:val="99"/>
    <w:pPr>
      <w:tabs>
        <w:tab w:val="left" w:pos="1680"/>
        <w:tab w:val="left" w:pos="1844"/>
      </w:tabs>
      <w:autoSpaceDN w:val="0"/>
      <w:spacing w:beforeLines="0" w:afterLines="0"/>
      <w:ind w:left="1680"/>
      <w:outlineLvl w:val="2"/>
    </w:pPr>
  </w:style>
  <w:style w:type="paragraph" w:customStyle="1" w:styleId="1056">
    <w:name w:val="附录章标题"/>
    <w:next w:val="763"/>
    <w:uiPriority w:val="99"/>
    <w:pPr>
      <w:wordWrap w:val="0"/>
      <w:overflowPunct w:val="0"/>
      <w:autoSpaceDE w:val="0"/>
      <w:spacing w:beforeLines="50" w:afterLines="50" w:line="360" w:lineRule="auto"/>
      <w:ind w:left="1320" w:hanging="420" w:firstLineChars="200"/>
      <w:jc w:val="both"/>
      <w:textAlignment w:val="baseline"/>
      <w:outlineLvl w:val="1"/>
    </w:pPr>
    <w:rPr>
      <w:rFonts w:ascii="黑体" w:hAnsi="Times New Roman" w:eastAsia="黑体" w:cs="Times New Roman"/>
      <w:kern w:val="21"/>
      <w:sz w:val="21"/>
      <w:lang w:val="en-US" w:eastAsia="zh-CN" w:bidi="ar-SA"/>
    </w:rPr>
  </w:style>
  <w:style w:type="paragraph" w:customStyle="1" w:styleId="1057">
    <w:name w:val="附录五级条标题"/>
    <w:basedOn w:val="1058"/>
    <w:next w:val="763"/>
    <w:uiPriority w:val="99"/>
    <w:pPr>
      <w:tabs>
        <w:tab w:val="left" w:pos="1680"/>
        <w:tab w:val="left" w:pos="1844"/>
        <w:tab w:val="left" w:pos="2100"/>
        <w:tab w:val="left" w:pos="2520"/>
        <w:tab w:val="left" w:pos="2940"/>
        <w:tab w:val="left" w:pos="3360"/>
        <w:tab w:val="left" w:pos="3630"/>
      </w:tabs>
      <w:ind w:left="3360"/>
      <w:outlineLvl w:val="6"/>
    </w:pPr>
  </w:style>
  <w:style w:type="paragraph" w:customStyle="1" w:styleId="1058">
    <w:name w:val="附录四级条标题"/>
    <w:basedOn w:val="1059"/>
    <w:next w:val="763"/>
    <w:uiPriority w:val="99"/>
    <w:pPr>
      <w:tabs>
        <w:tab w:val="left" w:pos="1680"/>
        <w:tab w:val="left" w:pos="1844"/>
        <w:tab w:val="left" w:pos="2100"/>
        <w:tab w:val="left" w:pos="2520"/>
        <w:tab w:val="left" w:pos="2940"/>
      </w:tabs>
      <w:ind w:left="2940"/>
      <w:outlineLvl w:val="5"/>
    </w:pPr>
  </w:style>
  <w:style w:type="paragraph" w:customStyle="1" w:styleId="1059">
    <w:name w:val="附录三级条标题"/>
    <w:basedOn w:val="1054"/>
    <w:next w:val="763"/>
    <w:uiPriority w:val="99"/>
    <w:pPr>
      <w:tabs>
        <w:tab w:val="left" w:pos="2520"/>
        <w:tab w:val="clear" w:pos="1995"/>
      </w:tabs>
      <w:ind w:left="2520"/>
      <w:outlineLvl w:val="4"/>
    </w:pPr>
  </w:style>
  <w:style w:type="paragraph" w:customStyle="1" w:styleId="1060">
    <w:name w:val="正文段落"/>
    <w:basedOn w:val="1"/>
    <w:link w:val="1061"/>
    <w:uiPriority w:val="0"/>
    <w:pPr>
      <w:widowControl w:val="0"/>
      <w:spacing w:line="300" w:lineRule="auto"/>
      <w:ind w:firstLine="510"/>
    </w:pPr>
    <w:rPr>
      <w:rFonts w:eastAsia="宋体"/>
      <w:szCs w:val="20"/>
      <w:lang w:val="zh-CN"/>
    </w:rPr>
  </w:style>
  <w:style w:type="character" w:customStyle="1" w:styleId="1061">
    <w:name w:val="正文段落 Char"/>
    <w:link w:val="1060"/>
    <w:uiPriority w:val="0"/>
    <w:rPr>
      <w:rFonts w:eastAsia="宋体"/>
      <w:kern w:val="2"/>
      <w:sz w:val="24"/>
      <w:lang w:val="zh-CN" w:eastAsia="zh-CN"/>
    </w:rPr>
  </w:style>
  <w:style w:type="paragraph" w:customStyle="1" w:styleId="1062">
    <w:name w:val="政务正文"/>
    <w:basedOn w:val="1"/>
    <w:uiPriority w:val="39"/>
    <w:pPr>
      <w:widowControl w:val="0"/>
      <w:tabs>
        <w:tab w:val="left" w:pos="4746"/>
      </w:tabs>
      <w:spacing w:afterLines="50"/>
      <w:ind w:firstLine="372" w:firstLineChars="177"/>
    </w:pPr>
    <w:rPr>
      <w:rFonts w:ascii="宋体" w:hAnsi="宋体" w:eastAsia="宋体"/>
      <w:sz w:val="21"/>
      <w:szCs w:val="21"/>
    </w:rPr>
  </w:style>
  <w:style w:type="paragraph" w:customStyle="1" w:styleId="1063">
    <w:name w:val="样式 小四 首行缩进:  0.29 英寸 行距: 1.5 倍行距 Char Char"/>
    <w:basedOn w:val="1"/>
    <w:uiPriority w:val="99"/>
    <w:pPr>
      <w:widowControl w:val="0"/>
      <w:ind w:firstLine="420"/>
    </w:pPr>
    <w:rPr>
      <w:rFonts w:eastAsia="宋体"/>
      <w:szCs w:val="20"/>
    </w:rPr>
  </w:style>
  <w:style w:type="character" w:customStyle="1" w:styleId="1064">
    <w:name w:val="big1"/>
    <w:uiPriority w:val="0"/>
    <w:rPr>
      <w:rFonts w:hint="default" w:ascii="ˎ̥" w:hAnsi="ˎ̥"/>
      <w:color w:val="000000"/>
      <w:sz w:val="20"/>
      <w:szCs w:val="20"/>
    </w:rPr>
  </w:style>
  <w:style w:type="paragraph" w:customStyle="1" w:styleId="1065">
    <w:name w:val="样式 宋体 小四 加粗 行距: 1.5 倍行距"/>
    <w:basedOn w:val="1"/>
    <w:uiPriority w:val="99"/>
    <w:pPr>
      <w:widowControl w:val="0"/>
    </w:pPr>
    <w:rPr>
      <w:rFonts w:ascii="宋体" w:hAnsi="宋体" w:eastAsia="宋体" w:cs="宋体"/>
      <w:b/>
      <w:bCs/>
      <w:szCs w:val="20"/>
    </w:rPr>
  </w:style>
  <w:style w:type="paragraph" w:customStyle="1" w:styleId="1066">
    <w:name w:val="样式 宋体 小四 行距: 1.5 倍行距1"/>
    <w:basedOn w:val="1"/>
    <w:uiPriority w:val="99"/>
    <w:pPr>
      <w:widowControl w:val="0"/>
    </w:pPr>
    <w:rPr>
      <w:rFonts w:ascii="宋体" w:hAnsi="宋体" w:eastAsia="宋体" w:cs="宋体"/>
      <w:szCs w:val="20"/>
    </w:rPr>
  </w:style>
  <w:style w:type="paragraph" w:customStyle="1" w:styleId="1067">
    <w:name w:val="样式 样式 宋体 小四 行距: 1.5 倍行距 + 首行缩进:  2 字符"/>
    <w:basedOn w:val="1"/>
    <w:next w:val="1"/>
    <w:uiPriority w:val="99"/>
    <w:pPr>
      <w:widowControl w:val="0"/>
    </w:pPr>
    <w:rPr>
      <w:rFonts w:eastAsia="宋体"/>
      <w:szCs w:val="24"/>
    </w:rPr>
  </w:style>
  <w:style w:type="paragraph" w:customStyle="1" w:styleId="1068">
    <w:name w:val="模板标题1"/>
    <w:basedOn w:val="3"/>
    <w:next w:val="1"/>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1069">
    <w:name w:val="正文样式2"/>
    <w:basedOn w:val="1"/>
    <w:uiPriority w:val="99"/>
    <w:pPr>
      <w:widowControl w:val="0"/>
      <w:numPr>
        <w:ilvl w:val="0"/>
        <w:numId w:val="36"/>
      </w:numPr>
      <w:spacing w:beforeLines="50"/>
      <w:ind w:left="0" w:firstLine="480"/>
      <w:jc w:val="left"/>
    </w:pPr>
    <w:rPr>
      <w:rFonts w:eastAsia="楷体_GB2312"/>
      <w:color w:val="000000"/>
      <w:szCs w:val="24"/>
    </w:rPr>
  </w:style>
  <w:style w:type="paragraph" w:customStyle="1" w:styleId="1070">
    <w:name w:val="样式 样式 首行缩进:  2 字符 + 首行缩进:  2 字符 Char Char"/>
    <w:basedOn w:val="1"/>
    <w:link w:val="1071"/>
    <w:uiPriority w:val="0"/>
    <w:pPr>
      <w:widowControl w:val="0"/>
      <w:spacing w:beforeLines="50"/>
      <w:ind w:firstLine="420"/>
    </w:pPr>
    <w:rPr>
      <w:rFonts w:eastAsia="宋体"/>
      <w:szCs w:val="20"/>
      <w:lang w:val="zh-CN"/>
    </w:rPr>
  </w:style>
  <w:style w:type="character" w:customStyle="1" w:styleId="1071">
    <w:name w:val="样式 样式 首行缩进:  2 字符 + 首行缩进:  2 字符 Char Char Char"/>
    <w:link w:val="1070"/>
    <w:uiPriority w:val="0"/>
    <w:rPr>
      <w:rFonts w:eastAsia="宋体"/>
      <w:kern w:val="2"/>
      <w:sz w:val="24"/>
      <w:lang w:val="zh-CN" w:eastAsia="zh-CN"/>
    </w:rPr>
  </w:style>
  <w:style w:type="character" w:customStyle="1" w:styleId="1072">
    <w:name w:val="atitle31"/>
    <w:uiPriority w:val="0"/>
    <w:rPr>
      <w:rFonts w:hint="default" w:ascii="Arial" w:hAnsi="Arial" w:cs="Arial"/>
      <w:b/>
      <w:bCs/>
      <w:sz w:val="29"/>
      <w:szCs w:val="29"/>
    </w:rPr>
  </w:style>
  <w:style w:type="paragraph" w:customStyle="1" w:styleId="1073">
    <w:name w:val="默认段落字体 Para Char Char"/>
    <w:basedOn w:val="1"/>
    <w:uiPriority w:val="99"/>
    <w:pPr>
      <w:widowControl w:val="0"/>
      <w:spacing w:line="240" w:lineRule="auto"/>
      <w:ind w:left="805" w:hanging="420"/>
    </w:pPr>
    <w:rPr>
      <w:rFonts w:eastAsia="宋体"/>
      <w:szCs w:val="24"/>
    </w:rPr>
  </w:style>
  <w:style w:type="paragraph" w:customStyle="1" w:styleId="1074">
    <w:name w:val="首行缩进(A-S-1)"/>
    <w:uiPriority w:val="99"/>
    <w:pPr>
      <w:spacing w:line="360" w:lineRule="auto"/>
      <w:ind w:firstLine="454" w:firstLineChars="200"/>
      <w:jc w:val="both"/>
    </w:pPr>
    <w:rPr>
      <w:rFonts w:ascii="Times New Roman" w:hAnsi="Times New Roman" w:eastAsia="宋体" w:cs="Times New Roman"/>
      <w:sz w:val="24"/>
      <w:lang w:val="en-US" w:eastAsia="zh-CN" w:bidi="ar-SA"/>
    </w:rPr>
  </w:style>
  <w:style w:type="paragraph" w:customStyle="1" w:styleId="1075">
    <w:name w:val="正文（首行缩进）"/>
    <w:basedOn w:val="1"/>
    <w:link w:val="1076"/>
    <w:uiPriority w:val="0"/>
    <w:pPr>
      <w:widowControl w:val="0"/>
    </w:pPr>
    <w:rPr>
      <w:rFonts w:eastAsia="宋体"/>
      <w:sz w:val="21"/>
      <w:szCs w:val="24"/>
      <w:lang w:val="zh-CN"/>
    </w:rPr>
  </w:style>
  <w:style w:type="character" w:customStyle="1" w:styleId="1076">
    <w:name w:val="正文（首行缩进） Char"/>
    <w:link w:val="1075"/>
    <w:uiPriority w:val="0"/>
    <w:rPr>
      <w:rFonts w:eastAsia="宋体"/>
      <w:kern w:val="2"/>
      <w:sz w:val="21"/>
      <w:szCs w:val="24"/>
      <w:lang w:val="zh-CN" w:eastAsia="zh-CN"/>
    </w:rPr>
  </w:style>
  <w:style w:type="paragraph" w:customStyle="1" w:styleId="1077">
    <w:name w:val="普通(Web)9"/>
    <w:basedOn w:val="1"/>
    <w:uiPriority w:val="99"/>
    <w:pPr>
      <w:spacing w:line="240" w:lineRule="auto"/>
      <w:jc w:val="left"/>
    </w:pPr>
    <w:rPr>
      <w:rFonts w:ascii="宋体" w:hAnsi="宋体" w:eastAsia="宋体"/>
      <w:kern w:val="0"/>
      <w:szCs w:val="24"/>
    </w:rPr>
  </w:style>
  <w:style w:type="paragraph" w:customStyle="1" w:styleId="1078">
    <w:name w:val="列表项目符号3"/>
    <w:basedOn w:val="1"/>
    <w:uiPriority w:val="99"/>
    <w:pPr>
      <w:widowControl w:val="0"/>
      <w:tabs>
        <w:tab w:val="left" w:pos="900"/>
      </w:tabs>
      <w:adjustRightInd w:val="0"/>
      <w:ind w:left="900" w:hanging="420"/>
    </w:pPr>
    <w:rPr>
      <w:rFonts w:eastAsia="宋体"/>
      <w:kern w:val="0"/>
      <w:szCs w:val="20"/>
    </w:rPr>
  </w:style>
  <w:style w:type="character" w:customStyle="1" w:styleId="1079">
    <w:name w:val="logtext1"/>
    <w:uiPriority w:val="0"/>
    <w:rPr>
      <w:color w:val="000000"/>
      <w:sz w:val="22"/>
      <w:szCs w:val="22"/>
    </w:rPr>
  </w:style>
  <w:style w:type="character" w:customStyle="1" w:styleId="1080">
    <w:name w:val="c_cc00001"/>
    <w:uiPriority w:val="0"/>
    <w:rPr>
      <w:color w:val="CC0000"/>
    </w:rPr>
  </w:style>
  <w:style w:type="character" w:customStyle="1" w:styleId="1081">
    <w:name w:val="font"/>
    <w:uiPriority w:val="0"/>
  </w:style>
  <w:style w:type="character" w:customStyle="1" w:styleId="1082">
    <w:name w:val="para1"/>
    <w:uiPriority w:val="0"/>
    <w:rPr>
      <w:rFonts w:hint="default" w:ascii="Arial" w:hAnsi="Arial" w:cs="Arial"/>
      <w:sz w:val="18"/>
      <w:szCs w:val="18"/>
    </w:rPr>
  </w:style>
  <w:style w:type="character" w:customStyle="1" w:styleId="1083">
    <w:name w:val="title_emph1"/>
    <w:uiPriority w:val="0"/>
    <w:rPr>
      <w:rFonts w:hint="default" w:ascii="Arial" w:hAnsi="Arial" w:cs="Arial"/>
      <w:b/>
      <w:bCs/>
      <w:sz w:val="18"/>
      <w:szCs w:val="18"/>
    </w:rPr>
  </w:style>
  <w:style w:type="paragraph" w:customStyle="1" w:styleId="1084">
    <w:name w:val="leftbar"/>
    <w:basedOn w:val="1"/>
    <w:uiPriority w:val="99"/>
    <w:pPr>
      <w:spacing w:before="100" w:beforeAutospacing="1" w:after="100" w:afterAutospacing="1" w:line="240" w:lineRule="auto"/>
      <w:jc w:val="left"/>
    </w:pPr>
    <w:rPr>
      <w:rFonts w:ascii="宋体" w:hAnsi="宋体" w:eastAsia="宋体" w:cs="宋体"/>
      <w:color w:val="646464"/>
      <w:kern w:val="0"/>
      <w:sz w:val="22"/>
      <w:szCs w:val="22"/>
    </w:rPr>
  </w:style>
  <w:style w:type="character" w:customStyle="1" w:styleId="1085">
    <w:name w:val="unnamed21"/>
    <w:uiPriority w:val="0"/>
    <w:rPr>
      <w:rFonts w:hint="default" w:ascii="Verdana" w:hAnsi="Verdana"/>
      <w:b/>
      <w:bCs/>
      <w:sz w:val="18"/>
      <w:szCs w:val="18"/>
    </w:rPr>
  </w:style>
  <w:style w:type="character" w:customStyle="1" w:styleId="1086">
    <w:name w:val="product_detail_brief"/>
    <w:uiPriority w:val="0"/>
  </w:style>
  <w:style w:type="paragraph" w:customStyle="1" w:styleId="1087">
    <w:name w:val="Char2 Char Char Char Char Char Char"/>
    <w:basedOn w:val="1"/>
    <w:uiPriority w:val="99"/>
    <w:pPr>
      <w:widowControl w:val="0"/>
      <w:spacing w:line="240" w:lineRule="auto"/>
    </w:pPr>
    <w:rPr>
      <w:rFonts w:ascii="仿宋_GB2312" w:eastAsia="宋体"/>
      <w:b/>
      <w:sz w:val="30"/>
      <w:szCs w:val="32"/>
    </w:rPr>
  </w:style>
  <w:style w:type="paragraph" w:customStyle="1" w:styleId="1088">
    <w:name w:val="样式 仿宋_GB2312 小四 左侧:  0.63 厘米"/>
    <w:basedOn w:val="1"/>
    <w:uiPriority w:val="99"/>
    <w:pPr>
      <w:widowControl w:val="0"/>
      <w:spacing w:before="120" w:after="120"/>
      <w:ind w:left="357"/>
    </w:pPr>
    <w:rPr>
      <w:rFonts w:ascii="仿宋_GB2312" w:hAnsi="仿宋_GB2312" w:cs="宋体"/>
      <w:szCs w:val="20"/>
    </w:rPr>
  </w:style>
  <w:style w:type="paragraph" w:customStyle="1" w:styleId="1089">
    <w:name w:val="正S"/>
    <w:basedOn w:val="1"/>
    <w:link w:val="1090"/>
    <w:uiPriority w:val="0"/>
    <w:pPr>
      <w:widowControl w:val="0"/>
    </w:pPr>
    <w:rPr>
      <w:rFonts w:eastAsia="宋体"/>
      <w:szCs w:val="24"/>
      <w:lang w:val="zh-CN"/>
    </w:rPr>
  </w:style>
  <w:style w:type="character" w:customStyle="1" w:styleId="1090">
    <w:name w:val="正S Char"/>
    <w:link w:val="1089"/>
    <w:uiPriority w:val="0"/>
    <w:rPr>
      <w:rFonts w:eastAsia="宋体"/>
      <w:kern w:val="2"/>
      <w:sz w:val="24"/>
      <w:szCs w:val="24"/>
      <w:lang w:val="zh-CN" w:eastAsia="zh-CN"/>
    </w:rPr>
  </w:style>
  <w:style w:type="paragraph" w:customStyle="1" w:styleId="1091">
    <w:name w:val="Char Char Char Char Char Char Char Char Char Char Char Char Char Char Char Char1"/>
    <w:basedOn w:val="1"/>
    <w:uiPriority w:val="99"/>
    <w:pPr>
      <w:widowControl w:val="0"/>
      <w:tabs>
        <w:tab w:val="left" w:pos="360"/>
      </w:tabs>
      <w:spacing w:line="240" w:lineRule="auto"/>
    </w:pPr>
    <w:rPr>
      <w:rFonts w:eastAsia="宋体"/>
      <w:szCs w:val="24"/>
    </w:rPr>
  </w:style>
  <w:style w:type="paragraph" w:customStyle="1" w:styleId="1092">
    <w:name w:val="A正文四"/>
    <w:basedOn w:val="1"/>
    <w:link w:val="1093"/>
    <w:uiPriority w:val="0"/>
    <w:pPr>
      <w:widowControl w:val="0"/>
    </w:pPr>
    <w:rPr>
      <w:rFonts w:eastAsia="宋体"/>
      <w:sz w:val="28"/>
      <w:szCs w:val="24"/>
      <w:lang w:val="zh-CN"/>
    </w:rPr>
  </w:style>
  <w:style w:type="character" w:customStyle="1" w:styleId="1093">
    <w:name w:val="A正文四 Char"/>
    <w:link w:val="1092"/>
    <w:uiPriority w:val="0"/>
    <w:rPr>
      <w:rFonts w:eastAsia="宋体"/>
      <w:kern w:val="2"/>
      <w:sz w:val="28"/>
      <w:szCs w:val="24"/>
      <w:lang w:val="zh-CN" w:eastAsia="zh-CN"/>
    </w:rPr>
  </w:style>
  <w:style w:type="paragraph" w:customStyle="1" w:styleId="1094">
    <w:name w:val="小标题1"/>
    <w:uiPriority w:val="99"/>
    <w:pPr>
      <w:numPr>
        <w:ilvl w:val="0"/>
        <w:numId w:val="37"/>
      </w:numPr>
      <w:spacing w:line="360" w:lineRule="auto"/>
      <w:ind w:right="100" w:rightChars="100" w:firstLine="200" w:firstLineChars="200"/>
      <w:jc w:val="both"/>
    </w:pPr>
    <w:rPr>
      <w:rFonts w:ascii="Times New Roman" w:hAnsi="Times New Roman" w:eastAsia="宋体" w:cs="宋体"/>
      <w:b/>
      <w:kern w:val="2"/>
      <w:sz w:val="24"/>
      <w:lang w:val="en-US" w:eastAsia="zh-CN" w:bidi="ar-SA"/>
    </w:rPr>
  </w:style>
  <w:style w:type="paragraph" w:customStyle="1" w:styleId="1095">
    <w:name w:val="题注111"/>
    <w:basedOn w:val="669"/>
    <w:link w:val="1096"/>
    <w:uiPriority w:val="0"/>
    <w:pPr>
      <w:ind w:firstLine="420" w:firstLineChars="177"/>
      <w:jc w:val="center"/>
    </w:pPr>
    <w:rPr>
      <w:rFonts w:ascii="宋体" w:hAnsi="宋体" w:eastAsia="黑体"/>
      <w:sz w:val="20"/>
      <w:szCs w:val="21"/>
    </w:rPr>
  </w:style>
  <w:style w:type="character" w:customStyle="1" w:styleId="1096">
    <w:name w:val="题注111 Char"/>
    <w:link w:val="1095"/>
    <w:uiPriority w:val="0"/>
    <w:rPr>
      <w:rFonts w:ascii="宋体" w:hAnsi="宋体" w:eastAsia="黑体"/>
      <w:kern w:val="2"/>
      <w:szCs w:val="21"/>
      <w:lang w:val="zh-CN" w:eastAsia="zh-CN"/>
    </w:rPr>
  </w:style>
  <w:style w:type="character" w:customStyle="1" w:styleId="1097">
    <w:name w:val="block"/>
    <w:uiPriority w:val="0"/>
  </w:style>
  <w:style w:type="paragraph" w:customStyle="1" w:styleId="1098">
    <w:name w:val="ÕýÎÄÊ×ÐÐËõ½ø"/>
    <w:basedOn w:val="1"/>
    <w:uiPriority w:val="99"/>
    <w:pPr>
      <w:overflowPunct w:val="0"/>
      <w:autoSpaceDE w:val="0"/>
      <w:autoSpaceDN w:val="0"/>
      <w:adjustRightInd w:val="0"/>
      <w:ind w:firstLine="425"/>
      <w:textAlignment w:val="baseline"/>
    </w:pPr>
    <w:rPr>
      <w:rFonts w:eastAsia="宋体"/>
      <w:kern w:val="0"/>
      <w:sz w:val="21"/>
      <w:szCs w:val="20"/>
    </w:rPr>
  </w:style>
  <w:style w:type="paragraph" w:customStyle="1" w:styleId="1099">
    <w:name w:val="表格样式111"/>
    <w:basedOn w:val="1"/>
    <w:link w:val="1100"/>
    <w:uiPriority w:val="0"/>
    <w:pPr>
      <w:widowControl w:val="0"/>
      <w:spacing w:line="300" w:lineRule="auto"/>
      <w:jc w:val="center"/>
    </w:pPr>
    <w:rPr>
      <w:rFonts w:eastAsia="宋体"/>
      <w:sz w:val="21"/>
      <w:szCs w:val="21"/>
      <w:lang w:val="zh-CN"/>
    </w:rPr>
  </w:style>
  <w:style w:type="character" w:customStyle="1" w:styleId="1100">
    <w:name w:val="表格样式111 Char"/>
    <w:link w:val="1099"/>
    <w:uiPriority w:val="0"/>
    <w:rPr>
      <w:rFonts w:eastAsia="宋体"/>
      <w:kern w:val="2"/>
      <w:sz w:val="21"/>
      <w:szCs w:val="21"/>
      <w:lang w:val="zh-CN" w:eastAsia="zh-CN"/>
    </w:rPr>
  </w:style>
  <w:style w:type="paragraph" w:customStyle="1" w:styleId="1101">
    <w:name w:val="Char5"/>
    <w:basedOn w:val="1"/>
    <w:uiPriority w:val="99"/>
    <w:pPr>
      <w:widowControl w:val="0"/>
      <w:spacing w:line="240" w:lineRule="auto"/>
    </w:pPr>
    <w:rPr>
      <w:rFonts w:eastAsia="宋体"/>
      <w:sz w:val="21"/>
      <w:szCs w:val="24"/>
    </w:rPr>
  </w:style>
  <w:style w:type="character" w:customStyle="1" w:styleId="1102">
    <w:name w:val="jc"/>
    <w:uiPriority w:val="0"/>
  </w:style>
  <w:style w:type="paragraph" w:customStyle="1" w:styleId="1103">
    <w:name w:val="图形标签"/>
    <w:basedOn w:val="1"/>
    <w:uiPriority w:val="99"/>
    <w:pPr>
      <w:widowControl w:val="0"/>
      <w:spacing w:afterLines="100" w:line="240" w:lineRule="auto"/>
      <w:jc w:val="center"/>
    </w:pPr>
    <w:rPr>
      <w:rFonts w:ascii="宋体" w:hAnsi="宋体" w:eastAsia="宋体"/>
      <w:b/>
      <w:sz w:val="21"/>
      <w:szCs w:val="20"/>
    </w:rPr>
  </w:style>
  <w:style w:type="paragraph" w:customStyle="1" w:styleId="1104">
    <w:name w:val="！自定义正文"/>
    <w:basedOn w:val="1"/>
    <w:uiPriority w:val="99"/>
    <w:pPr>
      <w:widowControl w:val="0"/>
      <w:spacing w:afterLines="50" w:line="400" w:lineRule="exact"/>
      <w:ind w:firstLine="480"/>
      <w:jc w:val="left"/>
    </w:pPr>
    <w:rPr>
      <w:rFonts w:eastAsia="宋体" w:cs="宋体"/>
      <w:kern w:val="0"/>
      <w:szCs w:val="21"/>
    </w:rPr>
  </w:style>
  <w:style w:type="paragraph" w:customStyle="1" w:styleId="1105">
    <w:name w:val="！题注"/>
    <w:basedOn w:val="1"/>
    <w:uiPriority w:val="99"/>
    <w:pPr>
      <w:keepNext/>
      <w:widowControl w:val="0"/>
      <w:spacing w:before="120" w:afterLines="50" w:line="240" w:lineRule="auto"/>
      <w:ind w:firstLine="360"/>
      <w:jc w:val="center"/>
    </w:pPr>
    <w:rPr>
      <w:rFonts w:eastAsia="宋体" w:cs="宋体"/>
      <w:bCs/>
      <w:color w:val="000000"/>
      <w:kern w:val="0"/>
      <w:sz w:val="18"/>
      <w:szCs w:val="18"/>
      <w:bdr w:val="single" w:color="C6D9F1" w:sz="4" w:space="0"/>
    </w:rPr>
  </w:style>
  <w:style w:type="paragraph" w:customStyle="1" w:styleId="1106">
    <w:name w:val="！项目符号1级"/>
    <w:basedOn w:val="1"/>
    <w:uiPriority w:val="99"/>
    <w:pPr>
      <w:widowControl w:val="0"/>
      <w:numPr>
        <w:ilvl w:val="0"/>
        <w:numId w:val="38"/>
      </w:numPr>
      <w:spacing w:beforeLines="50" w:afterLines="50" w:line="240" w:lineRule="auto"/>
    </w:pPr>
    <w:rPr>
      <w:rFonts w:eastAsia="宋体" w:cs="宋体"/>
      <w:szCs w:val="24"/>
    </w:rPr>
  </w:style>
  <w:style w:type="paragraph" w:customStyle="1" w:styleId="1107">
    <w:name w:val="！图片样式"/>
    <w:basedOn w:val="1"/>
    <w:uiPriority w:val="99"/>
    <w:pPr>
      <w:widowControl w:val="0"/>
      <w:spacing w:afterLines="50" w:line="240" w:lineRule="auto"/>
      <w:jc w:val="center"/>
    </w:pPr>
    <w:rPr>
      <w:rFonts w:eastAsia="宋体"/>
      <w:sz w:val="19"/>
      <w:szCs w:val="24"/>
    </w:rPr>
  </w:style>
  <w:style w:type="paragraph" w:customStyle="1" w:styleId="1108">
    <w:name w:val="！项目符号2级"/>
    <w:basedOn w:val="1"/>
    <w:uiPriority w:val="99"/>
    <w:pPr>
      <w:widowControl w:val="0"/>
      <w:numPr>
        <w:ilvl w:val="0"/>
        <w:numId w:val="39"/>
      </w:numPr>
      <w:spacing w:beforeLines="50" w:afterLines="50" w:line="240" w:lineRule="auto"/>
    </w:pPr>
    <w:rPr>
      <w:rFonts w:eastAsia="宋体" w:cs="宋体"/>
      <w:kern w:val="0"/>
      <w:sz w:val="21"/>
      <w:szCs w:val="20"/>
    </w:rPr>
  </w:style>
  <w:style w:type="paragraph" w:customStyle="1" w:styleId="1109">
    <w:name w:val="文档注释"/>
    <w:basedOn w:val="1"/>
    <w:uiPriority w:val="99"/>
    <w:pPr>
      <w:widowControl w:val="0"/>
      <w:spacing w:before="60" w:after="60" w:line="240" w:lineRule="auto"/>
      <w:ind w:firstLine="420"/>
    </w:pPr>
    <w:rPr>
      <w:rFonts w:eastAsia="宋体" w:cs="MingLiU"/>
      <w:i/>
      <w:color w:val="0000FF"/>
      <w:spacing w:val="1"/>
      <w:sz w:val="20"/>
      <w:szCs w:val="21"/>
    </w:rPr>
  </w:style>
  <w:style w:type="character" w:customStyle="1" w:styleId="1110">
    <w:name w:val="文档注释 Char"/>
    <w:uiPriority w:val="0"/>
    <w:rPr>
      <w:rFonts w:eastAsia="宋体" w:cs="MingLiU"/>
      <w:b/>
      <w:bCs/>
      <w:i/>
      <w:color w:val="0000FF"/>
      <w:spacing w:val="1"/>
      <w:kern w:val="2"/>
      <w:sz w:val="21"/>
      <w:szCs w:val="21"/>
      <w:lang w:val="en-US" w:eastAsia="zh-CN" w:bidi="ar-SA"/>
    </w:rPr>
  </w:style>
  <w:style w:type="paragraph" w:customStyle="1" w:styleId="1111">
    <w:name w:val="表头"/>
    <w:basedOn w:val="1"/>
    <w:uiPriority w:val="99"/>
    <w:pPr>
      <w:widowControl w:val="0"/>
      <w:spacing w:before="60" w:after="60" w:line="240" w:lineRule="auto"/>
      <w:jc w:val="center"/>
    </w:pPr>
    <w:rPr>
      <w:rFonts w:eastAsia="宋体"/>
      <w:b/>
      <w:sz w:val="20"/>
      <w:szCs w:val="22"/>
    </w:rPr>
  </w:style>
  <w:style w:type="paragraph" w:customStyle="1" w:styleId="1112">
    <w:name w:val="S：正文"/>
    <w:basedOn w:val="1"/>
    <w:link w:val="1113"/>
    <w:uiPriority w:val="0"/>
    <w:pPr>
      <w:widowControl w:val="0"/>
      <w:ind w:firstLine="480"/>
    </w:pPr>
    <w:rPr>
      <w:rFonts w:eastAsia="宋体"/>
      <w:szCs w:val="24"/>
      <w:lang w:val="zh-CN"/>
    </w:rPr>
  </w:style>
  <w:style w:type="character" w:customStyle="1" w:styleId="1113">
    <w:name w:val="S：正文 Char"/>
    <w:link w:val="1112"/>
    <w:uiPriority w:val="0"/>
    <w:rPr>
      <w:rFonts w:eastAsia="宋体"/>
      <w:kern w:val="2"/>
      <w:sz w:val="24"/>
      <w:szCs w:val="24"/>
      <w:lang w:val="zh-CN" w:eastAsia="zh-CN"/>
    </w:rPr>
  </w:style>
  <w:style w:type="paragraph" w:customStyle="1" w:styleId="1114">
    <w:name w:val="S：图片居中"/>
    <w:basedOn w:val="1"/>
    <w:link w:val="1115"/>
    <w:uiPriority w:val="0"/>
    <w:pPr>
      <w:widowControl w:val="0"/>
      <w:jc w:val="center"/>
    </w:pPr>
    <w:rPr>
      <w:rFonts w:ascii="宋体" w:hAnsi="宋体" w:eastAsia="宋体"/>
      <w:sz w:val="21"/>
      <w:szCs w:val="21"/>
      <w:lang w:val="zh-CN"/>
    </w:rPr>
  </w:style>
  <w:style w:type="character" w:customStyle="1" w:styleId="1115">
    <w:name w:val="S：图片居中 Char"/>
    <w:link w:val="1114"/>
    <w:uiPriority w:val="0"/>
    <w:rPr>
      <w:rFonts w:ascii="宋体" w:hAnsi="宋体" w:eastAsia="宋体"/>
      <w:kern w:val="2"/>
      <w:sz w:val="21"/>
      <w:szCs w:val="21"/>
      <w:lang w:val="zh-CN" w:eastAsia="zh-CN"/>
    </w:rPr>
  </w:style>
  <w:style w:type="paragraph" w:customStyle="1" w:styleId="1116">
    <w:name w:val="S：题注"/>
    <w:basedOn w:val="832"/>
    <w:link w:val="1117"/>
    <w:uiPriority w:val="0"/>
    <w:pPr>
      <w:keepNext/>
      <w:keepLines/>
      <w:spacing w:afterLines="50"/>
      <w:ind w:firstLine="403"/>
      <w:jc w:val="center"/>
    </w:pPr>
    <w:rPr>
      <w:rFonts w:ascii="Arial" w:hAnsi="Arial" w:eastAsia="宋体" w:cs="Times New Roman"/>
      <w:sz w:val="18"/>
      <w:lang w:val="zh-CN"/>
    </w:rPr>
  </w:style>
  <w:style w:type="character" w:customStyle="1" w:styleId="1117">
    <w:name w:val="S：题注 Char"/>
    <w:link w:val="1116"/>
    <w:uiPriority w:val="0"/>
    <w:rPr>
      <w:rFonts w:ascii="Arial" w:hAnsi="Arial" w:eastAsia="宋体"/>
      <w:kern w:val="2"/>
      <w:sz w:val="18"/>
      <w:lang w:val="zh-CN" w:eastAsia="zh-CN"/>
    </w:rPr>
  </w:style>
  <w:style w:type="paragraph" w:customStyle="1" w:styleId="1118">
    <w:name w:val="Ri正"/>
    <w:basedOn w:val="1"/>
    <w:link w:val="1119"/>
    <w:uiPriority w:val="0"/>
    <w:pPr>
      <w:widowControl w:val="0"/>
      <w:ind w:firstLine="420"/>
    </w:pPr>
    <w:rPr>
      <w:rFonts w:eastAsia="宋体"/>
      <w:szCs w:val="24"/>
      <w:lang w:val="zh-CN"/>
    </w:rPr>
  </w:style>
  <w:style w:type="character" w:customStyle="1" w:styleId="1119">
    <w:name w:val="Ri正 Char"/>
    <w:link w:val="1118"/>
    <w:uiPriority w:val="0"/>
    <w:rPr>
      <w:rFonts w:eastAsia="宋体"/>
      <w:kern w:val="2"/>
      <w:sz w:val="24"/>
      <w:szCs w:val="24"/>
      <w:lang w:val="zh-CN" w:eastAsia="zh-CN"/>
    </w:rPr>
  </w:style>
  <w:style w:type="paragraph" w:customStyle="1" w:styleId="1120">
    <w:name w:val="样式9"/>
    <w:basedOn w:val="1"/>
    <w:link w:val="1121"/>
    <w:uiPriority w:val="99"/>
    <w:pPr>
      <w:widowControl w:val="0"/>
      <w:numPr>
        <w:ilvl w:val="0"/>
        <w:numId w:val="40"/>
      </w:numPr>
      <w:ind w:left="0" w:firstLine="482"/>
      <w:jc w:val="left"/>
    </w:pPr>
    <w:rPr>
      <w:rFonts w:ascii="宋体" w:hAnsi="宋体" w:eastAsia="宋体"/>
      <w:b/>
      <w:szCs w:val="24"/>
      <w:lang w:val="zh-CN"/>
    </w:rPr>
  </w:style>
  <w:style w:type="character" w:customStyle="1" w:styleId="1121">
    <w:name w:val="样式9 Char"/>
    <w:link w:val="1120"/>
    <w:uiPriority w:val="99"/>
    <w:rPr>
      <w:rFonts w:ascii="宋体" w:hAnsi="宋体" w:eastAsia="宋体"/>
      <w:b/>
      <w:kern w:val="2"/>
      <w:sz w:val="32"/>
      <w:szCs w:val="24"/>
      <w:lang w:val="zh-CN"/>
    </w:rPr>
  </w:style>
  <w:style w:type="paragraph" w:customStyle="1" w:styleId="1122">
    <w:name w:val="＠＠＠＠＠"/>
    <w:basedOn w:val="1"/>
    <w:link w:val="1123"/>
    <w:uiPriority w:val="0"/>
    <w:pPr>
      <w:widowControl w:val="0"/>
      <w:ind w:firstLine="480"/>
    </w:pPr>
    <w:rPr>
      <w:rFonts w:ascii="Calibri" w:hAnsi="Calibri" w:eastAsia="宋体"/>
      <w:szCs w:val="22"/>
      <w:lang w:val="zh-CN"/>
    </w:rPr>
  </w:style>
  <w:style w:type="character" w:customStyle="1" w:styleId="1123">
    <w:name w:val="＠＠＠＠＠ Char"/>
    <w:link w:val="1122"/>
    <w:uiPriority w:val="0"/>
    <w:rPr>
      <w:rFonts w:ascii="Calibri" w:hAnsi="Calibri" w:eastAsia="宋体"/>
      <w:kern w:val="2"/>
      <w:sz w:val="24"/>
      <w:szCs w:val="22"/>
      <w:lang w:val="zh-CN" w:eastAsia="zh-CN"/>
    </w:rPr>
  </w:style>
  <w:style w:type="paragraph" w:customStyle="1" w:styleId="1124">
    <w:name w:val="样式 宋体 首行缩进:  0.85 厘米"/>
    <w:basedOn w:val="1"/>
    <w:uiPriority w:val="99"/>
    <w:pPr>
      <w:widowControl w:val="0"/>
    </w:pPr>
    <w:rPr>
      <w:rFonts w:ascii="宋体" w:hAnsi="宋体" w:eastAsia="宋体" w:cs="宋体"/>
      <w:szCs w:val="20"/>
    </w:rPr>
  </w:style>
  <w:style w:type="paragraph" w:customStyle="1" w:styleId="1125">
    <w:name w:val="金宏投标正文"/>
    <w:basedOn w:val="1"/>
    <w:uiPriority w:val="99"/>
    <w:pPr>
      <w:widowControl w:val="0"/>
    </w:pPr>
    <w:rPr>
      <w:rFonts w:eastAsia="宋体"/>
      <w:szCs w:val="20"/>
    </w:rPr>
  </w:style>
  <w:style w:type="paragraph" w:customStyle="1" w:styleId="1126">
    <w:name w:val="正文6"/>
    <w:basedOn w:val="1"/>
    <w:uiPriority w:val="39"/>
    <w:pPr>
      <w:widowControl w:val="0"/>
      <w:numPr>
        <w:ilvl w:val="0"/>
        <w:numId w:val="41"/>
      </w:numPr>
      <w:spacing w:before="60" w:after="60"/>
    </w:pPr>
    <w:rPr>
      <w:rFonts w:eastAsia="宋体"/>
      <w:szCs w:val="24"/>
    </w:rPr>
  </w:style>
  <w:style w:type="character" w:customStyle="1" w:styleId="1127">
    <w:name w:val="Char Char19"/>
    <w:uiPriority w:val="0"/>
    <w:rPr>
      <w:kern w:val="2"/>
      <w:sz w:val="21"/>
      <w:szCs w:val="24"/>
    </w:rPr>
  </w:style>
  <w:style w:type="paragraph" w:customStyle="1" w:styleId="1128">
    <w:name w:val="@@@@@@@@@@"/>
    <w:basedOn w:val="1"/>
    <w:link w:val="1129"/>
    <w:uiPriority w:val="0"/>
    <w:pPr>
      <w:widowControl w:val="0"/>
      <w:ind w:firstLine="480"/>
      <w:jc w:val="left"/>
    </w:pPr>
    <w:rPr>
      <w:rFonts w:eastAsia="宋体"/>
      <w:szCs w:val="24"/>
      <w:lang w:val="zh-CN"/>
    </w:rPr>
  </w:style>
  <w:style w:type="character" w:customStyle="1" w:styleId="1129">
    <w:name w:val="@@@@@@@@@@ Char"/>
    <w:link w:val="1128"/>
    <w:uiPriority w:val="0"/>
    <w:rPr>
      <w:rFonts w:eastAsia="宋体"/>
      <w:kern w:val="2"/>
      <w:sz w:val="24"/>
      <w:szCs w:val="24"/>
      <w:lang w:val="zh-CN" w:eastAsia="zh-CN"/>
    </w:rPr>
  </w:style>
  <w:style w:type="paragraph" w:customStyle="1" w:styleId="1130">
    <w:name w:val="Ri正文"/>
    <w:basedOn w:val="845"/>
    <w:link w:val="1131"/>
    <w:uiPriority w:val="0"/>
    <w:rPr>
      <w:rFonts w:ascii="Calibri" w:hAnsi="Calibri" w:eastAsia="仿宋"/>
    </w:rPr>
  </w:style>
  <w:style w:type="character" w:customStyle="1" w:styleId="1131">
    <w:name w:val="Ri正文 Char"/>
    <w:link w:val="1130"/>
    <w:uiPriority w:val="0"/>
    <w:rPr>
      <w:rFonts w:ascii="Calibri" w:hAnsi="Calibri" w:eastAsia="仿宋"/>
      <w:sz w:val="28"/>
      <w:szCs w:val="24"/>
    </w:rPr>
  </w:style>
  <w:style w:type="character" w:customStyle="1" w:styleId="1132">
    <w:name w:val="二级标题 Char"/>
    <w:uiPriority w:val="0"/>
    <w:rPr>
      <w:rFonts w:ascii="Cambria" w:hAnsi="Cambria"/>
      <w:b/>
      <w:bCs/>
      <w:color w:val="000000"/>
      <w:sz w:val="26"/>
      <w:szCs w:val="26"/>
      <w:lang w:bidi="en-US"/>
    </w:rPr>
  </w:style>
  <w:style w:type="character" w:customStyle="1" w:styleId="1133">
    <w:name w:val="Char Char25"/>
    <w:uiPriority w:val="0"/>
    <w:rPr>
      <w:kern w:val="2"/>
      <w:sz w:val="18"/>
      <w:szCs w:val="18"/>
    </w:rPr>
  </w:style>
  <w:style w:type="character" w:customStyle="1" w:styleId="1134">
    <w:name w:val="Ò³Ã¼ Char Char"/>
    <w:uiPriority w:val="0"/>
    <w:rPr>
      <w:kern w:val="2"/>
      <w:sz w:val="18"/>
      <w:szCs w:val="18"/>
    </w:rPr>
  </w:style>
  <w:style w:type="paragraph" w:customStyle="1" w:styleId="1135">
    <w:name w:val="列表内容"/>
    <w:basedOn w:val="1"/>
    <w:next w:val="1"/>
    <w:uiPriority w:val="99"/>
    <w:pPr>
      <w:jc w:val="left"/>
    </w:pPr>
    <w:rPr>
      <w:rFonts w:eastAsia="宋体"/>
      <w:kern w:val="0"/>
      <w:sz w:val="18"/>
      <w:szCs w:val="24"/>
    </w:rPr>
  </w:style>
  <w:style w:type="paragraph" w:customStyle="1" w:styleId="1136">
    <w:name w:val="样式 小四 首行缩进:  0.74 厘米"/>
    <w:basedOn w:val="1"/>
    <w:uiPriority w:val="39"/>
    <w:pPr>
      <w:widowControl w:val="0"/>
      <w:ind w:firstLine="420"/>
    </w:pPr>
    <w:rPr>
      <w:rFonts w:eastAsia="宋体"/>
      <w:szCs w:val="20"/>
    </w:rPr>
  </w:style>
  <w:style w:type="paragraph" w:customStyle="1" w:styleId="1137">
    <w:name w:val="样式 标题"/>
    <w:basedOn w:val="84"/>
    <w:uiPriority w:val="39"/>
    <w:pPr>
      <w:widowControl/>
      <w:spacing w:before="0" w:after="0" w:line="360" w:lineRule="auto"/>
      <w:ind w:firstLine="1201"/>
      <w:outlineLvl w:val="9"/>
    </w:pPr>
    <w:rPr>
      <w:rFonts w:ascii="Cambria" w:hAnsi="Cambria" w:eastAsia="黑体" w:cs="宋体"/>
      <w:color w:val="000000"/>
      <w:sz w:val="60"/>
      <w:szCs w:val="20"/>
      <w:lang w:eastAsia="en-US" w:bidi="en-US"/>
    </w:rPr>
  </w:style>
  <w:style w:type="paragraph" w:customStyle="1" w:styleId="1138">
    <w:name w:val="表正文正文非缩"/>
    <w:basedOn w:val="1"/>
    <w:uiPriority w:val="39"/>
    <w:pPr>
      <w:widowControl w:val="0"/>
    </w:pPr>
    <w:rPr>
      <w:rFonts w:eastAsia="宋体" w:cs="宋体"/>
      <w:szCs w:val="20"/>
    </w:rPr>
  </w:style>
  <w:style w:type="paragraph" w:customStyle="1" w:styleId="1139">
    <w:name w:val="样式 正文--表格内正文左齐"/>
    <w:basedOn w:val="1025"/>
    <w:uiPriority w:val="39"/>
    <w:rPr>
      <w:rFonts w:cs="宋体"/>
      <w:sz w:val="24"/>
      <w:szCs w:val="20"/>
    </w:rPr>
  </w:style>
  <w:style w:type="paragraph" w:customStyle="1" w:styleId="1140">
    <w:name w:val="样式 表正文正文非缩"/>
    <w:basedOn w:val="1138"/>
    <w:uiPriority w:val="39"/>
    <w:pPr>
      <w:spacing w:before="120"/>
    </w:pPr>
  </w:style>
  <w:style w:type="character" w:customStyle="1" w:styleId="1141">
    <w:name w:val="正文 点式粗下划线"/>
    <w:uiPriority w:val="0"/>
    <w:rPr>
      <w:rFonts w:ascii="宋体" w:hAnsi="宋体"/>
      <w:u w:val="dottedHeavy"/>
    </w:rPr>
  </w:style>
  <w:style w:type="paragraph" w:customStyle="1" w:styleId="1142">
    <w:name w:val="样式 目录 2"/>
    <w:basedOn w:val="74"/>
    <w:uiPriority w:val="39"/>
    <w:pPr>
      <w:widowControl w:val="0"/>
      <w:ind w:left="480" w:leftChars="0" w:firstLine="480"/>
      <w:jc w:val="left"/>
    </w:pPr>
    <w:rPr>
      <w:rFonts w:ascii="Calibri" w:hAnsi="Calibri" w:eastAsia="宋体" w:cs="宋体"/>
      <w:sz w:val="36"/>
      <w:szCs w:val="20"/>
    </w:rPr>
  </w:style>
  <w:style w:type="paragraph" w:customStyle="1" w:styleId="1143">
    <w:name w:val="正文--表格内正文"/>
    <w:basedOn w:val="1"/>
    <w:uiPriority w:val="39"/>
    <w:pPr>
      <w:widowControl w:val="0"/>
      <w:spacing w:beforeLines="50" w:line="0" w:lineRule="atLeast"/>
      <w:ind w:hanging="105"/>
      <w:jc w:val="center"/>
    </w:pPr>
    <w:rPr>
      <w:rFonts w:ascii="宋体" w:hAnsi="宋体" w:eastAsia="宋体"/>
      <w:szCs w:val="24"/>
    </w:rPr>
  </w:style>
  <w:style w:type="paragraph" w:customStyle="1" w:styleId="1144">
    <w:name w:val="正文 首行缩进:  2 字符"/>
    <w:basedOn w:val="1"/>
    <w:link w:val="1145"/>
    <w:uiPriority w:val="0"/>
    <w:pPr>
      <w:widowControl w:val="0"/>
      <w:ind w:firstLine="480"/>
    </w:pPr>
    <w:rPr>
      <w:rFonts w:eastAsia="宋体"/>
      <w:szCs w:val="20"/>
      <w:lang w:val="zh-CN"/>
    </w:rPr>
  </w:style>
  <w:style w:type="character" w:customStyle="1" w:styleId="1145">
    <w:name w:val="正文 首行缩进:  2 字符 Char Char Char"/>
    <w:link w:val="1144"/>
    <w:uiPriority w:val="0"/>
    <w:rPr>
      <w:rFonts w:eastAsia="宋体"/>
      <w:kern w:val="2"/>
      <w:sz w:val="24"/>
      <w:lang w:val="zh-CN" w:eastAsia="zh-CN"/>
    </w:rPr>
  </w:style>
  <w:style w:type="paragraph" w:customStyle="1" w:styleId="1146">
    <w:name w:val="样式 样式 样式 样式 宋体 小四 左 行距: 1.5 倍行距 + 首行缩进:  2 字符 行距: 固定值 18 磅 + 首行缩...1"/>
    <w:basedOn w:val="1"/>
    <w:uiPriority w:val="99"/>
    <w:pPr>
      <w:widowControl w:val="0"/>
      <w:spacing w:line="360" w:lineRule="exact"/>
      <w:ind w:left="420" w:leftChars="200" w:firstLine="420"/>
      <w:jc w:val="left"/>
    </w:pPr>
    <w:rPr>
      <w:rFonts w:eastAsia="宋体"/>
      <w:kern w:val="0"/>
      <w:sz w:val="21"/>
      <w:szCs w:val="21"/>
    </w:rPr>
  </w:style>
  <w:style w:type="paragraph" w:customStyle="1" w:styleId="1147">
    <w:name w:val="样式 题注 + 居中"/>
    <w:basedOn w:val="22"/>
    <w:uiPriority w:val="99"/>
    <w:pPr>
      <w:widowControl w:val="0"/>
    </w:pPr>
    <w:rPr>
      <w:rFonts w:asciiTheme="majorHAnsi" w:hAnsiTheme="majorHAnsi" w:cstheme="majorBidi"/>
      <w:kern w:val="2"/>
      <w:lang w:val="en-US"/>
    </w:rPr>
  </w:style>
  <w:style w:type="paragraph" w:customStyle="1" w:styleId="1148">
    <w:name w:val="正文无缩进 Char Char2"/>
    <w:basedOn w:val="1"/>
    <w:uiPriority w:val="99"/>
    <w:pPr>
      <w:widowControl w:val="0"/>
      <w:adjustRightInd w:val="0"/>
      <w:snapToGrid w:val="0"/>
      <w:textAlignment w:val="baseline"/>
    </w:pPr>
    <w:rPr>
      <w:rFonts w:eastAsia="宋体"/>
      <w:szCs w:val="24"/>
    </w:rPr>
  </w:style>
  <w:style w:type="paragraph" w:customStyle="1" w:styleId="1149">
    <w:name w:val="正文无缩进 Char Char1 Char"/>
    <w:basedOn w:val="1"/>
    <w:uiPriority w:val="99"/>
    <w:pPr>
      <w:widowControl w:val="0"/>
      <w:adjustRightInd w:val="0"/>
      <w:snapToGrid w:val="0"/>
      <w:spacing w:line="240" w:lineRule="auto"/>
      <w:textAlignment w:val="baseline"/>
    </w:pPr>
    <w:rPr>
      <w:rFonts w:eastAsia="宋体"/>
      <w:sz w:val="21"/>
      <w:szCs w:val="24"/>
    </w:rPr>
  </w:style>
  <w:style w:type="character" w:customStyle="1" w:styleId="1150">
    <w:name w:val="样式 标题 3标题 3 Char Charh33rd levelH3sect1.2.3Bold Headbhle... Char"/>
    <w:link w:val="1151"/>
    <w:uiPriority w:val="99"/>
    <w:rPr>
      <w:rFonts w:ascii="仿宋_GB2312" w:eastAsia="黑体"/>
      <w:b/>
      <w:bCs/>
      <w:sz w:val="32"/>
      <w:szCs w:val="32"/>
    </w:rPr>
  </w:style>
  <w:style w:type="paragraph" w:customStyle="1" w:styleId="1151">
    <w:name w:val="样式 标题 3标题 3 Char Charh33rd levelH3sect1.2.3Bold Headbhle..."/>
    <w:basedOn w:val="5"/>
    <w:link w:val="1150"/>
    <w:uiPriority w:val="99"/>
    <w:pPr>
      <w:widowControl w:val="0"/>
      <w:tabs>
        <w:tab w:val="left" w:pos="1364"/>
      </w:tabs>
      <w:spacing w:before="260" w:after="260" w:line="416" w:lineRule="auto"/>
      <w:ind w:left="284"/>
    </w:pPr>
    <w:rPr>
      <w:rFonts w:ascii="仿宋_GB2312" w:eastAsia="黑体"/>
      <w:bCs/>
      <w:kern w:val="0"/>
      <w:szCs w:val="32"/>
    </w:rPr>
  </w:style>
  <w:style w:type="paragraph" w:customStyle="1" w:styleId="1152">
    <w:name w:val="样式 标题 4标题 4 Char标题 4 Char Char Char Char Char Char Char Char C..."/>
    <w:basedOn w:val="6"/>
    <w:link w:val="1153"/>
    <w:uiPriority w:val="99"/>
    <w:pPr>
      <w:widowControl w:val="0"/>
      <w:tabs>
        <w:tab w:val="left" w:pos="1364"/>
      </w:tabs>
      <w:spacing w:before="280" w:after="290" w:line="376" w:lineRule="auto"/>
      <w:ind w:left="284"/>
    </w:pPr>
    <w:rPr>
      <w:rFonts w:asciiTheme="majorHAnsi" w:hAnsiTheme="majorHAnsi" w:eastAsiaTheme="majorEastAsia" w:cstheme="majorBidi"/>
      <w:bCs/>
    </w:rPr>
  </w:style>
  <w:style w:type="character" w:customStyle="1" w:styleId="1153">
    <w:name w:val="样式 标题 4标题 4 Char标题 4 Char Char Char Char Char Char Char Char C... Char1"/>
    <w:link w:val="1152"/>
    <w:uiPriority w:val="99"/>
    <w:rPr>
      <w:rFonts w:asciiTheme="majorHAnsi" w:hAnsiTheme="majorHAnsi" w:eastAsiaTheme="majorEastAsia" w:cstheme="majorBidi"/>
      <w:b/>
      <w:bCs/>
      <w:kern w:val="2"/>
      <w:sz w:val="32"/>
      <w:szCs w:val="28"/>
    </w:rPr>
  </w:style>
  <w:style w:type="paragraph" w:customStyle="1" w:styleId="1154">
    <w:name w:val="附录表标题"/>
    <w:uiPriority w:val="39"/>
    <w:pPr>
      <w:spacing w:line="360" w:lineRule="auto"/>
      <w:ind w:firstLine="200" w:firstLineChars="200"/>
      <w:jc w:val="center"/>
      <w:textAlignment w:val="baseline"/>
    </w:pPr>
    <w:rPr>
      <w:rFonts w:ascii="黑体" w:hAnsi="Times New Roman" w:eastAsia="黑体" w:cs="Times New Roman"/>
      <w:kern w:val="21"/>
      <w:sz w:val="21"/>
      <w:lang w:val="en-US" w:eastAsia="zh-CN" w:bidi="ar-SA"/>
    </w:rPr>
  </w:style>
  <w:style w:type="paragraph" w:customStyle="1" w:styleId="1155">
    <w:name w:val="条文脚注"/>
    <w:basedOn w:val="67"/>
    <w:uiPriority w:val="99"/>
    <w:pPr>
      <w:ind w:left="780" w:leftChars="200" w:hanging="360" w:hangingChars="200"/>
      <w:jc w:val="both"/>
    </w:pPr>
    <w:rPr>
      <w:rFonts w:ascii="宋体"/>
      <w:szCs w:val="18"/>
    </w:rPr>
  </w:style>
  <w:style w:type="paragraph" w:customStyle="1" w:styleId="1156">
    <w:name w:val="注："/>
    <w:next w:val="763"/>
    <w:uiPriority w:val="99"/>
    <w:pPr>
      <w:widowControl w:val="0"/>
      <w:autoSpaceDE w:val="0"/>
      <w:autoSpaceDN w:val="0"/>
      <w:spacing w:line="360" w:lineRule="auto"/>
      <w:ind w:left="840" w:hanging="420" w:firstLineChars="200"/>
      <w:jc w:val="both"/>
    </w:pPr>
    <w:rPr>
      <w:rFonts w:ascii="宋体" w:hAnsi="Times New Roman" w:eastAsia="宋体" w:cs="Times New Roman"/>
      <w:sz w:val="18"/>
      <w:lang w:val="en-US" w:eastAsia="zh-CN" w:bidi="ar-SA"/>
    </w:rPr>
  </w:style>
  <w:style w:type="paragraph" w:customStyle="1" w:styleId="1157">
    <w:name w:val="样式 样式 样式 标题 4 + 段后: 0.5 行7 + 段前: 0.5 行 段后: 0.5 行 + 段前: 0.5 行 段后..."/>
    <w:basedOn w:val="1"/>
    <w:uiPriority w:val="99"/>
    <w:pPr>
      <w:keepLines/>
      <w:widowControl w:val="0"/>
      <w:tabs>
        <w:tab w:val="left" w:pos="371"/>
      </w:tabs>
      <w:spacing w:beforeLines="50" w:afterLines="50" w:line="240" w:lineRule="auto"/>
      <w:ind w:left="371"/>
      <w:outlineLvl w:val="4"/>
    </w:pPr>
    <w:rPr>
      <w:rFonts w:ascii="Arial" w:hAnsi="Arial" w:eastAsia="黑体" w:cs="宋体"/>
      <w:sz w:val="21"/>
      <w:szCs w:val="20"/>
    </w:rPr>
  </w:style>
  <w:style w:type="paragraph" w:customStyle="1" w:styleId="1158">
    <w:name w:val="样式 样式 样式 标题 4 + 段后: 0.5 行17 + 段前: 0.5 行 段后: 0.5 行 + 段前: 1 行 段后:..."/>
    <w:basedOn w:val="1"/>
    <w:uiPriority w:val="99"/>
    <w:pPr>
      <w:keepLines/>
      <w:widowControl w:val="0"/>
      <w:tabs>
        <w:tab w:val="left" w:pos="87"/>
      </w:tabs>
      <w:spacing w:beforeLines="100" w:afterLines="50" w:line="240" w:lineRule="auto"/>
      <w:ind w:left="87"/>
      <w:outlineLvl w:val="3"/>
    </w:pPr>
    <w:rPr>
      <w:rFonts w:ascii="Arial" w:hAnsi="Arial" w:eastAsia="黑体" w:cs="宋体"/>
      <w:sz w:val="21"/>
      <w:szCs w:val="20"/>
    </w:rPr>
  </w:style>
  <w:style w:type="paragraph" w:customStyle="1" w:styleId="1159">
    <w:name w:val="样式 行距: 固定值 28 磅"/>
    <w:basedOn w:val="1"/>
    <w:uiPriority w:val="99"/>
    <w:pPr>
      <w:widowControl w:val="0"/>
      <w:numPr>
        <w:ilvl w:val="0"/>
        <w:numId w:val="42"/>
      </w:numPr>
      <w:tabs>
        <w:tab w:val="clear" w:pos="1140"/>
      </w:tabs>
      <w:suppressAutoHyphens/>
      <w:spacing w:line="240" w:lineRule="atLeast"/>
      <w:ind w:left="0" w:firstLine="200"/>
    </w:pPr>
    <w:rPr>
      <w:rFonts w:eastAsia="宋体" w:cs="宋体"/>
      <w:kern w:val="1"/>
      <w:sz w:val="21"/>
      <w:szCs w:val="20"/>
    </w:rPr>
  </w:style>
  <w:style w:type="paragraph" w:customStyle="1" w:styleId="1160">
    <w:name w:val="样式 标题 5标题 5 Char标题 5 Char1 Char标题 5 Char Char CharH5 Char Ch..."/>
    <w:basedOn w:val="7"/>
    <w:uiPriority w:val="39"/>
    <w:pPr>
      <w:widowControl w:val="0"/>
      <w:spacing w:before="280" w:after="290" w:line="376" w:lineRule="auto"/>
      <w:ind w:left="2100" w:hanging="420"/>
    </w:pPr>
    <w:rPr>
      <w:rFonts w:asciiTheme="minorHAnsi" w:hAnsiTheme="minorHAnsi" w:eastAsiaTheme="minorEastAsia" w:cstheme="minorBidi"/>
    </w:rPr>
  </w:style>
  <w:style w:type="paragraph" w:customStyle="1" w:styleId="1161">
    <w:name w:val="样式 加粗 首行缩进:  2 字符"/>
    <w:basedOn w:val="1"/>
    <w:link w:val="1162"/>
    <w:uiPriority w:val="0"/>
    <w:pPr>
      <w:widowControl w:val="0"/>
      <w:spacing w:beforeLines="50" w:afterLines="50"/>
      <w:ind w:firstLine="482"/>
    </w:pPr>
    <w:rPr>
      <w:rFonts w:eastAsia="宋体"/>
      <w:b/>
      <w:bCs/>
      <w:szCs w:val="20"/>
      <w:lang w:val="zh-CN"/>
    </w:rPr>
  </w:style>
  <w:style w:type="character" w:customStyle="1" w:styleId="1162">
    <w:name w:val="样式 加粗 首行缩进:  2 字符 Char"/>
    <w:link w:val="1161"/>
    <w:uiPriority w:val="0"/>
    <w:rPr>
      <w:rFonts w:eastAsia="宋体"/>
      <w:b/>
      <w:bCs/>
      <w:kern w:val="2"/>
      <w:sz w:val="24"/>
      <w:lang w:val="zh-CN" w:eastAsia="zh-CN"/>
    </w:rPr>
  </w:style>
  <w:style w:type="paragraph" w:customStyle="1" w:styleId="1163">
    <w:name w:val="标准书眉一"/>
    <w:uiPriority w:val="99"/>
    <w:pPr>
      <w:spacing w:line="360" w:lineRule="auto"/>
      <w:ind w:firstLine="200" w:firstLineChars="200"/>
      <w:jc w:val="both"/>
    </w:pPr>
    <w:rPr>
      <w:rFonts w:ascii="Times New Roman" w:hAnsi="Times New Roman" w:eastAsia="宋体" w:cs="Times New Roman"/>
      <w:lang w:val="en-US" w:eastAsia="zh-CN" w:bidi="ar-SA"/>
    </w:rPr>
  </w:style>
  <w:style w:type="paragraph" w:customStyle="1" w:styleId="1164">
    <w:name w:val="示例"/>
    <w:next w:val="763"/>
    <w:uiPriority w:val="99"/>
    <w:pPr>
      <w:spacing w:line="360" w:lineRule="auto"/>
      <w:ind w:firstLine="233" w:firstLineChars="233"/>
      <w:jc w:val="both"/>
    </w:pPr>
    <w:rPr>
      <w:rFonts w:ascii="宋体" w:hAnsi="Times New Roman" w:eastAsia="宋体" w:cs="Times New Roman"/>
      <w:sz w:val="18"/>
      <w:lang w:val="en-US" w:eastAsia="zh-CN" w:bidi="ar-SA"/>
    </w:rPr>
  </w:style>
  <w:style w:type="paragraph" w:customStyle="1" w:styleId="1165">
    <w:name w:val="文献分类号"/>
    <w:uiPriority w:val="39"/>
    <w:pPr>
      <w:framePr w:hSpace="180" w:vSpace="180" w:wrap="around" w:vAnchor="margin" w:hAnchor="margin" w:y="1" w:anchorLock="1"/>
      <w:widowControl w:val="0"/>
      <w:spacing w:line="360" w:lineRule="auto"/>
      <w:ind w:firstLine="200" w:firstLineChars="200"/>
      <w:jc w:val="both"/>
      <w:textAlignment w:val="center"/>
    </w:pPr>
    <w:rPr>
      <w:rFonts w:ascii="Times New Roman" w:hAnsi="Times New Roman" w:eastAsia="黑体" w:cs="Times New Roman"/>
      <w:sz w:val="21"/>
      <w:lang w:val="en-US" w:eastAsia="zh-CN" w:bidi="ar-SA"/>
    </w:rPr>
  </w:style>
  <w:style w:type="character" w:customStyle="1" w:styleId="1166">
    <w:name w:val="样式 点"/>
    <w:uiPriority w:val="0"/>
    <w:rPr>
      <w:rFonts w:ascii="Tahoma" w:hAnsi="Tahoma" w:eastAsia="宋体"/>
      <w:b/>
      <w:kern w:val="2"/>
      <w:sz w:val="24"/>
      <w:em w:val="dot"/>
      <w:lang w:val="en-US" w:eastAsia="zh-CN" w:bidi="ar-SA"/>
    </w:rPr>
  </w:style>
  <w:style w:type="paragraph" w:customStyle="1" w:styleId="1167">
    <w:name w:val="可研报告正文"/>
    <w:basedOn w:val="35"/>
    <w:uiPriority w:val="99"/>
    <w:pPr>
      <w:spacing w:after="0" w:line="360" w:lineRule="auto"/>
      <w:ind w:left="0" w:leftChars="0" w:firstLine="177"/>
    </w:pPr>
    <w:rPr>
      <w:rFonts w:ascii="仿宋_GB2312" w:hAnsi="Times New Roman" w:eastAsia="仿宋_GB2312" w:cs="Times New Roman"/>
      <w:color w:val="000000"/>
      <w:sz w:val="24"/>
      <w:szCs w:val="20"/>
    </w:rPr>
  </w:style>
  <w:style w:type="paragraph" w:customStyle="1" w:styleId="1168">
    <w:name w:val="@标题4"/>
    <w:basedOn w:val="6"/>
    <w:uiPriority w:val="99"/>
    <w:pPr>
      <w:widowControl w:val="0"/>
      <w:tabs>
        <w:tab w:val="left" w:pos="1364"/>
      </w:tabs>
      <w:spacing w:before="280" w:after="290" w:line="376" w:lineRule="auto"/>
      <w:ind w:left="284"/>
    </w:pPr>
    <w:rPr>
      <w:rFonts w:asciiTheme="majorHAnsi" w:hAnsiTheme="majorHAnsi" w:eastAsiaTheme="majorEastAsia" w:cstheme="majorBidi"/>
      <w:bCs/>
    </w:rPr>
  </w:style>
  <w:style w:type="paragraph" w:customStyle="1" w:styleId="1169">
    <w:name w:val="样式 标题 2 + 加粗"/>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character" w:customStyle="1" w:styleId="1170">
    <w:name w:val="font2"/>
    <w:uiPriority w:val="0"/>
    <w:rPr>
      <w:color w:val="000000"/>
      <w:sz w:val="18"/>
      <w:szCs w:val="18"/>
    </w:rPr>
  </w:style>
  <w:style w:type="paragraph" w:customStyle="1" w:styleId="1171">
    <w:name w:val="表体"/>
    <w:basedOn w:val="1"/>
    <w:next w:val="1"/>
    <w:link w:val="1172"/>
    <w:uiPriority w:val="0"/>
    <w:pPr>
      <w:widowControl w:val="0"/>
      <w:spacing w:line="240" w:lineRule="auto"/>
      <w:jc w:val="left"/>
    </w:pPr>
    <w:rPr>
      <w:rFonts w:eastAsia="宋体"/>
      <w:sz w:val="18"/>
      <w:szCs w:val="24"/>
    </w:rPr>
  </w:style>
  <w:style w:type="character" w:customStyle="1" w:styleId="1172">
    <w:name w:val="表体 Char"/>
    <w:link w:val="1171"/>
    <w:uiPriority w:val="0"/>
    <w:rPr>
      <w:rFonts w:eastAsia="宋体"/>
      <w:kern w:val="2"/>
      <w:sz w:val="18"/>
      <w:szCs w:val="24"/>
    </w:rPr>
  </w:style>
  <w:style w:type="paragraph" w:customStyle="1" w:styleId="1173">
    <w:name w:val="题注 + 居中"/>
    <w:basedOn w:val="22"/>
    <w:uiPriority w:val="99"/>
    <w:pPr>
      <w:widowControl w:val="0"/>
    </w:pPr>
    <w:rPr>
      <w:rFonts w:asciiTheme="majorHAnsi" w:hAnsiTheme="majorHAnsi" w:cstheme="majorBidi"/>
      <w:kern w:val="2"/>
      <w:lang w:val="en-US"/>
    </w:rPr>
  </w:style>
  <w:style w:type="paragraph" w:customStyle="1" w:styleId="1174">
    <w:name w:val="样式 样式 左侧:  2 字符 + 段前: 5 磅 段后: 5 磅"/>
    <w:basedOn w:val="1"/>
    <w:uiPriority w:val="39"/>
    <w:pPr>
      <w:widowControl w:val="0"/>
    </w:pPr>
    <w:rPr>
      <w:rFonts w:eastAsia="宋体" w:cs="宋体"/>
      <w:szCs w:val="20"/>
    </w:rPr>
  </w:style>
  <w:style w:type="paragraph" w:customStyle="1" w:styleId="1175">
    <w:name w:val="样式 宋体 小四 首行缩进:  0.74 厘米 行距: 1.5 倍行距"/>
    <w:basedOn w:val="1"/>
    <w:uiPriority w:val="99"/>
    <w:pPr>
      <w:widowControl w:val="0"/>
    </w:pPr>
    <w:rPr>
      <w:rFonts w:ascii="宋体" w:hAnsi="宋体" w:eastAsia="宋体" w:cs="宋体"/>
      <w:szCs w:val="20"/>
    </w:rPr>
  </w:style>
  <w:style w:type="character" w:customStyle="1" w:styleId="1176">
    <w:name w:val="Char Char18"/>
    <w:uiPriority w:val="0"/>
    <w:rPr>
      <w:kern w:val="2"/>
      <w:sz w:val="18"/>
      <w:szCs w:val="18"/>
    </w:rPr>
  </w:style>
  <w:style w:type="character" w:customStyle="1" w:styleId="1177">
    <w:name w:val="样式 宋体"/>
    <w:uiPriority w:val="0"/>
    <w:rPr>
      <w:rFonts w:ascii="宋体" w:hAnsi="宋体" w:eastAsia="宋体"/>
      <w:bCs/>
      <w:sz w:val="24"/>
      <w:szCs w:val="24"/>
      <w:lang w:val="en-US" w:eastAsia="zh-CN" w:bidi="ar-SA"/>
    </w:rPr>
  </w:style>
  <w:style w:type="paragraph" w:customStyle="1" w:styleId="1178">
    <w:name w:val="@@@@My"/>
    <w:basedOn w:val="1"/>
    <w:link w:val="1179"/>
    <w:uiPriority w:val="0"/>
    <w:pPr>
      <w:widowControl w:val="0"/>
      <w:ind w:firstLine="480"/>
      <w:jc w:val="left"/>
    </w:pPr>
    <w:rPr>
      <w:rFonts w:eastAsia="宋体"/>
      <w:szCs w:val="24"/>
      <w:lang w:val="zh-CN"/>
    </w:rPr>
  </w:style>
  <w:style w:type="character" w:customStyle="1" w:styleId="1179">
    <w:name w:val="@@@@My Char"/>
    <w:link w:val="1178"/>
    <w:uiPriority w:val="0"/>
    <w:rPr>
      <w:rFonts w:eastAsia="宋体"/>
      <w:kern w:val="2"/>
      <w:sz w:val="24"/>
      <w:szCs w:val="24"/>
      <w:lang w:val="zh-CN" w:eastAsia="zh-CN"/>
    </w:rPr>
  </w:style>
  <w:style w:type="paragraph" w:customStyle="1" w:styleId="1180">
    <w:name w:val="p17"/>
    <w:basedOn w:val="1"/>
    <w:uiPriority w:val="99"/>
    <w:pPr>
      <w:ind w:firstLine="420"/>
    </w:pPr>
    <w:rPr>
      <w:rFonts w:eastAsia="宋体"/>
      <w:kern w:val="0"/>
      <w:szCs w:val="24"/>
    </w:rPr>
  </w:style>
  <w:style w:type="paragraph" w:customStyle="1" w:styleId="1181">
    <w:name w:val="p18"/>
    <w:basedOn w:val="1"/>
    <w:uiPriority w:val="99"/>
    <w:pPr>
      <w:jc w:val="center"/>
    </w:pPr>
    <w:rPr>
      <w:rFonts w:eastAsia="宋体"/>
      <w:b/>
      <w:bCs/>
      <w:kern w:val="0"/>
      <w:szCs w:val="24"/>
    </w:rPr>
  </w:style>
  <w:style w:type="paragraph" w:customStyle="1" w:styleId="1182">
    <w:name w:val="p19"/>
    <w:basedOn w:val="1"/>
    <w:uiPriority w:val="99"/>
    <w:pPr>
      <w:snapToGrid w:val="0"/>
      <w:spacing w:line="240" w:lineRule="auto"/>
      <w:ind w:firstLine="482"/>
      <w:jc w:val="center"/>
    </w:pPr>
    <w:rPr>
      <w:rFonts w:eastAsia="宋体"/>
      <w:b/>
      <w:bCs/>
      <w:kern w:val="0"/>
      <w:sz w:val="21"/>
      <w:szCs w:val="21"/>
    </w:rPr>
  </w:style>
  <w:style w:type="paragraph" w:customStyle="1" w:styleId="1183">
    <w:name w:val="p20"/>
    <w:basedOn w:val="1"/>
    <w:uiPriority w:val="99"/>
    <w:pPr>
      <w:spacing w:line="240" w:lineRule="auto"/>
      <w:jc w:val="left"/>
    </w:pPr>
    <w:rPr>
      <w:rFonts w:eastAsia="宋体"/>
      <w:kern w:val="0"/>
      <w:sz w:val="18"/>
      <w:szCs w:val="18"/>
    </w:rPr>
  </w:style>
  <w:style w:type="paragraph" w:customStyle="1" w:styleId="1184">
    <w:name w:val="p22"/>
    <w:basedOn w:val="1"/>
    <w:uiPriority w:val="99"/>
    <w:pPr>
      <w:spacing w:line="240" w:lineRule="auto"/>
      <w:jc w:val="left"/>
    </w:pPr>
    <w:rPr>
      <w:rFonts w:eastAsia="宋体"/>
      <w:kern w:val="0"/>
      <w:sz w:val="18"/>
      <w:szCs w:val="18"/>
    </w:rPr>
  </w:style>
  <w:style w:type="paragraph" w:customStyle="1" w:styleId="1185">
    <w:name w:val="p23"/>
    <w:basedOn w:val="1"/>
    <w:uiPriority w:val="99"/>
    <w:pPr>
      <w:spacing w:before="152" w:after="160" w:line="240" w:lineRule="auto"/>
    </w:pPr>
    <w:rPr>
      <w:rFonts w:ascii="Arial" w:hAnsi="Arial" w:eastAsia="宋体" w:cs="Arial"/>
      <w:kern w:val="0"/>
      <w:sz w:val="21"/>
      <w:szCs w:val="21"/>
    </w:rPr>
  </w:style>
  <w:style w:type="paragraph" w:customStyle="1" w:styleId="1186">
    <w:name w:val="正文小四"/>
    <w:basedOn w:val="1"/>
    <w:link w:val="1187"/>
    <w:uiPriority w:val="0"/>
    <w:pPr>
      <w:widowControl w:val="0"/>
    </w:pPr>
    <w:rPr>
      <w:rFonts w:ascii="宋体" w:hAnsi="宋体" w:eastAsia="宋体"/>
      <w:szCs w:val="24"/>
      <w:lang w:val="zh-CN"/>
    </w:rPr>
  </w:style>
  <w:style w:type="character" w:customStyle="1" w:styleId="1187">
    <w:name w:val="正文小四 Char"/>
    <w:link w:val="1186"/>
    <w:uiPriority w:val="0"/>
    <w:rPr>
      <w:rFonts w:ascii="宋体" w:hAnsi="宋体" w:eastAsia="宋体"/>
      <w:kern w:val="2"/>
      <w:sz w:val="24"/>
      <w:szCs w:val="24"/>
      <w:lang w:val="zh-CN" w:eastAsia="zh-CN"/>
    </w:rPr>
  </w:style>
  <w:style w:type="paragraph" w:customStyle="1" w:styleId="1188">
    <w:name w:val="#####"/>
    <w:basedOn w:val="1"/>
    <w:link w:val="1189"/>
    <w:uiPriority w:val="0"/>
    <w:pPr>
      <w:widowControl w:val="0"/>
      <w:jc w:val="center"/>
    </w:pPr>
    <w:rPr>
      <w:rFonts w:ascii="Calibri" w:hAnsi="Calibri" w:eastAsia="宋体"/>
      <w:szCs w:val="22"/>
      <w:lang w:val="zh-CN"/>
    </w:rPr>
  </w:style>
  <w:style w:type="character" w:customStyle="1" w:styleId="1189">
    <w:name w:val="##### Char"/>
    <w:link w:val="1188"/>
    <w:uiPriority w:val="0"/>
    <w:rPr>
      <w:rFonts w:ascii="Calibri" w:hAnsi="Calibri" w:eastAsia="宋体"/>
      <w:kern w:val="2"/>
      <w:sz w:val="24"/>
      <w:szCs w:val="22"/>
      <w:lang w:val="zh-CN" w:eastAsia="zh-CN"/>
    </w:rPr>
  </w:style>
  <w:style w:type="paragraph" w:customStyle="1" w:styleId="1190">
    <w:name w:val="###"/>
    <w:basedOn w:val="1"/>
    <w:link w:val="1191"/>
    <w:uiPriority w:val="0"/>
    <w:pPr>
      <w:widowControl w:val="0"/>
      <w:spacing w:line="240" w:lineRule="auto"/>
      <w:jc w:val="center"/>
    </w:pPr>
    <w:rPr>
      <w:rFonts w:eastAsia="宋体"/>
      <w:sz w:val="21"/>
      <w:szCs w:val="24"/>
      <w:lang w:val="zh-CN"/>
    </w:rPr>
  </w:style>
  <w:style w:type="character" w:customStyle="1" w:styleId="1191">
    <w:name w:val="### Char"/>
    <w:link w:val="1190"/>
    <w:uiPriority w:val="0"/>
    <w:rPr>
      <w:rFonts w:eastAsia="宋体"/>
      <w:kern w:val="2"/>
      <w:sz w:val="21"/>
      <w:szCs w:val="24"/>
      <w:lang w:val="zh-CN" w:eastAsia="zh-CN"/>
    </w:rPr>
  </w:style>
  <w:style w:type="paragraph" w:customStyle="1" w:styleId="1192">
    <w:name w:val="@@@@@@@@@"/>
    <w:basedOn w:val="848"/>
    <w:link w:val="1193"/>
    <w:uiPriority w:val="0"/>
  </w:style>
  <w:style w:type="character" w:customStyle="1" w:styleId="1193">
    <w:name w:val="@@@@@@@@@ Char"/>
    <w:link w:val="1192"/>
    <w:uiPriority w:val="0"/>
    <w:rPr>
      <w:rFonts w:eastAsia="宋体"/>
      <w:kern w:val="2"/>
      <w:sz w:val="24"/>
      <w:szCs w:val="24"/>
      <w:lang w:val="zh-CN" w:eastAsia="zh-CN"/>
    </w:rPr>
  </w:style>
  <w:style w:type="paragraph" w:customStyle="1" w:styleId="1194">
    <w:name w:val="#########"/>
    <w:basedOn w:val="1"/>
    <w:link w:val="1195"/>
    <w:uiPriority w:val="0"/>
    <w:pPr>
      <w:widowControl w:val="0"/>
      <w:spacing w:line="240" w:lineRule="auto"/>
      <w:jc w:val="center"/>
    </w:pPr>
    <w:rPr>
      <w:rFonts w:eastAsia="宋体"/>
      <w:sz w:val="21"/>
      <w:szCs w:val="24"/>
      <w:lang w:val="zh-CN"/>
    </w:rPr>
  </w:style>
  <w:style w:type="character" w:customStyle="1" w:styleId="1195">
    <w:name w:val="######### Char"/>
    <w:link w:val="1194"/>
    <w:uiPriority w:val="0"/>
    <w:rPr>
      <w:rFonts w:eastAsia="宋体"/>
      <w:kern w:val="2"/>
      <w:sz w:val="21"/>
      <w:szCs w:val="24"/>
      <w:lang w:val="zh-CN" w:eastAsia="zh-CN"/>
    </w:rPr>
  </w:style>
  <w:style w:type="paragraph" w:customStyle="1" w:styleId="1196">
    <w:name w:val="主题正文"/>
    <w:basedOn w:val="1"/>
    <w:link w:val="1197"/>
    <w:uiPriority w:val="0"/>
    <w:pPr>
      <w:widowControl w:val="0"/>
      <w:jc w:val="left"/>
    </w:pPr>
    <w:rPr>
      <w:rFonts w:eastAsia="宋体"/>
      <w:szCs w:val="24"/>
      <w:lang w:val="zh-CN"/>
    </w:rPr>
  </w:style>
  <w:style w:type="character" w:customStyle="1" w:styleId="1197">
    <w:name w:val="主题正文 Char"/>
    <w:link w:val="1196"/>
    <w:uiPriority w:val="0"/>
    <w:rPr>
      <w:rFonts w:eastAsia="宋体"/>
      <w:kern w:val="2"/>
      <w:sz w:val="24"/>
      <w:szCs w:val="24"/>
      <w:lang w:val="zh-CN" w:eastAsia="zh-CN"/>
    </w:rPr>
  </w:style>
  <w:style w:type="paragraph" w:customStyle="1" w:styleId="1198">
    <w:name w:val="Char Char Char1 Char"/>
    <w:basedOn w:val="1"/>
    <w:uiPriority w:val="99"/>
    <w:pPr>
      <w:widowControl w:val="0"/>
      <w:spacing w:line="240" w:lineRule="auto"/>
    </w:pPr>
    <w:rPr>
      <w:rFonts w:ascii="Tahoma" w:hAnsi="Tahoma" w:eastAsia="宋体"/>
      <w:sz w:val="21"/>
      <w:szCs w:val="20"/>
    </w:rPr>
  </w:style>
  <w:style w:type="paragraph" w:customStyle="1" w:styleId="1199">
    <w:name w:val="Char Char Char2"/>
    <w:basedOn w:val="6"/>
    <w:uiPriority w:val="99"/>
    <w:pPr>
      <w:widowControl w:val="0"/>
      <w:numPr>
        <w:numId w:val="43"/>
      </w:numPr>
      <w:tabs>
        <w:tab w:val="left" w:pos="851"/>
        <w:tab w:val="left" w:pos="4565"/>
      </w:tabs>
      <w:spacing w:before="280" w:after="290" w:line="376" w:lineRule="auto"/>
      <w:ind w:left="864" w:hanging="144"/>
    </w:pPr>
    <w:rPr>
      <w:rFonts w:asciiTheme="majorHAnsi" w:hAnsiTheme="majorHAnsi" w:eastAsiaTheme="majorEastAsia" w:cstheme="majorBidi"/>
      <w:bCs/>
    </w:rPr>
  </w:style>
  <w:style w:type="paragraph" w:customStyle="1" w:styleId="1200">
    <w:name w:val="*********"/>
    <w:basedOn w:val="1"/>
    <w:link w:val="1201"/>
    <w:uiPriority w:val="0"/>
    <w:pPr>
      <w:widowControl w:val="0"/>
      <w:spacing w:beforeLines="30" w:afterLines="30" w:line="240" w:lineRule="auto"/>
    </w:pPr>
    <w:rPr>
      <w:rFonts w:ascii="宋体" w:hAnsi="宋体" w:eastAsia="宋体"/>
      <w:sz w:val="20"/>
      <w:szCs w:val="24"/>
      <w:lang w:val="zh-CN"/>
    </w:rPr>
  </w:style>
  <w:style w:type="character" w:customStyle="1" w:styleId="1201">
    <w:name w:val="********* Char"/>
    <w:link w:val="1200"/>
    <w:uiPriority w:val="0"/>
    <w:rPr>
      <w:rFonts w:ascii="宋体" w:hAnsi="宋体" w:eastAsia="宋体"/>
      <w:kern w:val="2"/>
      <w:szCs w:val="24"/>
      <w:lang w:val="zh-CN" w:eastAsia="zh-CN"/>
    </w:rPr>
  </w:style>
  <w:style w:type="paragraph" w:customStyle="1" w:styleId="1202">
    <w:name w:val="吉奥表格正文"/>
    <w:basedOn w:val="1"/>
    <w:link w:val="1203"/>
    <w:uiPriority w:val="39"/>
    <w:pPr>
      <w:widowControl w:val="0"/>
      <w:spacing w:beforeLines="10" w:afterLines="10" w:line="360" w:lineRule="atLeast"/>
      <w:textAlignment w:val="center"/>
    </w:pPr>
    <w:rPr>
      <w:sz w:val="21"/>
      <w:szCs w:val="21"/>
      <w:lang w:val="zh-CN"/>
    </w:rPr>
  </w:style>
  <w:style w:type="character" w:customStyle="1" w:styleId="1203">
    <w:name w:val="吉奥表格正文 Char"/>
    <w:link w:val="1202"/>
    <w:uiPriority w:val="39"/>
    <w:rPr>
      <w:kern w:val="2"/>
      <w:sz w:val="21"/>
      <w:szCs w:val="21"/>
      <w:lang w:val="zh-CN" w:eastAsia="zh-CN"/>
    </w:rPr>
  </w:style>
  <w:style w:type="paragraph" w:customStyle="1" w:styleId="1204">
    <w:name w:val="正文超图"/>
    <w:basedOn w:val="1"/>
    <w:uiPriority w:val="99"/>
    <w:pPr>
      <w:widowControl w:val="0"/>
      <w:spacing w:line="240" w:lineRule="auto"/>
    </w:pPr>
    <w:rPr>
      <w:rFonts w:ascii="Calibri" w:hAnsi="Calibri"/>
      <w:sz w:val="28"/>
      <w:szCs w:val="21"/>
    </w:rPr>
  </w:style>
  <w:style w:type="paragraph" w:customStyle="1" w:styleId="1205">
    <w:name w:val="图图图"/>
    <w:basedOn w:val="1196"/>
    <w:link w:val="1206"/>
    <w:uiPriority w:val="0"/>
    <w:pPr>
      <w:ind w:firstLine="0" w:firstLineChars="0"/>
      <w:jc w:val="center"/>
    </w:pPr>
  </w:style>
  <w:style w:type="character" w:customStyle="1" w:styleId="1206">
    <w:name w:val="图图图 Char"/>
    <w:link w:val="1205"/>
    <w:uiPriority w:val="0"/>
    <w:rPr>
      <w:rFonts w:eastAsia="宋体"/>
      <w:kern w:val="2"/>
      <w:sz w:val="24"/>
      <w:szCs w:val="24"/>
      <w:lang w:val="zh-CN" w:eastAsia="zh-CN"/>
    </w:rPr>
  </w:style>
  <w:style w:type="character" w:customStyle="1" w:styleId="1207">
    <w:name w:val="***MyPicture Char"/>
    <w:link w:val="1208"/>
    <w:uiPriority w:val="0"/>
    <w:rPr>
      <w:rFonts w:ascii="Tahoma" w:hAnsi="Tahoma" w:eastAsia="黑体"/>
      <w:sz w:val="24"/>
      <w:szCs w:val="24"/>
    </w:rPr>
  </w:style>
  <w:style w:type="paragraph" w:customStyle="1" w:styleId="1208">
    <w:name w:val="***MyPicture"/>
    <w:basedOn w:val="1"/>
    <w:link w:val="1207"/>
    <w:uiPriority w:val="0"/>
    <w:pPr>
      <w:widowControl w:val="0"/>
      <w:jc w:val="center"/>
    </w:pPr>
    <w:rPr>
      <w:rFonts w:ascii="Tahoma" w:hAnsi="Tahoma" w:eastAsia="黑体"/>
      <w:kern w:val="0"/>
      <w:szCs w:val="24"/>
    </w:rPr>
  </w:style>
  <w:style w:type="paragraph" w:customStyle="1" w:styleId="1209">
    <w:name w:val="新正文"/>
    <w:basedOn w:val="1"/>
    <w:link w:val="1210"/>
    <w:uiPriority w:val="0"/>
    <w:pPr>
      <w:widowControl w:val="0"/>
      <w:ind w:firstLine="360" w:firstLineChars="175"/>
    </w:pPr>
    <w:rPr>
      <w:rFonts w:ascii="楷体_GB2312" w:eastAsia="楷体_GB2312"/>
      <w:bCs/>
      <w:sz w:val="28"/>
      <w:szCs w:val="24"/>
      <w:lang w:val="zh-CN"/>
    </w:rPr>
  </w:style>
  <w:style w:type="character" w:customStyle="1" w:styleId="1210">
    <w:name w:val="新正文 Char"/>
    <w:link w:val="1209"/>
    <w:uiPriority w:val="0"/>
    <w:rPr>
      <w:rFonts w:ascii="楷体_GB2312" w:eastAsia="楷体_GB2312"/>
      <w:bCs/>
      <w:kern w:val="2"/>
      <w:sz w:val="28"/>
      <w:szCs w:val="24"/>
      <w:lang w:val="zh-CN" w:eastAsia="zh-CN"/>
    </w:rPr>
  </w:style>
  <w:style w:type="paragraph" w:customStyle="1" w:styleId="1211">
    <w:name w:val="样式 (西文) Arial (中文) 仿宋_GB2312 四号 黑色 行距: 1.5 倍行距"/>
    <w:basedOn w:val="1"/>
    <w:uiPriority w:val="99"/>
    <w:pPr>
      <w:widowControl w:val="0"/>
    </w:pPr>
    <w:rPr>
      <w:rFonts w:ascii="Arial" w:hAnsi="Arial" w:cs="宋体"/>
      <w:color w:val="000000"/>
      <w:szCs w:val="20"/>
    </w:rPr>
  </w:style>
  <w:style w:type="table" w:customStyle="1" w:styleId="1212">
    <w:name w:val="表格样式1"/>
    <w:uiPriority w:val="0"/>
    <w:rPr>
      <w:rFonts w:eastAsia="宋体"/>
      <w:sz w:val="24"/>
    </w:rPr>
    <w:tblPr>
      <w:tblCellMar>
        <w:top w:w="0" w:type="dxa"/>
        <w:left w:w="108" w:type="dxa"/>
        <w:bottom w:w="0" w:type="dxa"/>
        <w:right w:w="108" w:type="dxa"/>
      </w:tblCellMar>
    </w:tblPr>
  </w:style>
  <w:style w:type="paragraph" w:customStyle="1" w:styleId="1213">
    <w:name w:val="样式 标题 4 + 段后: 0.5 行16"/>
    <w:basedOn w:val="6"/>
    <w:uiPriority w:val="99"/>
    <w:pPr>
      <w:widowControl w:val="0"/>
      <w:tabs>
        <w:tab w:val="left" w:pos="1364"/>
      </w:tabs>
      <w:spacing w:before="280" w:after="290" w:line="376" w:lineRule="auto"/>
      <w:ind w:left="284"/>
    </w:pPr>
    <w:rPr>
      <w:rFonts w:asciiTheme="majorHAnsi" w:hAnsiTheme="majorHAnsi" w:eastAsiaTheme="majorEastAsia" w:cstheme="majorBidi"/>
      <w:bCs/>
    </w:rPr>
  </w:style>
  <w:style w:type="paragraph" w:customStyle="1" w:styleId="1214">
    <w:name w:val="Char1 Char Char Char Char Char Char"/>
    <w:basedOn w:val="1"/>
    <w:uiPriority w:val="99"/>
    <w:pPr>
      <w:widowControl w:val="0"/>
      <w:spacing w:line="240" w:lineRule="auto"/>
    </w:pPr>
    <w:rPr>
      <w:rFonts w:ascii="Tahoma" w:hAnsi="Tahoma" w:eastAsia="宋体"/>
      <w:szCs w:val="20"/>
    </w:rPr>
  </w:style>
  <w:style w:type="paragraph" w:customStyle="1" w:styleId="1215">
    <w:name w:val="Char Char Char Char Char Char1 Char Char Char Char"/>
    <w:basedOn w:val="1"/>
    <w:uiPriority w:val="99"/>
    <w:pPr>
      <w:widowControl w:val="0"/>
      <w:spacing w:line="240" w:lineRule="auto"/>
    </w:pPr>
    <w:rPr>
      <w:rFonts w:ascii="Tahoma" w:hAnsi="Tahoma" w:eastAsia="宋体"/>
      <w:szCs w:val="20"/>
    </w:rPr>
  </w:style>
  <w:style w:type="paragraph" w:customStyle="1" w:styleId="1216">
    <w:name w:val="Char Char Char Char Char Char1 Char Char Char Char1"/>
    <w:basedOn w:val="1"/>
    <w:uiPriority w:val="99"/>
    <w:pPr>
      <w:widowControl w:val="0"/>
      <w:spacing w:line="240" w:lineRule="auto"/>
    </w:pPr>
    <w:rPr>
      <w:rFonts w:ascii="Tahoma" w:hAnsi="Tahoma" w:eastAsia="宋体"/>
      <w:szCs w:val="20"/>
    </w:rPr>
  </w:style>
  <w:style w:type="paragraph" w:customStyle="1" w:styleId="1217">
    <w:name w:val="Char Char Char Char Char Char1 Char Char Char Char Char Char Char"/>
    <w:basedOn w:val="1"/>
    <w:uiPriority w:val="99"/>
    <w:pPr>
      <w:widowControl w:val="0"/>
      <w:spacing w:line="240" w:lineRule="auto"/>
    </w:pPr>
    <w:rPr>
      <w:rFonts w:ascii="Tahoma" w:hAnsi="Tahoma" w:eastAsia="宋体"/>
      <w:szCs w:val="20"/>
    </w:rPr>
  </w:style>
  <w:style w:type="paragraph" w:customStyle="1" w:styleId="1218">
    <w:name w:val="CM1"/>
    <w:basedOn w:val="431"/>
    <w:next w:val="431"/>
    <w:uiPriority w:val="99"/>
    <w:rPr>
      <w:rFonts w:ascii="..ì." w:eastAsia="..ì." w:cs="Times New Roman"/>
      <w:color w:val="auto"/>
    </w:rPr>
  </w:style>
  <w:style w:type="paragraph" w:customStyle="1" w:styleId="1219">
    <w:name w:val="CM9"/>
    <w:basedOn w:val="431"/>
    <w:next w:val="431"/>
    <w:uiPriority w:val="99"/>
    <w:pPr>
      <w:spacing w:after="105"/>
    </w:pPr>
    <w:rPr>
      <w:rFonts w:ascii="..ì." w:eastAsia="..ì." w:cs="Times New Roman"/>
      <w:color w:val="auto"/>
    </w:rPr>
  </w:style>
  <w:style w:type="paragraph" w:customStyle="1" w:styleId="1220">
    <w:name w:val="CM10"/>
    <w:basedOn w:val="431"/>
    <w:next w:val="431"/>
    <w:uiPriority w:val="99"/>
    <w:pPr>
      <w:spacing w:after="300"/>
    </w:pPr>
    <w:rPr>
      <w:rFonts w:ascii="..ì." w:eastAsia="..ì." w:cs="Times New Roman"/>
      <w:color w:val="auto"/>
    </w:rPr>
  </w:style>
  <w:style w:type="paragraph" w:customStyle="1" w:styleId="1221">
    <w:name w:val="CM5"/>
    <w:basedOn w:val="431"/>
    <w:next w:val="431"/>
    <w:uiPriority w:val="99"/>
    <w:pPr>
      <w:spacing w:line="313" w:lineRule="atLeast"/>
    </w:pPr>
    <w:rPr>
      <w:rFonts w:ascii="..ì." w:eastAsia="..ì." w:cs="Times New Roman"/>
      <w:color w:val="auto"/>
    </w:rPr>
  </w:style>
  <w:style w:type="paragraph" w:customStyle="1" w:styleId="1222">
    <w:name w:val="CM6"/>
    <w:basedOn w:val="431"/>
    <w:next w:val="431"/>
    <w:uiPriority w:val="99"/>
    <w:rPr>
      <w:rFonts w:ascii="..ì." w:eastAsia="..ì." w:cs="Times New Roman"/>
      <w:color w:val="auto"/>
    </w:rPr>
  </w:style>
  <w:style w:type="paragraph" w:customStyle="1" w:styleId="1223">
    <w:name w:val="CM7"/>
    <w:basedOn w:val="431"/>
    <w:next w:val="431"/>
    <w:uiPriority w:val="99"/>
    <w:pPr>
      <w:spacing w:line="316" w:lineRule="atLeast"/>
    </w:pPr>
    <w:rPr>
      <w:rFonts w:ascii="..ì." w:eastAsia="..ì." w:cs="Times New Roman"/>
      <w:color w:val="auto"/>
    </w:rPr>
  </w:style>
  <w:style w:type="paragraph" w:customStyle="1" w:styleId="1224">
    <w:name w:val="CM8"/>
    <w:basedOn w:val="431"/>
    <w:next w:val="431"/>
    <w:uiPriority w:val="99"/>
    <w:pPr>
      <w:spacing w:line="316" w:lineRule="atLeast"/>
    </w:pPr>
    <w:rPr>
      <w:rFonts w:ascii="..ì." w:eastAsia="..ì." w:cs="Times New Roman"/>
      <w:color w:val="auto"/>
    </w:rPr>
  </w:style>
  <w:style w:type="paragraph" w:customStyle="1" w:styleId="1225">
    <w:name w:val="z-窗体顶端1"/>
    <w:basedOn w:val="5"/>
    <w:next w:val="1"/>
    <w:link w:val="1226"/>
    <w:uiPriority w:val="0"/>
    <w:pPr>
      <w:numPr>
        <w:numId w:val="44"/>
      </w:numPr>
      <w:tabs>
        <w:tab w:val="left" w:pos="1680"/>
      </w:tabs>
      <w:adjustRightInd w:val="0"/>
      <w:spacing w:before="120" w:after="120" w:line="240" w:lineRule="auto"/>
      <w:ind w:left="1680" w:firstLine="0"/>
    </w:pPr>
    <w:rPr>
      <w:rFonts w:eastAsia="宋体"/>
      <w:kern w:val="0"/>
      <w:sz w:val="30"/>
      <w:szCs w:val="20"/>
      <w:lang w:val="zh-CN"/>
    </w:rPr>
  </w:style>
  <w:style w:type="character" w:customStyle="1" w:styleId="1226">
    <w:name w:val="z-窗体顶端 字符1"/>
    <w:basedOn w:val="117"/>
    <w:link w:val="1225"/>
    <w:uiPriority w:val="0"/>
    <w:rPr>
      <w:rFonts w:eastAsia="宋体"/>
      <w:b/>
      <w:sz w:val="30"/>
      <w:lang w:val="zh-CN"/>
    </w:rPr>
  </w:style>
  <w:style w:type="character" w:customStyle="1" w:styleId="1227">
    <w:name w:val="z-窗体顶端 字符"/>
    <w:basedOn w:val="117"/>
    <w:semiHidden/>
    <w:uiPriority w:val="99"/>
    <w:rPr>
      <w:rFonts w:ascii="Arial" w:hAnsi="Arial" w:cs="Arial"/>
      <w:vanish/>
      <w:kern w:val="2"/>
      <w:sz w:val="16"/>
      <w:szCs w:val="16"/>
    </w:rPr>
  </w:style>
  <w:style w:type="character" w:customStyle="1" w:styleId="1228">
    <w:name w:val="kuang2"/>
    <w:uiPriority w:val="0"/>
  </w:style>
  <w:style w:type="paragraph" w:customStyle="1" w:styleId="1229">
    <w:name w:val="xl51"/>
    <w:basedOn w:val="1"/>
    <w:uiPriority w:val="39"/>
    <w:pPr>
      <w:pBdr>
        <w:left w:val="single" w:color="auto" w:sz="8" w:space="0"/>
        <w:right w:val="single" w:color="auto" w:sz="4" w:space="0"/>
      </w:pBdr>
      <w:spacing w:before="100" w:beforeAutospacing="1" w:after="100" w:afterAutospacing="1" w:line="240" w:lineRule="auto"/>
      <w:jc w:val="center"/>
    </w:pPr>
    <w:rPr>
      <w:rFonts w:ascii="宋体" w:hAnsi="宋体" w:eastAsia="宋体"/>
      <w:kern w:val="0"/>
      <w:szCs w:val="24"/>
    </w:rPr>
  </w:style>
  <w:style w:type="paragraph" w:customStyle="1" w:styleId="1230">
    <w:name w:val="纯文本2"/>
    <w:basedOn w:val="1"/>
    <w:uiPriority w:val="99"/>
    <w:pPr>
      <w:widowControl w:val="0"/>
      <w:adjustRightInd w:val="0"/>
      <w:spacing w:line="240" w:lineRule="auto"/>
      <w:textAlignment w:val="baseline"/>
    </w:pPr>
    <w:rPr>
      <w:rFonts w:ascii="宋体" w:hAnsi="Courier New" w:eastAsia="楷体_GB2312"/>
      <w:sz w:val="26"/>
      <w:szCs w:val="20"/>
    </w:rPr>
  </w:style>
  <w:style w:type="paragraph" w:customStyle="1" w:styleId="1231">
    <w:name w:val="winson标题"/>
    <w:basedOn w:val="1"/>
    <w:next w:val="911"/>
    <w:link w:val="1232"/>
    <w:uiPriority w:val="0"/>
    <w:pPr>
      <w:widowControl w:val="0"/>
      <w:spacing w:line="240" w:lineRule="auto"/>
      <w:jc w:val="center"/>
      <w:outlineLvl w:val="0"/>
    </w:pPr>
    <w:rPr>
      <w:rFonts w:eastAsia="宋体"/>
      <w:sz w:val="36"/>
      <w:szCs w:val="36"/>
      <w:lang w:val="zh-CN"/>
    </w:rPr>
  </w:style>
  <w:style w:type="character" w:customStyle="1" w:styleId="1232">
    <w:name w:val="winson标题 Char"/>
    <w:link w:val="1231"/>
    <w:uiPriority w:val="0"/>
    <w:rPr>
      <w:rFonts w:eastAsia="宋体"/>
      <w:kern w:val="2"/>
      <w:sz w:val="36"/>
      <w:szCs w:val="36"/>
      <w:lang w:val="zh-CN" w:eastAsia="zh-CN"/>
    </w:rPr>
  </w:style>
  <w:style w:type="paragraph" w:customStyle="1" w:styleId="1233">
    <w:name w:val="winson标题1"/>
    <w:next w:val="911"/>
    <w:link w:val="1234"/>
    <w:uiPriority w:val="99"/>
    <w:pPr>
      <w:numPr>
        <w:ilvl w:val="0"/>
        <w:numId w:val="45"/>
      </w:numPr>
      <w:spacing w:line="360" w:lineRule="auto"/>
      <w:ind w:firstLine="200" w:firstLineChars="200"/>
      <w:jc w:val="both"/>
      <w:outlineLvl w:val="0"/>
    </w:pPr>
    <w:rPr>
      <w:rFonts w:ascii="宋体" w:hAnsi="Calibri" w:eastAsia="宋体" w:cs="Times New Roman"/>
      <w:b/>
      <w:spacing w:val="-2"/>
      <w:sz w:val="28"/>
      <w:szCs w:val="28"/>
      <w:lang w:val="en-US" w:eastAsia="en-US" w:bidi="en-US"/>
    </w:rPr>
  </w:style>
  <w:style w:type="character" w:customStyle="1" w:styleId="1234">
    <w:name w:val="winson标题1 Char"/>
    <w:link w:val="1233"/>
    <w:uiPriority w:val="99"/>
    <w:rPr>
      <w:rFonts w:ascii="宋体" w:hAnsi="Calibri" w:eastAsia="宋体"/>
      <w:b/>
      <w:spacing w:val="-2"/>
      <w:sz w:val="28"/>
      <w:szCs w:val="28"/>
      <w:lang w:eastAsia="en-US" w:bidi="en-US"/>
    </w:rPr>
  </w:style>
  <w:style w:type="paragraph" w:customStyle="1" w:styleId="1235">
    <w:name w:val="winson标题2"/>
    <w:basedOn w:val="236"/>
    <w:next w:val="911"/>
    <w:uiPriority w:val="99"/>
    <w:pPr>
      <w:widowControl w:val="0"/>
      <w:numPr>
        <w:ilvl w:val="1"/>
        <w:numId w:val="45"/>
      </w:numPr>
      <w:spacing w:line="240" w:lineRule="auto"/>
      <w:ind w:firstLine="0" w:firstLineChars="0"/>
      <w:contextualSpacing/>
      <w:outlineLvl w:val="1"/>
    </w:pPr>
    <w:rPr>
      <w:rFonts w:eastAsia="宋体"/>
      <w:b/>
      <w:sz w:val="21"/>
      <w:szCs w:val="24"/>
      <w:lang w:val="zh-CN"/>
    </w:rPr>
  </w:style>
  <w:style w:type="paragraph" w:customStyle="1" w:styleId="1236">
    <w:name w:val="winson标题3"/>
    <w:basedOn w:val="236"/>
    <w:next w:val="911"/>
    <w:link w:val="1237"/>
    <w:uiPriority w:val="99"/>
    <w:pPr>
      <w:widowControl w:val="0"/>
      <w:numPr>
        <w:ilvl w:val="2"/>
        <w:numId w:val="45"/>
      </w:numPr>
      <w:spacing w:line="240" w:lineRule="auto"/>
      <w:ind w:firstLine="0" w:firstLineChars="0"/>
      <w:contextualSpacing/>
      <w:outlineLvl w:val="2"/>
    </w:pPr>
    <w:rPr>
      <w:rFonts w:eastAsia="宋体"/>
      <w:b/>
      <w:color w:val="000000"/>
      <w:sz w:val="21"/>
      <w:szCs w:val="21"/>
      <w:lang w:val="zh-CN"/>
    </w:rPr>
  </w:style>
  <w:style w:type="character" w:customStyle="1" w:styleId="1237">
    <w:name w:val="winson标题3 Char"/>
    <w:link w:val="1236"/>
    <w:uiPriority w:val="99"/>
    <w:rPr>
      <w:rFonts w:eastAsia="宋体"/>
      <w:b/>
      <w:color w:val="000000"/>
      <w:kern w:val="2"/>
      <w:sz w:val="21"/>
      <w:szCs w:val="21"/>
      <w:lang w:val="zh-CN"/>
    </w:rPr>
  </w:style>
  <w:style w:type="paragraph" w:customStyle="1" w:styleId="1238">
    <w:name w:val="winson标题4"/>
    <w:basedOn w:val="236"/>
    <w:next w:val="911"/>
    <w:link w:val="1239"/>
    <w:uiPriority w:val="99"/>
    <w:pPr>
      <w:widowControl w:val="0"/>
      <w:numPr>
        <w:ilvl w:val="3"/>
        <w:numId w:val="45"/>
      </w:numPr>
      <w:spacing w:line="240" w:lineRule="auto"/>
      <w:ind w:firstLine="0" w:firstLineChars="0"/>
      <w:contextualSpacing/>
      <w:outlineLvl w:val="3"/>
    </w:pPr>
    <w:rPr>
      <w:rFonts w:eastAsia="宋体"/>
      <w:b/>
      <w:sz w:val="21"/>
      <w:szCs w:val="24"/>
      <w:lang w:val="zh-CN"/>
    </w:rPr>
  </w:style>
  <w:style w:type="character" w:customStyle="1" w:styleId="1239">
    <w:name w:val="winson标题4 Char"/>
    <w:link w:val="1238"/>
    <w:uiPriority w:val="99"/>
    <w:rPr>
      <w:rFonts w:eastAsia="宋体"/>
      <w:b/>
      <w:kern w:val="2"/>
      <w:sz w:val="21"/>
      <w:szCs w:val="24"/>
      <w:lang w:val="zh-CN"/>
    </w:rPr>
  </w:style>
  <w:style w:type="paragraph" w:customStyle="1" w:styleId="1240">
    <w:name w:val="winson标题5"/>
    <w:basedOn w:val="236"/>
    <w:next w:val="911"/>
    <w:link w:val="1241"/>
    <w:uiPriority w:val="99"/>
    <w:pPr>
      <w:widowControl w:val="0"/>
      <w:numPr>
        <w:ilvl w:val="4"/>
        <w:numId w:val="45"/>
      </w:numPr>
      <w:spacing w:line="240" w:lineRule="auto"/>
      <w:ind w:firstLine="0" w:firstLineChars="0"/>
      <w:contextualSpacing/>
      <w:outlineLvl w:val="4"/>
    </w:pPr>
    <w:rPr>
      <w:rFonts w:eastAsia="宋体"/>
      <w:b/>
      <w:sz w:val="21"/>
      <w:szCs w:val="24"/>
      <w:lang w:val="zh-CN"/>
    </w:rPr>
  </w:style>
  <w:style w:type="character" w:customStyle="1" w:styleId="1241">
    <w:name w:val="winson标题5 Char"/>
    <w:link w:val="1240"/>
    <w:uiPriority w:val="99"/>
    <w:rPr>
      <w:rFonts w:eastAsia="宋体"/>
      <w:b/>
      <w:kern w:val="2"/>
      <w:sz w:val="21"/>
      <w:szCs w:val="24"/>
      <w:lang w:val="zh-CN"/>
    </w:rPr>
  </w:style>
  <w:style w:type="paragraph" w:customStyle="1" w:styleId="1242">
    <w:name w:val="q1"/>
    <w:basedOn w:val="1"/>
    <w:link w:val="1243"/>
    <w:uiPriority w:val="0"/>
    <w:pPr>
      <w:widowControl w:val="0"/>
      <w:spacing w:after="120" w:line="240" w:lineRule="auto"/>
      <w:ind w:left="420"/>
      <w:outlineLvl w:val="0"/>
    </w:pPr>
    <w:rPr>
      <w:rFonts w:ascii="宋体" w:hAnsi="宋体" w:eastAsia="宋体"/>
      <w:szCs w:val="24"/>
      <w:lang w:val="zh-CN"/>
    </w:rPr>
  </w:style>
  <w:style w:type="character" w:customStyle="1" w:styleId="1243">
    <w:name w:val="q1 Char"/>
    <w:link w:val="1242"/>
    <w:uiPriority w:val="0"/>
    <w:rPr>
      <w:rFonts w:ascii="宋体" w:hAnsi="宋体" w:eastAsia="宋体"/>
      <w:kern w:val="2"/>
      <w:sz w:val="24"/>
      <w:szCs w:val="24"/>
      <w:lang w:val="zh-CN" w:eastAsia="zh-CN"/>
    </w:rPr>
  </w:style>
  <w:style w:type="paragraph" w:customStyle="1" w:styleId="1244">
    <w:name w:val="q2"/>
    <w:basedOn w:val="1242"/>
    <w:link w:val="1245"/>
    <w:uiPriority w:val="0"/>
    <w:pPr>
      <w:ind w:left="0"/>
      <w:outlineLvl w:val="1"/>
    </w:pPr>
  </w:style>
  <w:style w:type="character" w:customStyle="1" w:styleId="1245">
    <w:name w:val="q2 Char"/>
    <w:link w:val="1244"/>
    <w:uiPriority w:val="0"/>
    <w:rPr>
      <w:rFonts w:ascii="宋体" w:hAnsi="宋体" w:eastAsia="宋体"/>
      <w:kern w:val="2"/>
      <w:sz w:val="24"/>
      <w:szCs w:val="24"/>
      <w:lang w:val="zh-CN" w:eastAsia="zh-CN"/>
    </w:rPr>
  </w:style>
  <w:style w:type="paragraph" w:customStyle="1" w:styleId="1246">
    <w:name w:val="数字列表"/>
    <w:uiPriority w:val="99"/>
    <w:pPr>
      <w:numPr>
        <w:ilvl w:val="0"/>
        <w:numId w:val="46"/>
      </w:numPr>
      <w:tabs>
        <w:tab w:val="left" w:pos="420"/>
      </w:tabs>
      <w:spacing w:line="360" w:lineRule="auto"/>
      <w:ind w:left="420" w:hanging="420" w:firstLineChars="200"/>
      <w:jc w:val="both"/>
    </w:pPr>
    <w:rPr>
      <w:rFonts w:ascii="Times New Roman" w:hAnsi="Times New Roman" w:eastAsia="宋体" w:cs="Times New Roman"/>
      <w:sz w:val="21"/>
      <w:szCs w:val="24"/>
      <w:lang w:val="en-US" w:eastAsia="zh-CN" w:bidi="ar-SA"/>
    </w:rPr>
  </w:style>
  <w:style w:type="character" w:customStyle="1" w:styleId="1247">
    <w:name w:val="标题 1 Char Char"/>
    <w:uiPriority w:val="0"/>
    <w:rPr>
      <w:rFonts w:eastAsia="宋体"/>
      <w:b/>
      <w:spacing w:val="-2"/>
      <w:sz w:val="24"/>
      <w:lang w:val="en-US" w:eastAsia="zh-CN" w:bidi="ar-SA"/>
    </w:rPr>
  </w:style>
  <w:style w:type="paragraph" w:customStyle="1" w:styleId="1248">
    <w:name w:val="@@@@@@"/>
    <w:basedOn w:val="1"/>
    <w:link w:val="1249"/>
    <w:uiPriority w:val="0"/>
    <w:pPr>
      <w:widowControl w:val="0"/>
      <w:ind w:firstLine="480"/>
      <w:jc w:val="center"/>
    </w:pPr>
    <w:rPr>
      <w:rFonts w:eastAsia="宋体"/>
      <w:szCs w:val="20"/>
      <w:lang w:val="zh-CN"/>
    </w:rPr>
  </w:style>
  <w:style w:type="character" w:customStyle="1" w:styleId="1249">
    <w:name w:val="@@@@@@ Char"/>
    <w:link w:val="1248"/>
    <w:uiPriority w:val="0"/>
    <w:rPr>
      <w:rFonts w:eastAsia="宋体"/>
      <w:kern w:val="2"/>
      <w:sz w:val="24"/>
      <w:lang w:val="zh-CN" w:eastAsia="zh-CN"/>
    </w:rPr>
  </w:style>
  <w:style w:type="paragraph" w:customStyle="1" w:styleId="1250">
    <w:name w:val="正文样式1"/>
    <w:basedOn w:val="1"/>
    <w:link w:val="1251"/>
    <w:uiPriority w:val="99"/>
    <w:pPr>
      <w:widowControl w:val="0"/>
      <w:numPr>
        <w:ilvl w:val="0"/>
        <w:numId w:val="47"/>
      </w:numPr>
      <w:tabs>
        <w:tab w:val="clear" w:pos="840"/>
      </w:tabs>
      <w:ind w:left="0" w:firstLine="480"/>
    </w:pPr>
    <w:rPr>
      <w:rFonts w:eastAsia="宋体"/>
      <w:szCs w:val="24"/>
      <w:lang w:val="zh-CN"/>
    </w:rPr>
  </w:style>
  <w:style w:type="character" w:customStyle="1" w:styleId="1251">
    <w:name w:val="正文样式1 Char"/>
    <w:link w:val="1250"/>
    <w:locked/>
    <w:uiPriority w:val="99"/>
    <w:rPr>
      <w:rFonts w:eastAsia="宋体"/>
      <w:kern w:val="2"/>
      <w:sz w:val="32"/>
      <w:szCs w:val="24"/>
      <w:lang w:val="zh-CN"/>
    </w:rPr>
  </w:style>
  <w:style w:type="paragraph" w:customStyle="1" w:styleId="1252">
    <w:name w:val="项目二号"/>
    <w:uiPriority w:val="99"/>
    <w:pPr>
      <w:tabs>
        <w:tab w:val="left" w:pos="720"/>
      </w:tabs>
      <w:spacing w:line="360" w:lineRule="auto"/>
      <w:ind w:left="720" w:hanging="720" w:firstLineChars="200"/>
      <w:jc w:val="both"/>
    </w:pPr>
    <w:rPr>
      <w:rFonts w:ascii="Times New Roman" w:hAnsi="Times New Roman" w:eastAsia="宋体" w:cs="Times New Roman"/>
      <w:kern w:val="2"/>
      <w:sz w:val="24"/>
      <w:szCs w:val="24"/>
      <w:lang w:val="en-US" w:eastAsia="zh-CN" w:bidi="ar-SA"/>
    </w:rPr>
  </w:style>
  <w:style w:type="paragraph" w:customStyle="1" w:styleId="1253">
    <w:name w:val="Char Char Char1 Char1"/>
    <w:basedOn w:val="1"/>
    <w:uiPriority w:val="99"/>
    <w:pPr>
      <w:widowControl w:val="0"/>
      <w:spacing w:line="240" w:lineRule="auto"/>
    </w:pPr>
    <w:rPr>
      <w:rFonts w:ascii="Tahoma" w:hAnsi="Tahoma" w:eastAsia="宋体"/>
      <w:sz w:val="21"/>
      <w:szCs w:val="20"/>
    </w:rPr>
  </w:style>
  <w:style w:type="paragraph" w:customStyle="1" w:styleId="1254">
    <w:name w:val="正文缩进11"/>
    <w:uiPriority w:val="99"/>
    <w:pPr>
      <w:spacing w:after="200" w:line="360" w:lineRule="auto"/>
      <w:ind w:firstLine="200" w:firstLineChars="200"/>
      <w:jc w:val="both"/>
    </w:pPr>
    <w:rPr>
      <w:rFonts w:ascii="Calibri" w:hAnsi="Calibri" w:eastAsia="宋体" w:cs="Times New Roman"/>
      <w:sz w:val="28"/>
      <w:szCs w:val="22"/>
      <w:lang w:val="en-US" w:eastAsia="zh-CN" w:bidi="ar-SA"/>
    </w:rPr>
  </w:style>
  <w:style w:type="paragraph" w:customStyle="1" w:styleId="1255">
    <w:name w:val="Char11"/>
    <w:basedOn w:val="1"/>
    <w:uiPriority w:val="99"/>
    <w:pPr>
      <w:widowControl w:val="0"/>
    </w:pPr>
    <w:rPr>
      <w:rFonts w:ascii="黑体" w:eastAsia="黑体"/>
      <w:bCs/>
      <w:kern w:val="0"/>
      <w:sz w:val="28"/>
    </w:rPr>
  </w:style>
  <w:style w:type="paragraph" w:customStyle="1" w:styleId="1256">
    <w:name w:val="FJ正文"/>
    <w:basedOn w:val="1"/>
    <w:link w:val="1257"/>
    <w:uiPriority w:val="0"/>
    <w:pPr>
      <w:widowControl w:val="0"/>
      <w:adjustRightInd w:val="0"/>
      <w:snapToGrid w:val="0"/>
      <w:spacing w:before="120"/>
      <w:textAlignment w:val="baseline"/>
    </w:pPr>
    <w:rPr>
      <w:sz w:val="28"/>
      <w:szCs w:val="20"/>
      <w:lang w:val="zh-CN"/>
    </w:rPr>
  </w:style>
  <w:style w:type="character" w:customStyle="1" w:styleId="1257">
    <w:name w:val="FJ正文 Char Char"/>
    <w:link w:val="1256"/>
    <w:locked/>
    <w:uiPriority w:val="0"/>
    <w:rPr>
      <w:kern w:val="2"/>
      <w:sz w:val="28"/>
      <w:lang w:val="zh-CN" w:eastAsia="zh-CN"/>
    </w:rPr>
  </w:style>
  <w:style w:type="paragraph" w:customStyle="1" w:styleId="1258">
    <w:name w:val="样式 正文 + 宋体 小四"/>
    <w:basedOn w:val="1256"/>
    <w:link w:val="1259"/>
    <w:uiPriority w:val="0"/>
    <w:rPr>
      <w:rFonts w:ascii="宋体" w:hAnsi="宋体" w:eastAsia="宋体"/>
      <w:sz w:val="24"/>
    </w:rPr>
  </w:style>
  <w:style w:type="character" w:customStyle="1" w:styleId="1259">
    <w:name w:val="样式 正文 + 宋体 小四 Char"/>
    <w:link w:val="1258"/>
    <w:uiPriority w:val="0"/>
    <w:rPr>
      <w:rFonts w:ascii="宋体" w:hAnsi="宋体" w:eastAsia="宋体"/>
      <w:kern w:val="2"/>
      <w:sz w:val="24"/>
      <w:lang w:val="zh-CN" w:eastAsia="zh-CN"/>
    </w:rPr>
  </w:style>
  <w:style w:type="paragraph" w:customStyle="1" w:styleId="1260">
    <w:name w:val="Level 3"/>
    <w:basedOn w:val="1"/>
    <w:uiPriority w:val="99"/>
    <w:pPr>
      <w:widowControl w:val="0"/>
      <w:numPr>
        <w:ilvl w:val="0"/>
        <w:numId w:val="48"/>
      </w:numPr>
      <w:wordWrap w:val="0"/>
      <w:autoSpaceDE w:val="0"/>
      <w:autoSpaceDN w:val="0"/>
      <w:snapToGrid w:val="0"/>
      <w:spacing w:beforeLines="50" w:line="240" w:lineRule="auto"/>
    </w:pPr>
    <w:rPr>
      <w:rFonts w:ascii="Arial" w:hAnsi="Arial" w:eastAsia="GulimChe" w:cs="Arial"/>
      <w:b/>
      <w:bCs/>
      <w:sz w:val="28"/>
      <w:szCs w:val="20"/>
      <w:lang w:eastAsia="ko-KR"/>
    </w:rPr>
  </w:style>
  <w:style w:type="paragraph" w:customStyle="1" w:styleId="1261">
    <w:name w:val="Level 4"/>
    <w:basedOn w:val="1"/>
    <w:uiPriority w:val="99"/>
    <w:pPr>
      <w:widowControl w:val="0"/>
      <w:autoSpaceDE w:val="0"/>
      <w:autoSpaceDN w:val="0"/>
      <w:snapToGrid w:val="0"/>
      <w:spacing w:line="240" w:lineRule="auto"/>
      <w:outlineLvl w:val="0"/>
    </w:pPr>
    <w:rPr>
      <w:rFonts w:ascii="Arial" w:hAnsi="Arial" w:eastAsia="GulimChe" w:cs="Arial"/>
      <w:b/>
      <w:bCs/>
      <w:szCs w:val="20"/>
      <w:lang w:eastAsia="ko-KR"/>
    </w:rPr>
  </w:style>
  <w:style w:type="paragraph" w:customStyle="1" w:styleId="1262">
    <w:name w:val="Level 5"/>
    <w:basedOn w:val="1"/>
    <w:uiPriority w:val="99"/>
    <w:pPr>
      <w:widowControl w:val="0"/>
      <w:numPr>
        <w:ilvl w:val="2"/>
        <w:numId w:val="48"/>
      </w:numPr>
      <w:wordWrap w:val="0"/>
      <w:autoSpaceDE w:val="0"/>
      <w:autoSpaceDN w:val="0"/>
      <w:snapToGrid w:val="0"/>
      <w:spacing w:beforeLines="50" w:line="240" w:lineRule="auto"/>
    </w:pPr>
    <w:rPr>
      <w:rFonts w:ascii="Arial" w:hAnsi="Arial" w:eastAsia="GulimChe" w:cs="Arial"/>
      <w:b/>
      <w:bCs/>
      <w:sz w:val="20"/>
      <w:szCs w:val="20"/>
      <w:lang w:eastAsia="ko-KR"/>
    </w:rPr>
  </w:style>
  <w:style w:type="paragraph" w:customStyle="1" w:styleId="1263">
    <w:name w:val="正文吉奥"/>
    <w:basedOn w:val="1"/>
    <w:uiPriority w:val="99"/>
    <w:pPr>
      <w:widowControl w:val="0"/>
      <w:spacing w:line="240" w:lineRule="auto"/>
    </w:pPr>
    <w:rPr>
      <w:rFonts w:ascii="Calibri" w:hAnsi="Calibri"/>
      <w:sz w:val="28"/>
      <w:szCs w:val="21"/>
    </w:rPr>
  </w:style>
  <w:style w:type="paragraph" w:customStyle="1" w:styleId="1264">
    <w:name w:val="图片居中格式"/>
    <w:basedOn w:val="1"/>
    <w:link w:val="1265"/>
    <w:uiPriority w:val="0"/>
    <w:pPr>
      <w:widowControl w:val="0"/>
      <w:jc w:val="center"/>
    </w:pPr>
    <w:rPr>
      <w:rFonts w:eastAsia="宋体"/>
      <w:szCs w:val="24"/>
      <w:lang w:val="zh-CN"/>
    </w:rPr>
  </w:style>
  <w:style w:type="character" w:customStyle="1" w:styleId="1265">
    <w:name w:val="图片居中格式 Char"/>
    <w:link w:val="1264"/>
    <w:uiPriority w:val="0"/>
    <w:rPr>
      <w:rFonts w:eastAsia="宋体"/>
      <w:kern w:val="2"/>
      <w:sz w:val="24"/>
      <w:szCs w:val="24"/>
      <w:lang w:val="zh-CN" w:eastAsia="zh-CN"/>
    </w:rPr>
  </w:style>
  <w:style w:type="paragraph" w:customStyle="1" w:styleId="1266">
    <w:name w:val="Char Char Char1"/>
    <w:basedOn w:val="1"/>
    <w:uiPriority w:val="99"/>
    <w:pPr>
      <w:widowControl w:val="0"/>
      <w:spacing w:line="240" w:lineRule="auto"/>
    </w:pPr>
    <w:rPr>
      <w:rFonts w:ascii="Tahoma" w:hAnsi="Tahoma" w:eastAsia="宋体"/>
      <w:sz w:val="21"/>
      <w:szCs w:val="20"/>
    </w:rPr>
  </w:style>
  <w:style w:type="table" w:customStyle="1" w:styleId="1267">
    <w:name w:val="会议记录表"/>
    <w:basedOn w:val="89"/>
    <w:uiPriority w:val="0"/>
    <w:pPr>
      <w:widowControl w:val="0"/>
    </w:pPr>
    <w:rPr>
      <w:rFonts w:eastAsia="宋体"/>
    </w:rPr>
    <w:tblStylePr w:type="firstRow">
      <w:tcPr>
        <w:shd w:val="clear" w:color="auto" w:fill="C0C0C0"/>
      </w:tcPr>
    </w:tblStylePr>
    <w:tblStylePr w:type="firstCol">
      <w:tcPr>
        <w:shd w:val="clear" w:color="auto" w:fill="C0C0C0"/>
      </w:tcPr>
    </w:tblStylePr>
  </w:style>
  <w:style w:type="paragraph" w:customStyle="1" w:styleId="1268">
    <w:name w:val="Char Char Char Char1"/>
    <w:basedOn w:val="1"/>
    <w:uiPriority w:val="99"/>
    <w:pPr>
      <w:widowControl w:val="0"/>
      <w:spacing w:line="240" w:lineRule="auto"/>
    </w:pPr>
    <w:rPr>
      <w:rFonts w:ascii="Tahoma" w:hAnsi="Tahoma" w:eastAsia="宋体"/>
      <w:sz w:val="21"/>
      <w:szCs w:val="20"/>
    </w:rPr>
  </w:style>
  <w:style w:type="paragraph" w:customStyle="1" w:styleId="1269">
    <w:name w:val="Normal0"/>
    <w:uiPriority w:val="99"/>
    <w:pPr>
      <w:spacing w:line="360" w:lineRule="auto"/>
      <w:ind w:firstLine="200" w:firstLineChars="200"/>
      <w:jc w:val="both"/>
    </w:pPr>
    <w:rPr>
      <w:rFonts w:ascii="Times New Roman" w:hAnsi="Times New Roman" w:eastAsia="宋体" w:cs="Times New Roman"/>
      <w:lang w:val="en-US" w:eastAsia="en-US" w:bidi="ar-SA"/>
    </w:rPr>
  </w:style>
  <w:style w:type="paragraph" w:customStyle="1" w:styleId="1270">
    <w:name w:val="Char Char Char Char Char Char Char Char Char Char Char Char1 Char"/>
    <w:basedOn w:val="1"/>
    <w:uiPriority w:val="99"/>
    <w:pPr>
      <w:widowControl w:val="0"/>
      <w:spacing w:line="240" w:lineRule="auto"/>
    </w:pPr>
    <w:rPr>
      <w:rFonts w:ascii="Tahoma" w:hAnsi="Tahoma" w:eastAsia="宋体"/>
      <w:sz w:val="21"/>
      <w:szCs w:val="20"/>
    </w:rPr>
  </w:style>
  <w:style w:type="paragraph" w:customStyle="1" w:styleId="1271">
    <w:name w:val="Char Char Char Char Char Char Char Char Char Char Char Char"/>
    <w:basedOn w:val="1"/>
    <w:uiPriority w:val="99"/>
    <w:pPr>
      <w:widowControl w:val="0"/>
      <w:spacing w:line="240" w:lineRule="auto"/>
    </w:pPr>
    <w:rPr>
      <w:rFonts w:ascii="Tahoma" w:hAnsi="Tahoma" w:eastAsia="宋体"/>
      <w:sz w:val="21"/>
      <w:szCs w:val="20"/>
    </w:rPr>
  </w:style>
  <w:style w:type="paragraph" w:customStyle="1" w:styleId="1272">
    <w:name w:val="Char Char Char1 Char Char Char Char Char Char Char"/>
    <w:basedOn w:val="1"/>
    <w:uiPriority w:val="99"/>
    <w:pPr>
      <w:widowControl w:val="0"/>
      <w:spacing w:line="240" w:lineRule="auto"/>
    </w:pPr>
    <w:rPr>
      <w:rFonts w:ascii="Tahoma" w:hAnsi="Tahoma" w:eastAsia="宋体"/>
      <w:sz w:val="21"/>
      <w:szCs w:val="20"/>
    </w:rPr>
  </w:style>
  <w:style w:type="paragraph" w:customStyle="1" w:styleId="1273">
    <w:name w:val="Char Char Char Char Char Char Char Char Char1 Char"/>
    <w:basedOn w:val="1"/>
    <w:uiPriority w:val="99"/>
    <w:pPr>
      <w:widowControl w:val="0"/>
      <w:spacing w:line="240" w:lineRule="auto"/>
    </w:pPr>
    <w:rPr>
      <w:rFonts w:ascii="Tahoma" w:hAnsi="Tahoma" w:eastAsia="宋体"/>
      <w:sz w:val="21"/>
      <w:szCs w:val="20"/>
    </w:rPr>
  </w:style>
  <w:style w:type="paragraph" w:customStyle="1" w:styleId="1274">
    <w:name w:val="ISS_Normal3"/>
    <w:basedOn w:val="1"/>
    <w:uiPriority w:val="99"/>
    <w:pPr>
      <w:widowControl w:val="0"/>
      <w:ind w:left="340"/>
    </w:pPr>
    <w:rPr>
      <w:rFonts w:eastAsia="宋体"/>
      <w:sz w:val="21"/>
      <w:szCs w:val="24"/>
      <w:lang w:val="en-GB"/>
    </w:rPr>
  </w:style>
  <w:style w:type="paragraph" w:customStyle="1" w:styleId="1275">
    <w:name w:val="SZF项目正文"/>
    <w:basedOn w:val="1"/>
    <w:link w:val="1276"/>
    <w:uiPriority w:val="0"/>
    <w:pPr>
      <w:widowControl w:val="0"/>
      <w:spacing w:line="300" w:lineRule="auto"/>
      <w:ind w:firstLine="480"/>
    </w:pPr>
    <w:rPr>
      <w:rFonts w:ascii="宋体" w:hAnsi="宋体" w:eastAsia="宋体"/>
      <w:szCs w:val="20"/>
      <w:lang w:val="zh-CN"/>
    </w:rPr>
  </w:style>
  <w:style w:type="character" w:customStyle="1" w:styleId="1276">
    <w:name w:val="SZF项目正文 Char"/>
    <w:link w:val="1275"/>
    <w:uiPriority w:val="0"/>
    <w:rPr>
      <w:rFonts w:ascii="宋体" w:hAnsi="宋体" w:eastAsia="宋体"/>
      <w:kern w:val="2"/>
      <w:sz w:val="24"/>
      <w:lang w:val="zh-CN" w:eastAsia="zh-CN"/>
    </w:rPr>
  </w:style>
  <w:style w:type="paragraph" w:customStyle="1" w:styleId="1277">
    <w:name w:val="普通正文"/>
    <w:basedOn w:val="1"/>
    <w:uiPriority w:val="99"/>
    <w:pPr>
      <w:widowControl w:val="0"/>
      <w:adjustRightInd w:val="0"/>
      <w:spacing w:after="120"/>
      <w:jc w:val="center"/>
      <w:textAlignment w:val="baseline"/>
    </w:pPr>
    <w:rPr>
      <w:rFonts w:ascii="宋体" w:hAnsi="宋体" w:eastAsia="宋体"/>
      <w:kern w:val="0"/>
      <w:sz w:val="21"/>
      <w:szCs w:val="24"/>
    </w:rPr>
  </w:style>
  <w:style w:type="paragraph" w:customStyle="1" w:styleId="1278">
    <w:name w:val="WW-纯文本"/>
    <w:basedOn w:val="1"/>
    <w:uiPriority w:val="99"/>
    <w:pPr>
      <w:widowControl w:val="0"/>
      <w:spacing w:line="240" w:lineRule="auto"/>
    </w:pPr>
    <w:rPr>
      <w:rFonts w:ascii="宋体" w:hAnsi="宋体" w:eastAsia="宋体"/>
      <w:kern w:val="1"/>
      <w:sz w:val="21"/>
      <w:szCs w:val="20"/>
      <w:lang w:eastAsia="ar-SA"/>
    </w:rPr>
  </w:style>
  <w:style w:type="paragraph" w:customStyle="1" w:styleId="1279">
    <w:name w:val="Char Char Char Char Char Char Char Char Char Char Char Char Char Char Char"/>
    <w:next w:val="1"/>
    <w:uiPriority w:val="99"/>
    <w:pPr>
      <w:keepNext/>
      <w:keepLines/>
      <w:spacing w:before="240" w:after="240" w:line="360" w:lineRule="auto"/>
      <w:ind w:hanging="624" w:firstLineChars="200"/>
      <w:jc w:val="both"/>
      <w:outlineLvl w:val="7"/>
    </w:pPr>
    <w:rPr>
      <w:rFonts w:ascii="Arial" w:hAnsi="Arial" w:eastAsia="黑体" w:cs="Arial"/>
      <w:snapToGrid w:val="0"/>
      <w:sz w:val="21"/>
      <w:szCs w:val="21"/>
      <w:lang w:val="en-US" w:eastAsia="zh-CN" w:bidi="ar-SA"/>
    </w:rPr>
  </w:style>
  <w:style w:type="character" w:customStyle="1" w:styleId="1280">
    <w:name w:val="标题 3 Char Char Char Char Char Char Char Char Char Char Char Char Char Char Char Char Char Char Char Char Char Char Char Char Char Char Char Char Char Char Char Char Char Char Char Char Char Char Char Char Char Char Char Char Char Char Char Char Cha Char"/>
    <w:uiPriority w:val="0"/>
    <w:rPr>
      <w:rFonts w:eastAsia="宋体"/>
      <w:b/>
      <w:bCs/>
      <w:kern w:val="2"/>
      <w:sz w:val="32"/>
      <w:szCs w:val="32"/>
      <w:lang w:val="en-US" w:eastAsia="zh-CN" w:bidi="ar-SA"/>
    </w:rPr>
  </w:style>
  <w:style w:type="paragraph" w:customStyle="1" w:styleId="1281">
    <w:name w:val="表格表头文字"/>
    <w:link w:val="1282"/>
    <w:uiPriority w:val="0"/>
    <w:pPr>
      <w:widowControl w:val="0"/>
      <w:spacing w:line="360" w:lineRule="auto"/>
      <w:ind w:firstLine="200" w:firstLineChars="200"/>
      <w:jc w:val="center"/>
    </w:pPr>
    <w:rPr>
      <w:rFonts w:ascii="宋体" w:hAnsi="宋体" w:eastAsia="宋体" w:cs="Times New Roman"/>
      <w:b/>
      <w:bCs/>
      <w:color w:val="000000"/>
      <w:kern w:val="2"/>
      <w:sz w:val="21"/>
      <w:lang w:val="en-US" w:eastAsia="zh-CN" w:bidi="ar-SA"/>
    </w:rPr>
  </w:style>
  <w:style w:type="character" w:customStyle="1" w:styleId="1282">
    <w:name w:val="表格表头文字 Char"/>
    <w:link w:val="1281"/>
    <w:uiPriority w:val="0"/>
    <w:rPr>
      <w:rFonts w:ascii="宋体" w:hAnsi="宋体" w:eastAsia="宋体"/>
      <w:b/>
      <w:bCs/>
      <w:color w:val="000000"/>
      <w:kern w:val="2"/>
      <w:sz w:val="21"/>
    </w:rPr>
  </w:style>
  <w:style w:type="paragraph" w:customStyle="1" w:styleId="1283">
    <w:name w:val="content"/>
    <w:basedOn w:val="1"/>
    <w:uiPriority w:val="99"/>
    <w:pPr>
      <w:spacing w:before="100" w:beforeAutospacing="1" w:after="100" w:afterAutospacing="1" w:line="240" w:lineRule="auto"/>
      <w:jc w:val="left"/>
    </w:pPr>
    <w:rPr>
      <w:rFonts w:ascii="宋体" w:hAnsi="宋体" w:eastAsia="宋体" w:cs="宋体"/>
      <w:kern w:val="0"/>
      <w:szCs w:val="24"/>
    </w:rPr>
  </w:style>
  <w:style w:type="character" w:customStyle="1" w:styleId="1284">
    <w:name w:val="样式 海绿"/>
    <w:uiPriority w:val="0"/>
    <w:rPr>
      <w:color w:val="339966"/>
    </w:rPr>
  </w:style>
  <w:style w:type="paragraph" w:customStyle="1" w:styleId="1285">
    <w:name w:val="请求"/>
    <w:basedOn w:val="1"/>
    <w:uiPriority w:val="99"/>
    <w:pPr>
      <w:widowControl w:val="0"/>
      <w:shd w:val="clear" w:color="auto" w:fill="CCECFF"/>
      <w:spacing w:line="240" w:lineRule="auto"/>
      <w:jc w:val="left"/>
    </w:pPr>
    <w:rPr>
      <w:rFonts w:ascii="Verdana" w:hAnsi="Verdana" w:eastAsia="宋体"/>
      <w:i/>
      <w:sz w:val="21"/>
      <w:szCs w:val="21"/>
    </w:rPr>
  </w:style>
  <w:style w:type="table" w:customStyle="1" w:styleId="1286">
    <w:name w:val="表格样式11"/>
    <w:uiPriority w:val="0"/>
    <w:rPr>
      <w:rFonts w:eastAsia="宋体"/>
      <w:sz w:val="24"/>
    </w:rPr>
    <w:tblPr>
      <w:tblCellMar>
        <w:top w:w="0" w:type="dxa"/>
        <w:left w:w="108" w:type="dxa"/>
        <w:bottom w:w="0" w:type="dxa"/>
        <w:right w:w="108" w:type="dxa"/>
      </w:tblCellMar>
    </w:tblPr>
  </w:style>
  <w:style w:type="paragraph" w:customStyle="1" w:styleId="1287">
    <w:name w:val="主体"/>
    <w:basedOn w:val="1"/>
    <w:uiPriority w:val="99"/>
    <w:pPr>
      <w:widowControl w:val="0"/>
      <w:spacing w:line="240" w:lineRule="auto"/>
    </w:pPr>
    <w:rPr>
      <w:rFonts w:ascii="MS Reference Sans Serif" w:hAnsi="MS Reference Sans Serif" w:eastAsia="宋体" w:cs="MS Reference Sans Serif"/>
      <w:sz w:val="21"/>
      <w:szCs w:val="21"/>
    </w:rPr>
  </w:style>
  <w:style w:type="paragraph" w:customStyle="1" w:styleId="1288">
    <w:name w:val="符号标题"/>
    <w:basedOn w:val="1"/>
    <w:uiPriority w:val="99"/>
    <w:pPr>
      <w:widowControl w:val="0"/>
      <w:tabs>
        <w:tab w:val="left" w:pos="1200"/>
        <w:tab w:val="left" w:pos="1620"/>
      </w:tabs>
      <w:adjustRightInd w:val="0"/>
      <w:snapToGrid w:val="0"/>
      <w:spacing w:line="312" w:lineRule="auto"/>
      <w:ind w:left="1620" w:leftChars="600" w:hanging="360" w:hangingChars="200"/>
    </w:pPr>
    <w:rPr>
      <w:rFonts w:eastAsia="宋体"/>
      <w:szCs w:val="24"/>
    </w:rPr>
  </w:style>
  <w:style w:type="paragraph" w:customStyle="1" w:styleId="1289">
    <w:name w:val="正文内容"/>
    <w:link w:val="1290"/>
    <w:uiPriority w:val="0"/>
    <w:pPr>
      <w:overflowPunct w:val="0"/>
      <w:autoSpaceDE w:val="0"/>
      <w:autoSpaceDN w:val="0"/>
      <w:adjustRightInd w:val="0"/>
      <w:spacing w:before="60" w:after="60" w:line="360" w:lineRule="auto"/>
      <w:ind w:firstLine="200" w:firstLineChars="200"/>
      <w:jc w:val="both"/>
      <w:textAlignment w:val="baseline"/>
    </w:pPr>
    <w:rPr>
      <w:rFonts w:ascii="Times New Roman" w:hAnsi="Times New Roman" w:eastAsia="楷体_GB2312" w:cs="Times New Roman"/>
      <w:sz w:val="24"/>
      <w:szCs w:val="24"/>
      <w:lang w:val="en-US" w:eastAsia="zh-CN" w:bidi="ar-SA"/>
    </w:rPr>
  </w:style>
  <w:style w:type="character" w:customStyle="1" w:styleId="1290">
    <w:name w:val="正文内容 Char"/>
    <w:link w:val="1289"/>
    <w:uiPriority w:val="0"/>
    <w:rPr>
      <w:rFonts w:eastAsia="楷体_GB2312"/>
      <w:sz w:val="24"/>
      <w:szCs w:val="24"/>
    </w:rPr>
  </w:style>
  <w:style w:type="paragraph" w:customStyle="1" w:styleId="1291">
    <w:name w:val="正文无缩进 Char"/>
    <w:basedOn w:val="1"/>
    <w:uiPriority w:val="99"/>
    <w:pPr>
      <w:widowControl w:val="0"/>
      <w:tabs>
        <w:tab w:val="left" w:pos="420"/>
      </w:tabs>
    </w:pPr>
    <w:rPr>
      <w:rFonts w:eastAsia="宋体"/>
      <w:szCs w:val="24"/>
    </w:rPr>
  </w:style>
  <w:style w:type="paragraph" w:customStyle="1" w:styleId="1292">
    <w:name w:val="图文框文字"/>
    <w:basedOn w:val="1"/>
    <w:uiPriority w:val="99"/>
    <w:pPr>
      <w:widowControl w:val="0"/>
      <w:spacing w:line="240" w:lineRule="exact"/>
    </w:pPr>
    <w:rPr>
      <w:rFonts w:ascii="宋体" w:hAnsi="宋体" w:eastAsia="宋体"/>
      <w:sz w:val="21"/>
      <w:szCs w:val="24"/>
    </w:rPr>
  </w:style>
  <w:style w:type="paragraph" w:customStyle="1" w:styleId="1293">
    <w:name w:val="样式 段后: 7.8 磅och"/>
    <w:basedOn w:val="1"/>
    <w:uiPriority w:val="99"/>
    <w:pPr>
      <w:widowControl w:val="0"/>
      <w:spacing w:after="156" w:line="240" w:lineRule="auto"/>
      <w:ind w:firstLine="420"/>
    </w:pPr>
    <w:rPr>
      <w:rFonts w:eastAsia="宋体"/>
      <w:sz w:val="21"/>
      <w:szCs w:val="20"/>
    </w:rPr>
  </w:style>
  <w:style w:type="paragraph" w:customStyle="1" w:styleId="1294">
    <w:name w:val="图表居中"/>
    <w:uiPriority w:val="99"/>
    <w:pPr>
      <w:spacing w:line="360" w:lineRule="auto"/>
      <w:ind w:firstLine="200" w:firstLineChars="200"/>
      <w:jc w:val="center"/>
    </w:pPr>
    <w:rPr>
      <w:rFonts w:ascii="Times New Roman" w:hAnsi="Times New Roman" w:eastAsia="宋体" w:cs="Times New Roman"/>
      <w:kern w:val="2"/>
      <w:sz w:val="21"/>
      <w:szCs w:val="24"/>
      <w:lang w:val="en-US" w:eastAsia="zh-CN" w:bidi="ar-SA"/>
    </w:rPr>
  </w:style>
  <w:style w:type="paragraph" w:customStyle="1" w:styleId="1295">
    <w:name w:val="title1"/>
    <w:basedOn w:val="1"/>
    <w:uiPriority w:val="99"/>
    <w:pPr>
      <w:spacing w:before="100" w:beforeAutospacing="1" w:after="100" w:afterAutospacing="1" w:line="240" w:lineRule="auto"/>
      <w:jc w:val="left"/>
    </w:pPr>
    <w:rPr>
      <w:rFonts w:ascii="宋体" w:hAnsi="宋体" w:eastAsia="宋体" w:cs="宋体"/>
      <w:b/>
      <w:bCs/>
      <w:kern w:val="0"/>
      <w:sz w:val="22"/>
      <w:szCs w:val="22"/>
    </w:rPr>
  </w:style>
  <w:style w:type="paragraph" w:customStyle="1" w:styleId="1296">
    <w:name w:val="图下文字"/>
    <w:basedOn w:val="1"/>
    <w:uiPriority w:val="99"/>
    <w:pPr>
      <w:widowControl w:val="0"/>
      <w:adjustRightInd w:val="0"/>
      <w:snapToGrid w:val="0"/>
      <w:spacing w:line="312" w:lineRule="auto"/>
      <w:jc w:val="center"/>
    </w:pPr>
    <w:rPr>
      <w:rFonts w:eastAsia="宋体"/>
      <w:sz w:val="18"/>
      <w:szCs w:val="20"/>
    </w:rPr>
  </w:style>
  <w:style w:type="paragraph" w:customStyle="1" w:styleId="1297">
    <w:name w:val="SZF项目正文标题"/>
    <w:basedOn w:val="1275"/>
    <w:next w:val="1275"/>
    <w:link w:val="1298"/>
    <w:uiPriority w:val="0"/>
    <w:pPr>
      <w:spacing w:line="360" w:lineRule="auto"/>
    </w:pPr>
    <w:rPr>
      <w:rFonts w:ascii="黑体" w:hAnsi="黑体" w:eastAsia="黑体"/>
    </w:rPr>
  </w:style>
  <w:style w:type="character" w:customStyle="1" w:styleId="1298">
    <w:name w:val="SZF项目正文标题 Char"/>
    <w:link w:val="1297"/>
    <w:uiPriority w:val="0"/>
    <w:rPr>
      <w:rFonts w:ascii="黑体" w:hAnsi="黑体" w:eastAsia="黑体"/>
      <w:kern w:val="2"/>
      <w:sz w:val="24"/>
      <w:lang w:val="zh-CN" w:eastAsia="zh-CN"/>
    </w:rPr>
  </w:style>
  <w:style w:type="paragraph" w:customStyle="1" w:styleId="1299">
    <w:name w:val="SZF项目图"/>
    <w:basedOn w:val="1"/>
    <w:next w:val="1275"/>
    <w:link w:val="1300"/>
    <w:uiPriority w:val="0"/>
    <w:pPr>
      <w:widowControl w:val="0"/>
      <w:spacing w:beforeLines="50" w:afterLines="50"/>
      <w:jc w:val="center"/>
    </w:pPr>
    <w:rPr>
      <w:rFonts w:ascii="宋体" w:hAnsi="宋体" w:eastAsia="宋体"/>
      <w:b/>
      <w:szCs w:val="21"/>
      <w:lang w:val="zh-CN"/>
    </w:rPr>
  </w:style>
  <w:style w:type="character" w:customStyle="1" w:styleId="1300">
    <w:name w:val="SZF项目图 Char Char"/>
    <w:link w:val="1299"/>
    <w:uiPriority w:val="0"/>
    <w:rPr>
      <w:rFonts w:ascii="宋体" w:hAnsi="宋体" w:eastAsia="宋体"/>
      <w:b/>
      <w:kern w:val="2"/>
      <w:sz w:val="24"/>
      <w:szCs w:val="21"/>
      <w:lang w:val="zh-CN" w:eastAsia="zh-CN"/>
    </w:rPr>
  </w:style>
  <w:style w:type="paragraph" w:customStyle="1" w:styleId="1301">
    <w:name w:val="样式 样式 加粗 首行缩进:  2 字符 +"/>
    <w:basedOn w:val="1161"/>
    <w:next w:val="1"/>
    <w:link w:val="1302"/>
    <w:uiPriority w:val="0"/>
    <w:rPr>
      <w:kern w:val="0"/>
    </w:rPr>
  </w:style>
  <w:style w:type="character" w:customStyle="1" w:styleId="1302">
    <w:name w:val="样式 样式 加粗 首行缩进:  2 字符 + Char"/>
    <w:link w:val="1301"/>
    <w:uiPriority w:val="0"/>
    <w:rPr>
      <w:rFonts w:eastAsia="宋体"/>
      <w:b/>
      <w:bCs/>
      <w:sz w:val="24"/>
      <w:lang w:val="zh-CN" w:eastAsia="zh-CN"/>
    </w:rPr>
  </w:style>
  <w:style w:type="table" w:customStyle="1" w:styleId="1303">
    <w:name w:val="总装表格"/>
    <w:basedOn w:val="88"/>
    <w:uiPriority w:val="0"/>
    <w:rPr>
      <w:rFonts w:eastAsia="宋体"/>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tcPr>
    <w:tblStylePr w:type="firstRow">
      <w:tcPr>
        <w:shd w:val="clear" w:color="auto" w:fill="D9D9D9"/>
      </w:tcPr>
    </w:tblStylePr>
    <w:tblStylePr w:type="firstCol">
      <w:pPr>
        <w:jc w:val="center"/>
      </w:pPr>
      <w:rPr>
        <w:rFonts w:eastAsia="宋体"/>
        <w:sz w:val="24"/>
      </w:rPr>
      <w:tcPr>
        <w:shd w:val="clear" w:color="auto" w:fill="E6E6E6"/>
        <w:vAlign w:val="center"/>
      </w:tcPr>
    </w:tblStylePr>
    <w:tblStylePr w:type="band1Horz">
      <w:tcPr>
        <w:tcBorders>
          <w:tl2br w:val="nil"/>
          <w:tr2bl w:val="nil"/>
        </w:tcBorders>
        <w:shd w:val="pct5" w:color="000000" w:fill="FFFFFF"/>
      </w:tcPr>
    </w:tblStylePr>
    <w:tblStylePr w:type="band2Horz">
      <w:tcPr>
        <w:tcBorders>
          <w:tl2br w:val="nil"/>
          <w:tr2bl w:val="nil"/>
        </w:tcBorders>
        <w:shd w:val="pct20" w:color="000000" w:fill="FFFFFF"/>
      </w:tcPr>
    </w:tblStylePr>
  </w:style>
  <w:style w:type="paragraph" w:customStyle="1" w:styleId="1304">
    <w:name w:val="文章题目"/>
    <w:uiPriority w:val="99"/>
    <w:pPr>
      <w:spacing w:line="360" w:lineRule="auto"/>
      <w:ind w:firstLine="200" w:firstLineChars="200"/>
      <w:jc w:val="center"/>
    </w:pPr>
    <w:rPr>
      <w:rFonts w:ascii="Times New Roman" w:hAnsi="Times New Roman" w:eastAsia="黑体" w:cs="Times New Roman"/>
      <w:kern w:val="2"/>
      <w:sz w:val="48"/>
      <w:szCs w:val="48"/>
      <w:lang w:val="en-US" w:eastAsia="zh-CN" w:bidi="ar-SA"/>
    </w:rPr>
  </w:style>
  <w:style w:type="paragraph" w:customStyle="1" w:styleId="1305">
    <w:name w:val="样式 题注 + 首行缩进:  0 字符"/>
    <w:basedOn w:val="22"/>
    <w:uiPriority w:val="99"/>
    <w:pPr>
      <w:widowControl w:val="0"/>
    </w:pPr>
    <w:rPr>
      <w:rFonts w:asciiTheme="majorHAnsi" w:hAnsiTheme="majorHAnsi" w:cstheme="majorBidi"/>
      <w:kern w:val="2"/>
      <w:lang w:val="en-US"/>
    </w:rPr>
  </w:style>
  <w:style w:type="paragraph" w:customStyle="1" w:styleId="1306">
    <w:name w:val="图表小五"/>
    <w:uiPriority w:val="99"/>
    <w:pPr>
      <w:spacing w:line="240" w:lineRule="exact"/>
      <w:ind w:firstLine="200" w:firstLineChars="200"/>
      <w:jc w:val="both"/>
    </w:pPr>
    <w:rPr>
      <w:rFonts w:ascii="Arial" w:hAnsi="Arial" w:eastAsia="宋体" w:cs="Arial"/>
      <w:bCs/>
      <w:kern w:val="2"/>
      <w:sz w:val="21"/>
      <w:szCs w:val="24"/>
      <w:lang w:val="en-US" w:eastAsia="zh-CN" w:bidi="ar-SA"/>
    </w:rPr>
  </w:style>
  <w:style w:type="paragraph" w:customStyle="1" w:styleId="1307">
    <w:name w:val="文档单位名称"/>
    <w:uiPriority w:val="99"/>
    <w:pPr>
      <w:spacing w:line="360" w:lineRule="auto"/>
      <w:ind w:firstLine="200" w:firstLineChars="200"/>
      <w:jc w:val="both"/>
    </w:pPr>
    <w:rPr>
      <w:rFonts w:ascii="Times New Roman" w:hAnsi="Times New Roman" w:eastAsia="黑体" w:cs="Times New Roman"/>
      <w:kern w:val="2"/>
      <w:sz w:val="30"/>
      <w:szCs w:val="24"/>
      <w:lang w:val="en-US" w:eastAsia="zh-CN" w:bidi="ar-SA"/>
    </w:rPr>
  </w:style>
  <w:style w:type="paragraph" w:customStyle="1" w:styleId="1308">
    <w:name w:val="样式 题注 + 首行缩进:  2 字符"/>
    <w:basedOn w:val="22"/>
    <w:uiPriority w:val="99"/>
    <w:pPr>
      <w:widowControl w:val="0"/>
    </w:pPr>
    <w:rPr>
      <w:rFonts w:asciiTheme="majorHAnsi" w:hAnsiTheme="majorHAnsi" w:cstheme="majorBidi"/>
      <w:kern w:val="2"/>
      <w:lang w:val="en-US"/>
    </w:rPr>
  </w:style>
  <w:style w:type="paragraph" w:customStyle="1" w:styleId="1309">
    <w:name w:val="样式 图表 +"/>
    <w:basedOn w:val="829"/>
    <w:uiPriority w:val="99"/>
    <w:pPr>
      <w:widowControl/>
      <w:adjustRightInd/>
      <w:snapToGrid/>
      <w:spacing w:line="240" w:lineRule="exact"/>
    </w:pPr>
    <w:rPr>
      <w:rFonts w:ascii="Times New Roman" w:hAnsi="Times New Roman"/>
      <w:b/>
      <w:kern w:val="0"/>
      <w:szCs w:val="24"/>
    </w:rPr>
  </w:style>
  <w:style w:type="paragraph" w:customStyle="1" w:styleId="1310">
    <w:name w:val="SZF项目符号"/>
    <w:basedOn w:val="1275"/>
    <w:uiPriority w:val="99"/>
    <w:pPr>
      <w:tabs>
        <w:tab w:val="left" w:pos="780"/>
      </w:tabs>
      <w:spacing w:line="360" w:lineRule="auto"/>
      <w:ind w:left="780" w:hanging="360" w:firstLineChars="0"/>
    </w:pPr>
  </w:style>
  <w:style w:type="paragraph" w:customStyle="1" w:styleId="1311">
    <w:name w:val="样式 标题 3标题 3 Char Char标题 3 Char标题 3 Char1标题 3 Char1 Char Char...2"/>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312">
    <w:name w:val="表格样式"/>
    <w:basedOn w:val="1"/>
    <w:uiPriority w:val="99"/>
    <w:pPr>
      <w:widowControl w:val="0"/>
    </w:pPr>
    <w:rPr>
      <w:rFonts w:eastAsia="幼圆"/>
      <w:sz w:val="21"/>
      <w:szCs w:val="20"/>
    </w:rPr>
  </w:style>
  <w:style w:type="paragraph" w:customStyle="1" w:styleId="1313">
    <w:name w:val="图表左对齐"/>
    <w:basedOn w:val="829"/>
    <w:uiPriority w:val="99"/>
    <w:pPr>
      <w:widowControl/>
      <w:adjustRightInd/>
      <w:snapToGrid/>
      <w:jc w:val="left"/>
    </w:pPr>
    <w:rPr>
      <w:rFonts w:ascii="Times New Roman" w:hAnsi="Times New Roman"/>
      <w:b/>
      <w:szCs w:val="24"/>
      <w:lang w:eastAsia="zh-HK"/>
    </w:rPr>
  </w:style>
  <w:style w:type="paragraph" w:customStyle="1" w:styleId="1314">
    <w:name w:val="MM Topic 6"/>
    <w:basedOn w:val="8"/>
    <w:uiPriority w:val="99"/>
    <w:pPr>
      <w:widowControl w:val="0"/>
      <w:numPr>
        <w:ilvl w:val="0"/>
        <w:numId w:val="0"/>
      </w:numPr>
      <w:spacing w:before="240" w:after="64" w:line="320" w:lineRule="auto"/>
      <w:ind w:left="2520" w:hanging="420"/>
    </w:pPr>
    <w:rPr>
      <w:rFonts w:asciiTheme="majorHAnsi" w:hAnsiTheme="majorHAnsi" w:eastAsiaTheme="majorEastAsia" w:cstheme="majorBidi"/>
      <w:sz w:val="24"/>
    </w:rPr>
  </w:style>
  <w:style w:type="paragraph" w:customStyle="1" w:styleId="1315">
    <w:name w:val="MM Topic 7"/>
    <w:basedOn w:val="9"/>
    <w:uiPriority w:val="99"/>
    <w:pPr>
      <w:widowControl w:val="0"/>
      <w:ind w:left="2940" w:hanging="420"/>
    </w:pPr>
    <w:rPr>
      <w:rFonts w:ascii="Arial" w:hAnsi="Arial" w:eastAsia="宋体" w:cstheme="minorBidi"/>
      <w:szCs w:val="24"/>
    </w:rPr>
  </w:style>
  <w:style w:type="paragraph" w:customStyle="1" w:styleId="1316">
    <w:name w:val="样式  行距: 多倍行距 1.25 字行 + 首行缩进:  2 字符"/>
    <w:basedOn w:val="1"/>
    <w:uiPriority w:val="99"/>
    <w:pPr>
      <w:widowControl w:val="0"/>
      <w:spacing w:afterLines="50" w:line="300" w:lineRule="auto"/>
    </w:pPr>
    <w:rPr>
      <w:rFonts w:eastAsia="宋体"/>
      <w:sz w:val="19"/>
      <w:szCs w:val="21"/>
    </w:rPr>
  </w:style>
  <w:style w:type="paragraph" w:customStyle="1" w:styleId="1317">
    <w:name w:val="正文格式 Char"/>
    <w:basedOn w:val="1"/>
    <w:uiPriority w:val="99"/>
    <w:pPr>
      <w:adjustRightInd w:val="0"/>
      <w:snapToGrid w:val="0"/>
      <w:ind w:firstLine="560"/>
      <w:textAlignment w:val="baseline"/>
    </w:pPr>
    <w:rPr>
      <w:rFonts w:ascii="宋体" w:eastAsia="宋体"/>
      <w:sz w:val="28"/>
      <w:szCs w:val="20"/>
    </w:rPr>
  </w:style>
  <w:style w:type="paragraph" w:customStyle="1" w:styleId="1318">
    <w:name w:val="论文正文字体"/>
    <w:basedOn w:val="1"/>
    <w:link w:val="1319"/>
    <w:uiPriority w:val="0"/>
    <w:pPr>
      <w:widowControl w:val="0"/>
      <w:spacing w:line="380" w:lineRule="exact"/>
      <w:ind w:firstLine="480"/>
    </w:pPr>
    <w:rPr>
      <w:rFonts w:ascii="宋体" w:hAnsi="宋体" w:eastAsia="宋体"/>
      <w:kern w:val="0"/>
      <w:szCs w:val="20"/>
      <w:lang w:val="zh-CN"/>
    </w:rPr>
  </w:style>
  <w:style w:type="character" w:customStyle="1" w:styleId="1319">
    <w:name w:val="论文正文字体 Char"/>
    <w:link w:val="1318"/>
    <w:uiPriority w:val="0"/>
    <w:rPr>
      <w:rFonts w:ascii="宋体" w:hAnsi="宋体" w:eastAsia="宋体"/>
      <w:sz w:val="24"/>
      <w:lang w:val="zh-CN" w:eastAsia="zh-CN"/>
    </w:rPr>
  </w:style>
  <w:style w:type="paragraph" w:customStyle="1" w:styleId="1320">
    <w:name w:val="Char Char1 Char Char Char Char Char Char Char Char Char Char Char Char Char Char Char Char"/>
    <w:basedOn w:val="1"/>
    <w:uiPriority w:val="99"/>
    <w:pPr>
      <w:spacing w:after="160" w:line="240" w:lineRule="exact"/>
      <w:jc w:val="left"/>
    </w:pPr>
    <w:rPr>
      <w:rFonts w:ascii="Verdana" w:hAnsi="Verdana" w:eastAsia="宋体"/>
      <w:kern w:val="0"/>
      <w:sz w:val="20"/>
      <w:szCs w:val="20"/>
      <w:lang w:eastAsia="en-US"/>
    </w:rPr>
  </w:style>
  <w:style w:type="character" w:customStyle="1" w:styleId="1321">
    <w:name w:val="style81"/>
    <w:uiPriority w:val="0"/>
    <w:rPr>
      <w:color w:val="0099CC"/>
    </w:rPr>
  </w:style>
  <w:style w:type="character" w:customStyle="1" w:styleId="1322">
    <w:name w:val="heighlight"/>
    <w:uiPriority w:val="0"/>
  </w:style>
  <w:style w:type="character" w:customStyle="1" w:styleId="1323">
    <w:name w:val="tpc_content"/>
    <w:uiPriority w:val="0"/>
  </w:style>
  <w:style w:type="character" w:customStyle="1" w:styleId="1324">
    <w:name w:val="lijujieshi"/>
    <w:uiPriority w:val="0"/>
  </w:style>
  <w:style w:type="paragraph" w:customStyle="1" w:styleId="1325">
    <w:name w:val="psstitle"/>
    <w:basedOn w:val="1"/>
    <w:uiPriority w:val="99"/>
    <w:pPr>
      <w:spacing w:before="100" w:beforeAutospacing="1" w:after="100" w:afterAutospacing="1" w:line="240" w:lineRule="auto"/>
      <w:jc w:val="left"/>
    </w:pPr>
    <w:rPr>
      <w:rFonts w:ascii="宋体" w:hAnsi="宋体" w:eastAsia="宋体" w:cs="宋体"/>
      <w:kern w:val="0"/>
      <w:szCs w:val="24"/>
    </w:rPr>
  </w:style>
  <w:style w:type="character" w:customStyle="1" w:styleId="1326">
    <w:name w:val="style181"/>
    <w:uiPriority w:val="0"/>
    <w:rPr>
      <w:color w:val="000000"/>
    </w:rPr>
  </w:style>
  <w:style w:type="character" w:customStyle="1" w:styleId="1327">
    <w:name w:val="style91"/>
    <w:uiPriority w:val="0"/>
    <w:rPr>
      <w:b/>
      <w:bCs/>
      <w:color w:val="0099CC"/>
    </w:rPr>
  </w:style>
  <w:style w:type="paragraph" w:customStyle="1" w:styleId="1328">
    <w:name w:val="样式 标题 5 + 段前: 0.5 行 段后: 0.5 行"/>
    <w:basedOn w:val="7"/>
    <w:uiPriority w:val="99"/>
    <w:pPr>
      <w:widowControl w:val="0"/>
      <w:spacing w:before="280" w:after="290" w:line="376" w:lineRule="auto"/>
      <w:ind w:left="2100" w:hanging="420"/>
    </w:pPr>
    <w:rPr>
      <w:rFonts w:asciiTheme="minorHAnsi" w:hAnsiTheme="minorHAnsi" w:eastAsiaTheme="minorEastAsia" w:cstheme="minorBidi"/>
    </w:rPr>
  </w:style>
  <w:style w:type="paragraph" w:customStyle="1" w:styleId="1329">
    <w:name w:val="附录标识"/>
    <w:basedOn w:val="1"/>
    <w:uiPriority w:val="99"/>
    <w:pPr>
      <w:shd w:val="clear" w:color="FFFFFF" w:fill="FFFFFF"/>
      <w:tabs>
        <w:tab w:val="left" w:pos="6405"/>
      </w:tabs>
      <w:spacing w:before="640" w:after="200" w:line="240" w:lineRule="auto"/>
      <w:jc w:val="center"/>
      <w:outlineLvl w:val="0"/>
    </w:pPr>
    <w:rPr>
      <w:rFonts w:ascii="黑体" w:eastAsia="黑体"/>
      <w:kern w:val="0"/>
      <w:sz w:val="21"/>
      <w:szCs w:val="21"/>
    </w:rPr>
  </w:style>
  <w:style w:type="character" w:customStyle="1" w:styleId="1330">
    <w:name w:val="style61"/>
    <w:uiPriority w:val="0"/>
    <w:rPr>
      <w:sz w:val="18"/>
      <w:szCs w:val="18"/>
    </w:rPr>
  </w:style>
  <w:style w:type="paragraph" w:customStyle="1" w:styleId="1331">
    <w:name w:val="mo1"/>
    <w:basedOn w:val="1"/>
    <w:link w:val="1332"/>
    <w:uiPriority w:val="0"/>
    <w:pPr>
      <w:ind w:firstLine="420"/>
      <w:jc w:val="left"/>
    </w:pPr>
    <w:rPr>
      <w:rFonts w:eastAsia="宋体"/>
      <w:kern w:val="0"/>
      <w:szCs w:val="24"/>
      <w:lang w:val="zh-CN"/>
    </w:rPr>
  </w:style>
  <w:style w:type="character" w:customStyle="1" w:styleId="1332">
    <w:name w:val="mo1 Char"/>
    <w:link w:val="1331"/>
    <w:uiPriority w:val="0"/>
    <w:rPr>
      <w:rFonts w:eastAsia="宋体"/>
      <w:sz w:val="24"/>
      <w:szCs w:val="24"/>
      <w:lang w:val="zh-CN" w:eastAsia="zh-CN"/>
    </w:rPr>
  </w:style>
  <w:style w:type="paragraph" w:customStyle="1" w:styleId="1333">
    <w:name w:val="@@@@@"/>
    <w:basedOn w:val="1"/>
    <w:link w:val="1334"/>
    <w:uiPriority w:val="0"/>
    <w:pPr>
      <w:widowControl w:val="0"/>
      <w:spacing w:after="120"/>
      <w:ind w:firstLine="480"/>
      <w:jc w:val="left"/>
    </w:pPr>
    <w:rPr>
      <w:rFonts w:eastAsia="宋体"/>
      <w:szCs w:val="24"/>
      <w:lang w:val="zh-CN"/>
    </w:rPr>
  </w:style>
  <w:style w:type="character" w:customStyle="1" w:styleId="1334">
    <w:name w:val="@@@@@ Char"/>
    <w:link w:val="1333"/>
    <w:uiPriority w:val="0"/>
    <w:rPr>
      <w:rFonts w:eastAsia="宋体"/>
      <w:kern w:val="2"/>
      <w:sz w:val="24"/>
      <w:szCs w:val="24"/>
      <w:lang w:val="zh-CN" w:eastAsia="zh-CN"/>
    </w:rPr>
  </w:style>
  <w:style w:type="paragraph" w:customStyle="1" w:styleId="1335">
    <w:name w:val="@@@@"/>
    <w:basedOn w:val="1"/>
    <w:link w:val="1336"/>
    <w:uiPriority w:val="0"/>
    <w:pPr>
      <w:widowControl w:val="0"/>
      <w:spacing w:after="120"/>
      <w:ind w:firstLine="480"/>
      <w:jc w:val="left"/>
    </w:pPr>
    <w:rPr>
      <w:rFonts w:eastAsia="宋体"/>
      <w:szCs w:val="24"/>
      <w:lang w:val="zh-CN"/>
    </w:rPr>
  </w:style>
  <w:style w:type="character" w:customStyle="1" w:styleId="1336">
    <w:name w:val="@@@@ Char"/>
    <w:link w:val="1335"/>
    <w:uiPriority w:val="0"/>
    <w:rPr>
      <w:rFonts w:eastAsia="宋体"/>
      <w:kern w:val="2"/>
      <w:sz w:val="24"/>
      <w:szCs w:val="24"/>
      <w:lang w:val="zh-CN" w:eastAsia="zh-CN"/>
    </w:rPr>
  </w:style>
  <w:style w:type="paragraph" w:customStyle="1" w:styleId="1337">
    <w:name w:val="＠＠＠＠＠＠＠"/>
    <w:basedOn w:val="1"/>
    <w:link w:val="1338"/>
    <w:uiPriority w:val="0"/>
    <w:pPr>
      <w:widowControl w:val="0"/>
      <w:spacing w:after="120"/>
      <w:ind w:firstLine="480"/>
      <w:jc w:val="left"/>
    </w:pPr>
    <w:rPr>
      <w:rFonts w:eastAsia="宋体"/>
      <w:szCs w:val="24"/>
      <w:lang w:val="zh-CN"/>
    </w:rPr>
  </w:style>
  <w:style w:type="character" w:customStyle="1" w:styleId="1338">
    <w:name w:val="＠＠＠＠＠＠＠ Char"/>
    <w:link w:val="1337"/>
    <w:uiPriority w:val="0"/>
    <w:rPr>
      <w:rFonts w:eastAsia="宋体"/>
      <w:kern w:val="2"/>
      <w:sz w:val="24"/>
      <w:szCs w:val="24"/>
      <w:lang w:val="zh-CN" w:eastAsia="zh-CN"/>
    </w:rPr>
  </w:style>
  <w:style w:type="paragraph" w:customStyle="1" w:styleId="1339">
    <w:name w:val="四级标题"/>
    <w:basedOn w:val="917"/>
    <w:link w:val="1340"/>
    <w:uiPriority w:val="0"/>
    <w:pPr>
      <w:widowControl/>
      <w:numPr>
        <w:ilvl w:val="0"/>
        <w:numId w:val="0"/>
      </w:numPr>
      <w:spacing w:before="120" w:after="120" w:line="360" w:lineRule="auto"/>
      <w:ind w:left="992" w:hanging="708"/>
      <w:jc w:val="left"/>
    </w:pPr>
    <w:rPr>
      <w:rFonts w:ascii="Calibri" w:hAnsi="Calibri"/>
    </w:rPr>
  </w:style>
  <w:style w:type="character" w:customStyle="1" w:styleId="1340">
    <w:name w:val="四级标题 Char"/>
    <w:link w:val="1339"/>
    <w:uiPriority w:val="0"/>
    <w:rPr>
      <w:rFonts w:ascii="Calibri" w:hAnsi="Calibri"/>
      <w:b/>
      <w:bCs/>
      <w:sz w:val="32"/>
      <w:szCs w:val="32"/>
    </w:rPr>
  </w:style>
  <w:style w:type="paragraph" w:customStyle="1" w:styleId="1341">
    <w:name w:val="样式 标题 1 + 宋体"/>
    <w:basedOn w:val="3"/>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1342">
    <w:name w:val="样式 标题 2 + (中文) Times New Roman"/>
    <w:basedOn w:val="4"/>
    <w:link w:val="1343"/>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character" w:customStyle="1" w:styleId="1343">
    <w:name w:val="样式 标题 2 + (中文) Times New Roman Char"/>
    <w:link w:val="1342"/>
    <w:uiPriority w:val="99"/>
    <w:rPr>
      <w:rFonts w:asciiTheme="majorHAnsi" w:hAnsiTheme="majorHAnsi" w:eastAsiaTheme="majorEastAsia" w:cstheme="majorBidi"/>
      <w:bCs/>
      <w:kern w:val="2"/>
      <w:sz w:val="32"/>
      <w:szCs w:val="32"/>
    </w:rPr>
  </w:style>
  <w:style w:type="paragraph" w:customStyle="1" w:styleId="1344">
    <w:name w:val="样式 标题 1 + 宋体1"/>
    <w:basedOn w:val="3"/>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1345">
    <w:name w:val="一级标题"/>
    <w:basedOn w:val="898"/>
    <w:link w:val="1346"/>
    <w:uiPriority w:val="99"/>
    <w:pPr>
      <w:widowControl/>
      <w:numPr>
        <w:numId w:val="49"/>
      </w:numPr>
      <w:tabs>
        <w:tab w:val="left" w:pos="1440"/>
      </w:tabs>
      <w:spacing w:line="360" w:lineRule="auto"/>
      <w:ind w:left="1440" w:hanging="1440"/>
      <w:jc w:val="left"/>
    </w:pPr>
    <w:rPr>
      <w:rFonts w:ascii="Cambria" w:hAnsi="Cambria"/>
      <w:sz w:val="28"/>
      <w:szCs w:val="28"/>
      <w:lang w:bidi="en-US"/>
    </w:rPr>
  </w:style>
  <w:style w:type="character" w:customStyle="1" w:styleId="1346">
    <w:name w:val="一级标题 Char"/>
    <w:link w:val="1345"/>
    <w:uiPriority w:val="99"/>
    <w:rPr>
      <w:rFonts w:ascii="Cambria" w:hAnsi="Cambria" w:eastAsia="黑体"/>
      <w:bCs/>
      <w:kern w:val="44"/>
      <w:sz w:val="28"/>
      <w:szCs w:val="28"/>
      <w:lang w:bidi="en-US"/>
    </w:rPr>
  </w:style>
  <w:style w:type="paragraph" w:customStyle="1" w:styleId="1347">
    <w:name w:val="样式 标题 1 + 宋体2"/>
    <w:basedOn w:val="3"/>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1348">
    <w:name w:val="样式 标题 1 + (中文) 宋体"/>
    <w:basedOn w:val="3"/>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1349">
    <w:name w:val="样式 样式 标题 1 + (中文) 宋体 + (中文) 宋体"/>
    <w:basedOn w:val="1348"/>
    <w:uiPriority w:val="99"/>
    <w:pPr>
      <w:numPr>
        <w:ilvl w:val="0"/>
        <w:numId w:val="44"/>
      </w:numPr>
      <w:tabs>
        <w:tab w:val="left" w:pos="432"/>
      </w:tabs>
      <w:spacing w:line="360" w:lineRule="auto"/>
      <w:jc w:val="left"/>
    </w:pPr>
    <w:rPr>
      <w:rFonts w:ascii="Cambria" w:hAnsi="Cambria" w:eastAsia="Cambria" w:cs="Times New Roman"/>
      <w:kern w:val="0"/>
      <w:sz w:val="28"/>
      <w:szCs w:val="28"/>
    </w:rPr>
  </w:style>
  <w:style w:type="paragraph" w:customStyle="1" w:styleId="1350">
    <w:name w:val="MM Empty"/>
    <w:basedOn w:val="1"/>
    <w:link w:val="1351"/>
    <w:uiPriority w:val="0"/>
    <w:pPr>
      <w:spacing w:after="120"/>
      <w:jc w:val="left"/>
    </w:pPr>
    <w:rPr>
      <w:rFonts w:ascii="Calibri" w:hAnsi="Calibri" w:eastAsia="宋体"/>
      <w:kern w:val="0"/>
      <w:szCs w:val="22"/>
      <w:lang w:val="zh-CN" w:bidi="en-US"/>
    </w:rPr>
  </w:style>
  <w:style w:type="character" w:customStyle="1" w:styleId="1351">
    <w:name w:val="MM Empty Char"/>
    <w:link w:val="1350"/>
    <w:uiPriority w:val="0"/>
    <w:rPr>
      <w:rFonts w:ascii="Calibri" w:hAnsi="Calibri" w:eastAsia="宋体"/>
      <w:sz w:val="24"/>
      <w:szCs w:val="22"/>
      <w:lang w:val="zh-CN" w:eastAsia="zh-CN" w:bidi="en-US"/>
    </w:rPr>
  </w:style>
  <w:style w:type="paragraph" w:customStyle="1" w:styleId="1352">
    <w:name w:val="%%%%"/>
    <w:basedOn w:val="1"/>
    <w:link w:val="1353"/>
    <w:uiPriority w:val="0"/>
    <w:pPr>
      <w:widowControl w:val="0"/>
      <w:spacing w:after="120"/>
      <w:ind w:firstLine="480"/>
      <w:jc w:val="center"/>
    </w:pPr>
    <w:rPr>
      <w:rFonts w:eastAsia="宋体"/>
      <w:szCs w:val="24"/>
      <w:lang w:val="zh-CN"/>
    </w:rPr>
  </w:style>
  <w:style w:type="character" w:customStyle="1" w:styleId="1353">
    <w:name w:val="%%%% Char"/>
    <w:link w:val="1352"/>
    <w:uiPriority w:val="0"/>
    <w:rPr>
      <w:rFonts w:eastAsia="宋体"/>
      <w:kern w:val="2"/>
      <w:sz w:val="24"/>
      <w:szCs w:val="24"/>
      <w:lang w:val="zh-CN" w:eastAsia="zh-CN"/>
    </w:rPr>
  </w:style>
  <w:style w:type="paragraph" w:customStyle="1" w:styleId="1354">
    <w:name w:val="Ri五级"/>
    <w:basedOn w:val="1118"/>
    <w:link w:val="1355"/>
    <w:uiPriority w:val="0"/>
    <w:pPr>
      <w:ind w:firstLine="0" w:firstLineChars="0"/>
      <w:jc w:val="left"/>
    </w:pPr>
    <w:rPr>
      <w:b/>
    </w:rPr>
  </w:style>
  <w:style w:type="character" w:customStyle="1" w:styleId="1355">
    <w:name w:val="Ri五级 Char"/>
    <w:link w:val="1354"/>
    <w:uiPriority w:val="0"/>
    <w:rPr>
      <w:rFonts w:eastAsia="宋体"/>
      <w:b/>
      <w:kern w:val="2"/>
      <w:sz w:val="24"/>
      <w:szCs w:val="24"/>
      <w:lang w:val="zh-CN" w:eastAsia="zh-CN"/>
    </w:rPr>
  </w:style>
  <w:style w:type="character" w:customStyle="1" w:styleId="1356">
    <w:name w:val="功能说明 Char"/>
    <w:link w:val="1357"/>
    <w:uiPriority w:val="0"/>
    <w:rPr>
      <w:b/>
      <w:szCs w:val="24"/>
      <w:lang w:val="en-GB"/>
    </w:rPr>
  </w:style>
  <w:style w:type="paragraph" w:customStyle="1" w:styleId="1357">
    <w:name w:val="功能说明"/>
    <w:basedOn w:val="1"/>
    <w:link w:val="1356"/>
    <w:uiPriority w:val="0"/>
    <w:pPr>
      <w:widowControl w:val="0"/>
      <w:spacing w:line="240" w:lineRule="auto"/>
      <w:ind w:left="840" w:hanging="420"/>
      <w:jc w:val="left"/>
    </w:pPr>
    <w:rPr>
      <w:b/>
      <w:kern w:val="0"/>
      <w:sz w:val="20"/>
      <w:szCs w:val="24"/>
      <w:lang w:val="en-GB"/>
    </w:rPr>
  </w:style>
  <w:style w:type="paragraph" w:customStyle="1" w:styleId="1358">
    <w:name w:val="默认段落字体 Para Char Char Char Char Char Char Char Char Char1 Char Char Char Char"/>
    <w:basedOn w:val="1"/>
    <w:uiPriority w:val="99"/>
    <w:pPr>
      <w:widowControl w:val="0"/>
      <w:spacing w:line="240" w:lineRule="auto"/>
    </w:pPr>
    <w:rPr>
      <w:rFonts w:ascii="Tahoma" w:hAnsi="Tahoma" w:eastAsia="宋体"/>
      <w:szCs w:val="20"/>
    </w:rPr>
  </w:style>
  <w:style w:type="paragraph" w:customStyle="1" w:styleId="1359">
    <w:name w:val="winson"/>
    <w:basedOn w:val="1"/>
    <w:uiPriority w:val="39"/>
    <w:pPr>
      <w:widowControl w:val="0"/>
      <w:spacing w:before="80" w:after="80"/>
    </w:pPr>
    <w:rPr>
      <w:rFonts w:eastAsia="宋体" w:cs="宋体"/>
      <w:szCs w:val="20"/>
    </w:rPr>
  </w:style>
  <w:style w:type="paragraph" w:customStyle="1" w:styleId="1360">
    <w:name w:val="图winson"/>
    <w:basedOn w:val="329"/>
    <w:link w:val="1361"/>
    <w:uiPriority w:val="0"/>
  </w:style>
  <w:style w:type="character" w:customStyle="1" w:styleId="1361">
    <w:name w:val="图winson Char"/>
    <w:link w:val="1360"/>
    <w:uiPriority w:val="0"/>
    <w:rPr>
      <w:rFonts w:asciiTheme="minorHAnsi" w:hAnsiTheme="minorHAnsi" w:eastAsiaTheme="minorEastAsia" w:cstheme="minorBidi"/>
      <w:kern w:val="2"/>
      <w:sz w:val="21"/>
      <w:szCs w:val="22"/>
    </w:rPr>
  </w:style>
  <w:style w:type="paragraph" w:customStyle="1" w:styleId="1362">
    <w:name w:val="正文缩进3"/>
    <w:uiPriority w:val="99"/>
    <w:pPr>
      <w:spacing w:after="200" w:line="360" w:lineRule="auto"/>
      <w:ind w:firstLine="200" w:firstLineChars="200"/>
      <w:jc w:val="both"/>
    </w:pPr>
    <w:rPr>
      <w:rFonts w:ascii="Calibri" w:hAnsi="Calibri" w:eastAsia="宋体" w:cs="Times New Roman"/>
      <w:sz w:val="28"/>
      <w:szCs w:val="22"/>
      <w:lang w:val="en-US" w:eastAsia="zh-CN" w:bidi="ar-SA"/>
    </w:rPr>
  </w:style>
  <w:style w:type="character" w:customStyle="1" w:styleId="1363">
    <w:name w:val="文档正文1 Char"/>
    <w:link w:val="1364"/>
    <w:locked/>
    <w:uiPriority w:val="0"/>
    <w:rPr>
      <w:rFonts w:ascii="仿宋_GB2312" w:hAnsi="仿宋"/>
      <w:sz w:val="30"/>
      <w:szCs w:val="30"/>
    </w:rPr>
  </w:style>
  <w:style w:type="paragraph" w:customStyle="1" w:styleId="1364">
    <w:name w:val="文档正文1"/>
    <w:basedOn w:val="1"/>
    <w:link w:val="1363"/>
    <w:uiPriority w:val="0"/>
    <w:pPr>
      <w:widowControl w:val="0"/>
      <w:ind w:firstLine="600"/>
    </w:pPr>
    <w:rPr>
      <w:rFonts w:ascii="仿宋_GB2312" w:hAnsi="仿宋"/>
      <w:kern w:val="0"/>
      <w:sz w:val="30"/>
      <w:szCs w:val="30"/>
    </w:rPr>
  </w:style>
  <w:style w:type="paragraph" w:customStyle="1" w:styleId="1365">
    <w:name w:val="标1"/>
    <w:basedOn w:val="3"/>
    <w:uiPriority w:val="99"/>
    <w:pPr>
      <w:widowControl w:val="0"/>
      <w:numPr>
        <w:ilvl w:val="0"/>
        <w:numId w:val="50"/>
      </w:numPr>
      <w:spacing w:line="578" w:lineRule="auto"/>
      <w:ind w:left="0" w:firstLine="0"/>
      <w:jc w:val="both"/>
    </w:pPr>
    <w:rPr>
      <w:rFonts w:asciiTheme="minorHAnsi" w:hAnsiTheme="minorHAnsi" w:eastAsiaTheme="minorEastAsia" w:cstheme="minorBidi"/>
      <w:bCs/>
      <w:sz w:val="44"/>
      <w:szCs w:val="44"/>
    </w:rPr>
  </w:style>
  <w:style w:type="paragraph" w:customStyle="1" w:styleId="1366">
    <w:name w:val="标2"/>
    <w:basedOn w:val="4"/>
    <w:uiPriority w:val="99"/>
    <w:pPr>
      <w:widowControl w:val="0"/>
      <w:numPr>
        <w:numId w:val="50"/>
      </w:numPr>
      <w:spacing w:before="260" w:after="260" w:line="416" w:lineRule="auto"/>
      <w:ind w:left="0" w:firstLine="0"/>
    </w:pPr>
    <w:rPr>
      <w:rFonts w:asciiTheme="majorHAnsi" w:hAnsiTheme="majorHAnsi" w:eastAsiaTheme="majorEastAsia" w:cstheme="majorBidi"/>
      <w:bCs/>
      <w:szCs w:val="32"/>
    </w:rPr>
  </w:style>
  <w:style w:type="paragraph" w:customStyle="1" w:styleId="1367">
    <w:name w:val="标3"/>
    <w:basedOn w:val="5"/>
    <w:uiPriority w:val="99"/>
    <w:pPr>
      <w:widowControl w:val="0"/>
      <w:numPr>
        <w:numId w:val="50"/>
      </w:numPr>
      <w:spacing w:before="260" w:after="260" w:line="416" w:lineRule="auto"/>
      <w:ind w:hanging="432"/>
    </w:pPr>
    <w:rPr>
      <w:rFonts w:asciiTheme="minorHAnsi" w:hAnsiTheme="minorHAnsi" w:eastAsiaTheme="minorEastAsia" w:cstheme="minorBidi"/>
      <w:bCs/>
      <w:szCs w:val="32"/>
    </w:rPr>
  </w:style>
  <w:style w:type="paragraph" w:customStyle="1" w:styleId="1368">
    <w:name w:val="标4"/>
    <w:basedOn w:val="6"/>
    <w:uiPriority w:val="99"/>
    <w:pPr>
      <w:widowControl w:val="0"/>
      <w:numPr>
        <w:numId w:val="50"/>
      </w:numPr>
      <w:spacing w:before="280" w:after="290" w:line="376" w:lineRule="auto"/>
      <w:ind w:hanging="144"/>
    </w:pPr>
    <w:rPr>
      <w:rFonts w:asciiTheme="majorHAnsi" w:hAnsiTheme="majorHAnsi" w:eastAsiaTheme="majorEastAsia" w:cstheme="majorBidi"/>
      <w:bCs/>
    </w:rPr>
  </w:style>
  <w:style w:type="paragraph" w:customStyle="1" w:styleId="1369">
    <w:name w:val="模板正文"/>
    <w:basedOn w:val="1"/>
    <w:link w:val="1370"/>
    <w:uiPriority w:val="0"/>
    <w:pPr>
      <w:widowControl w:val="0"/>
      <w:wordWrap w:val="0"/>
    </w:pPr>
    <w:rPr>
      <w:rFonts w:eastAsia="宋体"/>
      <w:kern w:val="0"/>
      <w:szCs w:val="21"/>
      <w:lang w:val="zh-CN"/>
    </w:rPr>
  </w:style>
  <w:style w:type="character" w:customStyle="1" w:styleId="1370">
    <w:name w:val="模板正文 Char"/>
    <w:link w:val="1369"/>
    <w:uiPriority w:val="0"/>
    <w:rPr>
      <w:rFonts w:eastAsia="宋体"/>
      <w:sz w:val="24"/>
      <w:szCs w:val="21"/>
      <w:lang w:val="zh-CN" w:eastAsia="zh-CN"/>
    </w:rPr>
  </w:style>
  <w:style w:type="character" w:customStyle="1" w:styleId="1371">
    <w:name w:val="标题 11"/>
    <w:uiPriority w:val="0"/>
    <w:rPr>
      <w:rFonts w:ascii="楷体_GB2312" w:hAnsi="Tahoma" w:eastAsia="楷体_GB2312"/>
      <w:b/>
      <w:bCs/>
      <w:kern w:val="44"/>
      <w:sz w:val="44"/>
      <w:szCs w:val="44"/>
      <w:lang w:val="en-US" w:eastAsia="zh-CN" w:bidi="ar-SA"/>
    </w:rPr>
  </w:style>
  <w:style w:type="character" w:customStyle="1" w:styleId="1372">
    <w:name w:val="font-121"/>
    <w:uiPriority w:val="0"/>
    <w:rPr>
      <w:rFonts w:ascii="Tahoma" w:hAnsi="Tahoma" w:eastAsia="黑体"/>
      <w:color w:val="666666"/>
      <w:kern w:val="2"/>
      <w:sz w:val="24"/>
      <w:szCs w:val="24"/>
      <w:u w:val="none"/>
      <w:lang w:val="en-US" w:eastAsia="zh-CN" w:bidi="ar-SA"/>
    </w:rPr>
  </w:style>
  <w:style w:type="character" w:customStyle="1" w:styleId="1373">
    <w:name w:val="3节标题 Char"/>
    <w:link w:val="1374"/>
    <w:uiPriority w:val="0"/>
    <w:rPr>
      <w:rFonts w:ascii="楷体_GB2312" w:hAnsi="楷体_GB2312" w:eastAsia="楷体_GB2312"/>
      <w:b/>
      <w:bCs/>
      <w:color w:val="000000"/>
      <w:kern w:val="44"/>
      <w:sz w:val="32"/>
      <w:szCs w:val="32"/>
    </w:rPr>
  </w:style>
  <w:style w:type="paragraph" w:customStyle="1" w:styleId="1374">
    <w:name w:val="3节标题"/>
    <w:basedOn w:val="1375"/>
    <w:link w:val="1373"/>
    <w:uiPriority w:val="0"/>
    <w:pPr>
      <w:tabs>
        <w:tab w:val="left" w:pos="992"/>
        <w:tab w:val="left" w:pos="2520"/>
      </w:tabs>
      <w:ind w:left="2520" w:hanging="420"/>
      <w:outlineLvl w:val="2"/>
    </w:pPr>
  </w:style>
  <w:style w:type="paragraph" w:customStyle="1" w:styleId="1375">
    <w:name w:val="样式 2节标题 + 楷体_GB2312 小三 加粗 自动设置"/>
    <w:basedOn w:val="1"/>
    <w:link w:val="1376"/>
    <w:uiPriority w:val="0"/>
    <w:pPr>
      <w:widowControl w:val="0"/>
      <w:spacing w:beforeLines="50" w:afterLines="50"/>
      <w:outlineLvl w:val="1"/>
    </w:pPr>
    <w:rPr>
      <w:rFonts w:ascii="楷体_GB2312" w:hAnsi="楷体_GB2312" w:eastAsia="楷体_GB2312"/>
      <w:b/>
      <w:bCs/>
      <w:color w:val="000000"/>
      <w:kern w:val="44"/>
      <w:szCs w:val="32"/>
    </w:rPr>
  </w:style>
  <w:style w:type="character" w:customStyle="1" w:styleId="1376">
    <w:name w:val="样式 2节标题 + 楷体_GB2312 小三 加粗 自动设置 Char Char"/>
    <w:link w:val="1375"/>
    <w:uiPriority w:val="0"/>
    <w:rPr>
      <w:rFonts w:ascii="楷体_GB2312" w:hAnsi="楷体_GB2312" w:eastAsia="楷体_GB2312"/>
      <w:b/>
      <w:bCs/>
      <w:color w:val="000000"/>
      <w:kern w:val="44"/>
      <w:sz w:val="32"/>
      <w:szCs w:val="32"/>
    </w:rPr>
  </w:style>
  <w:style w:type="character" w:customStyle="1" w:styleId="1377">
    <w:name w:val="text_darkgray1"/>
    <w:uiPriority w:val="0"/>
    <w:rPr>
      <w:rFonts w:ascii="Tahoma" w:hAnsi="Tahoma" w:eastAsia="黑体"/>
      <w:color w:val="000000"/>
      <w:kern w:val="2"/>
      <w:sz w:val="23"/>
      <w:szCs w:val="23"/>
      <w:lang w:val="en-US" w:eastAsia="zh-CN" w:bidi="ar-SA"/>
    </w:rPr>
  </w:style>
  <w:style w:type="character" w:customStyle="1" w:styleId="1378">
    <w:name w:val="style1"/>
    <w:uiPriority w:val="0"/>
    <w:rPr>
      <w:rFonts w:ascii="Tahoma" w:hAnsi="Tahoma" w:eastAsia="黑体"/>
      <w:kern w:val="2"/>
      <w:sz w:val="21"/>
      <w:lang w:val="en-US" w:eastAsia="zh-CN" w:bidi="ar-SA"/>
    </w:rPr>
  </w:style>
  <w:style w:type="character" w:customStyle="1" w:styleId="1379">
    <w:name w:val="哈哈改 Char"/>
    <w:link w:val="1380"/>
    <w:uiPriority w:val="0"/>
    <w:rPr>
      <w:rFonts w:ascii="宋体" w:hAnsi="宋体" w:cs="宋体"/>
      <w:b/>
      <w:sz w:val="24"/>
      <w:szCs w:val="24"/>
    </w:rPr>
  </w:style>
  <w:style w:type="paragraph" w:customStyle="1" w:styleId="1380">
    <w:name w:val="哈哈改"/>
    <w:basedOn w:val="893"/>
    <w:link w:val="1379"/>
    <w:uiPriority w:val="0"/>
    <w:pPr>
      <w:ind w:firstLine="480"/>
    </w:pPr>
    <w:rPr>
      <w:rFonts w:eastAsia="仿宋_GB2312" w:cs="宋体"/>
      <w:b/>
      <w:kern w:val="0"/>
      <w:szCs w:val="24"/>
      <w:lang w:val="en-US"/>
    </w:rPr>
  </w:style>
  <w:style w:type="character" w:customStyle="1" w:styleId="1381">
    <w:name w:val="zcl1"/>
    <w:uiPriority w:val="0"/>
    <w:rPr>
      <w:rFonts w:ascii="Tahoma" w:hAnsi="Tahoma" w:eastAsia="黑体"/>
      <w:color w:val="000000"/>
      <w:kern w:val="2"/>
      <w:sz w:val="18"/>
      <w:szCs w:val="18"/>
      <w:u w:val="none"/>
      <w:lang w:val="en-US" w:eastAsia="zh-CN" w:bidi="ar-SA"/>
    </w:rPr>
  </w:style>
  <w:style w:type="character" w:customStyle="1" w:styleId="1382">
    <w:name w:val="unnamed11"/>
    <w:uiPriority w:val="0"/>
    <w:rPr>
      <w:rFonts w:ascii="Tahoma" w:hAnsi="Tahoma" w:eastAsia="黑体"/>
      <w:kern w:val="2"/>
      <w:sz w:val="21"/>
      <w:lang w:val="en-US" w:eastAsia="zh-CN" w:bidi="ar-SA"/>
    </w:rPr>
  </w:style>
  <w:style w:type="character" w:customStyle="1" w:styleId="1383">
    <w:name w:val="main1"/>
    <w:uiPriority w:val="0"/>
    <w:rPr>
      <w:rFonts w:hint="default" w:ascii="ˎ̥" w:hAnsi="ˎ̥" w:eastAsia="黑体"/>
      <w:kern w:val="2"/>
      <w:sz w:val="21"/>
      <w:szCs w:val="21"/>
      <w:lang w:val="en-US" w:eastAsia="zh-CN" w:bidi="ar-SA"/>
    </w:rPr>
  </w:style>
  <w:style w:type="character" w:customStyle="1" w:styleId="1384">
    <w:name w:val="small"/>
    <w:uiPriority w:val="0"/>
    <w:rPr>
      <w:rFonts w:ascii="Tahoma" w:hAnsi="Tahoma" w:eastAsia="黑体"/>
      <w:kern w:val="2"/>
      <w:sz w:val="21"/>
      <w:lang w:val="en-US" w:eastAsia="zh-CN" w:bidi="ar-SA"/>
    </w:rPr>
  </w:style>
  <w:style w:type="character" w:customStyle="1" w:styleId="1385">
    <w:name w:val="copy1"/>
    <w:uiPriority w:val="0"/>
    <w:rPr>
      <w:rFonts w:ascii="Tahoma" w:hAnsi="Tahoma" w:eastAsia="黑体"/>
      <w:kern w:val="2"/>
      <w:sz w:val="21"/>
      <w:lang w:val="en-US" w:eastAsia="zh-CN" w:bidi="ar-SA"/>
    </w:rPr>
  </w:style>
  <w:style w:type="character" w:customStyle="1" w:styleId="1386">
    <w:name w:val="news-12"/>
    <w:uiPriority w:val="0"/>
    <w:rPr>
      <w:rFonts w:ascii="Tahoma" w:hAnsi="Tahoma" w:eastAsia="黑体"/>
      <w:kern w:val="2"/>
      <w:sz w:val="21"/>
      <w:lang w:val="en-US" w:eastAsia="zh-CN" w:bidi="ar-SA"/>
    </w:rPr>
  </w:style>
  <w:style w:type="character" w:customStyle="1" w:styleId="1387">
    <w:name w:val="popfont1"/>
    <w:uiPriority w:val="0"/>
    <w:rPr>
      <w:rFonts w:hint="default" w:eastAsia="黑体"/>
      <w:color w:val="000000"/>
      <w:kern w:val="2"/>
      <w:sz w:val="20"/>
      <w:szCs w:val="20"/>
      <w:lang w:val="en-US" w:eastAsia="zh-CN" w:bidi="ar-SA"/>
    </w:rPr>
  </w:style>
  <w:style w:type="character" w:customStyle="1" w:styleId="1388">
    <w:name w:val="yellow021"/>
    <w:uiPriority w:val="0"/>
    <w:rPr>
      <w:rFonts w:ascii="Tahoma" w:hAnsi="Tahoma" w:eastAsia="黑体"/>
      <w:kern w:val="2"/>
      <w:sz w:val="18"/>
      <w:szCs w:val="18"/>
      <w:lang w:val="en-US" w:eastAsia="zh-CN" w:bidi="ar-SA"/>
    </w:rPr>
  </w:style>
  <w:style w:type="character" w:customStyle="1" w:styleId="1389">
    <w:name w:val="五号正文（标准） Char"/>
    <w:uiPriority w:val="0"/>
    <w:rPr>
      <w:rFonts w:ascii="仿宋_GB2312" w:hAnsi="宋体" w:eastAsia="仿宋_GB2312"/>
      <w:kern w:val="2"/>
      <w:sz w:val="24"/>
      <w:szCs w:val="24"/>
      <w:lang w:val="en-US" w:eastAsia="zh-CN" w:bidi="ar-SA"/>
    </w:rPr>
  </w:style>
  <w:style w:type="character" w:customStyle="1" w:styleId="1390">
    <w:name w:val="Head 3 Char Ch"/>
    <w:uiPriority w:val="0"/>
    <w:rPr>
      <w:rFonts w:ascii="Tahoma" w:hAnsi="Tahoma" w:eastAsia="华文中宋"/>
      <w:b/>
      <w:bCs/>
      <w:kern w:val="2"/>
      <w:sz w:val="32"/>
      <w:szCs w:val="32"/>
      <w:lang w:val="en-US" w:eastAsia="zh-CN" w:bidi="ar-SA"/>
    </w:rPr>
  </w:style>
  <w:style w:type="character" w:customStyle="1" w:styleId="1391">
    <w:name w:val="Javis Char Char Char Char"/>
    <w:link w:val="1392"/>
    <w:uiPriority w:val="0"/>
    <w:rPr>
      <w:rFonts w:ascii="宋体" w:hAnsi="宋体" w:cs="宋体"/>
      <w:szCs w:val="21"/>
    </w:rPr>
  </w:style>
  <w:style w:type="paragraph" w:customStyle="1" w:styleId="1392">
    <w:name w:val="Javis Char Char Char"/>
    <w:basedOn w:val="1"/>
    <w:link w:val="1391"/>
    <w:uiPriority w:val="0"/>
    <w:pPr>
      <w:widowControl w:val="0"/>
      <w:ind w:firstLine="420"/>
    </w:pPr>
    <w:rPr>
      <w:rFonts w:ascii="宋体" w:hAnsi="宋体" w:cs="宋体"/>
      <w:kern w:val="0"/>
      <w:sz w:val="20"/>
      <w:szCs w:val="21"/>
    </w:rPr>
  </w:style>
  <w:style w:type="character" w:customStyle="1" w:styleId="1393">
    <w:name w:val="blacktext"/>
    <w:uiPriority w:val="0"/>
    <w:rPr>
      <w:rFonts w:ascii="Tahoma" w:hAnsi="Tahoma" w:eastAsia="黑体"/>
      <w:kern w:val="2"/>
      <w:sz w:val="21"/>
      <w:lang w:val="en-US" w:eastAsia="zh-CN" w:bidi="ar-SA"/>
    </w:rPr>
  </w:style>
  <w:style w:type="character" w:customStyle="1" w:styleId="1394">
    <w:name w:val="font_blue1"/>
    <w:uiPriority w:val="0"/>
    <w:rPr>
      <w:rFonts w:ascii="Tahoma" w:hAnsi="Tahoma" w:eastAsia="黑体"/>
      <w:b/>
      <w:bCs/>
      <w:color w:val="0070BC"/>
      <w:kern w:val="2"/>
      <w:sz w:val="24"/>
      <w:szCs w:val="24"/>
      <w:u w:val="none"/>
      <w:lang w:val="en-US" w:eastAsia="zh-CN" w:bidi="ar-SA"/>
    </w:rPr>
  </w:style>
  <w:style w:type="character" w:customStyle="1" w:styleId="1395">
    <w:name w:val="4 Ch"/>
    <w:uiPriority w:val="0"/>
    <w:rPr>
      <w:rFonts w:ascii="Tahoma" w:hAnsi="Tahoma" w:eastAsia="华文中宋"/>
      <w:b/>
      <w:bCs/>
      <w:kern w:val="2"/>
      <w:sz w:val="28"/>
      <w:szCs w:val="28"/>
      <w:lang w:val="en-US" w:eastAsia="zh-CN" w:bidi="ar-SA"/>
    </w:rPr>
  </w:style>
  <w:style w:type="character" w:customStyle="1" w:styleId="1396">
    <w:name w:val="ggbody1"/>
    <w:uiPriority w:val="0"/>
    <w:rPr>
      <w:rFonts w:hint="default" w:ascii="ˎ̥" w:hAnsi="ˎ̥" w:eastAsia="黑体"/>
      <w:kern w:val="2"/>
      <w:sz w:val="21"/>
      <w:szCs w:val="21"/>
      <w:u w:val="none"/>
      <w:lang w:val="en-US" w:eastAsia="zh-CN" w:bidi="ar-SA"/>
    </w:rPr>
  </w:style>
  <w:style w:type="character" w:customStyle="1" w:styleId="1397">
    <w:name w:val="h420"/>
    <w:uiPriority w:val="0"/>
    <w:rPr>
      <w:rFonts w:ascii="Tahoma" w:hAnsi="Tahoma" w:eastAsia="华文中宋"/>
      <w:b/>
      <w:bCs/>
      <w:kern w:val="2"/>
      <w:sz w:val="28"/>
      <w:szCs w:val="28"/>
      <w:lang w:val="en-US" w:eastAsia="zh-CN" w:bidi="ar-SA"/>
    </w:rPr>
  </w:style>
  <w:style w:type="character" w:customStyle="1" w:styleId="1398">
    <w:name w:val="font1"/>
    <w:uiPriority w:val="0"/>
    <w:rPr>
      <w:rFonts w:ascii="Tahoma" w:hAnsi="Tahoma" w:eastAsia="黑体"/>
      <w:spacing w:val="31680"/>
      <w:kern w:val="2"/>
      <w:sz w:val="18"/>
      <w:szCs w:val="18"/>
      <w:lang w:val="en-US" w:eastAsia="zh-CN" w:bidi="ar-SA"/>
    </w:rPr>
  </w:style>
  <w:style w:type="character" w:customStyle="1" w:styleId="1399">
    <w:name w:val="2节标题 Char Char"/>
    <w:link w:val="1400"/>
    <w:uiPriority w:val="0"/>
    <w:rPr>
      <w:rFonts w:ascii="楷体_GB2312" w:hAnsi="宋体" w:eastAsia="楷体_GB2312"/>
      <w:color w:val="000000"/>
      <w:sz w:val="28"/>
      <w:szCs w:val="28"/>
    </w:rPr>
  </w:style>
  <w:style w:type="paragraph" w:customStyle="1" w:styleId="1400">
    <w:name w:val="2节标题"/>
    <w:basedOn w:val="1"/>
    <w:link w:val="1399"/>
    <w:uiPriority w:val="0"/>
    <w:pPr>
      <w:widowControl w:val="0"/>
      <w:tabs>
        <w:tab w:val="left" w:pos="840"/>
      </w:tabs>
      <w:ind w:left="840"/>
    </w:pPr>
    <w:rPr>
      <w:rFonts w:ascii="楷体_GB2312" w:hAnsi="宋体" w:eastAsia="楷体_GB2312"/>
      <w:color w:val="000000"/>
      <w:kern w:val="0"/>
      <w:sz w:val="28"/>
    </w:rPr>
  </w:style>
  <w:style w:type="character" w:customStyle="1" w:styleId="1401">
    <w:name w:val="defaultfont1"/>
    <w:uiPriority w:val="0"/>
    <w:rPr>
      <w:rFonts w:ascii="Tahoma" w:hAnsi="Tahoma" w:eastAsia="黑体"/>
      <w:kern w:val="2"/>
      <w:sz w:val="21"/>
      <w:lang w:val="en-US" w:eastAsia="zh-CN" w:bidi="ar-SA"/>
    </w:rPr>
  </w:style>
  <w:style w:type="character" w:customStyle="1" w:styleId="1402">
    <w:name w:val="msoins"/>
    <w:uiPriority w:val="0"/>
    <w:rPr>
      <w:rFonts w:ascii="Tahoma" w:hAnsi="Tahoma" w:eastAsia="黑体"/>
      <w:kern w:val="2"/>
      <w:sz w:val="21"/>
      <w:lang w:val="en-US" w:eastAsia="zh-CN" w:bidi="ar-SA"/>
    </w:rPr>
  </w:style>
  <w:style w:type="character" w:customStyle="1" w:styleId="1403">
    <w:name w:val="prott1"/>
    <w:uiPriority w:val="0"/>
    <w:rPr>
      <w:rFonts w:ascii="Tahoma" w:hAnsi="Tahoma" w:eastAsia="黑体"/>
      <w:b/>
      <w:bCs/>
      <w:color w:val="FF6600"/>
      <w:kern w:val="2"/>
      <w:sz w:val="22"/>
      <w:szCs w:val="22"/>
      <w:lang w:val="en-US" w:eastAsia="zh-CN" w:bidi="ar-SA"/>
    </w:rPr>
  </w:style>
  <w:style w:type="character" w:customStyle="1" w:styleId="1404">
    <w:name w:val="表格 Char"/>
    <w:uiPriority w:val="0"/>
    <w:rPr>
      <w:rFonts w:ascii="楷体_GB2312" w:hAnsi="宋体" w:eastAsia="楷体_GB2312"/>
      <w:kern w:val="2"/>
      <w:sz w:val="21"/>
      <w:szCs w:val="21"/>
      <w:lang w:val="en-US" w:eastAsia="zh-CN" w:bidi="ar-SA"/>
    </w:rPr>
  </w:style>
  <w:style w:type="character" w:customStyle="1" w:styleId="1405">
    <w:name w:val="哈哈标题三 Char"/>
    <w:link w:val="1406"/>
    <w:uiPriority w:val="0"/>
    <w:rPr>
      <w:rFonts w:ascii="宋体" w:hAnsi="宋体"/>
      <w:b/>
      <w:bCs/>
      <w:sz w:val="30"/>
      <w:szCs w:val="32"/>
    </w:rPr>
  </w:style>
  <w:style w:type="paragraph" w:customStyle="1" w:styleId="1406">
    <w:name w:val="哈哈标题三"/>
    <w:basedOn w:val="371"/>
    <w:link w:val="1405"/>
    <w:uiPriority w:val="0"/>
    <w:pPr>
      <w:tabs>
        <w:tab w:val="left" w:pos="1260"/>
        <w:tab w:val="left" w:pos="1680"/>
      </w:tabs>
      <w:spacing w:line="360" w:lineRule="auto"/>
      <w:ind w:left="1260" w:hanging="420"/>
    </w:pPr>
    <w:rPr>
      <w:rFonts w:ascii="宋体" w:hAnsi="宋体" w:eastAsia="仿宋_GB2312" w:cs="Times New Roman"/>
      <w:kern w:val="0"/>
      <w:sz w:val="30"/>
    </w:rPr>
  </w:style>
  <w:style w:type="character" w:customStyle="1" w:styleId="1407">
    <w:name w:val="h17 Char"/>
    <w:uiPriority w:val="0"/>
    <w:rPr>
      <w:rFonts w:ascii="楷体_GB2312" w:hAnsi="Tahoma" w:eastAsia="楷体_GB2312"/>
      <w:b/>
      <w:bCs/>
      <w:kern w:val="44"/>
      <w:sz w:val="44"/>
      <w:szCs w:val="44"/>
      <w:lang w:val="en-US" w:eastAsia="zh-CN" w:bidi="ar-SA"/>
    </w:rPr>
  </w:style>
  <w:style w:type="character" w:customStyle="1" w:styleId="1408">
    <w:name w:val="tw4winMark"/>
    <w:uiPriority w:val="0"/>
    <w:rPr>
      <w:rFonts w:ascii="Courier New" w:hAnsi="Courier New" w:cs="Courier New"/>
      <w:vanish/>
      <w:color w:val="800080"/>
      <w:vertAlign w:val="subscript"/>
    </w:rPr>
  </w:style>
  <w:style w:type="character" w:customStyle="1" w:styleId="1409">
    <w:name w:val="l151"/>
    <w:uiPriority w:val="0"/>
    <w:rPr>
      <w:rFonts w:ascii="Tahoma" w:hAnsi="Tahoma" w:eastAsia="黑体"/>
      <w:kern w:val="2"/>
      <w:sz w:val="21"/>
      <w:lang w:val="en-US" w:eastAsia="zh-CN" w:bidi="ar-SA"/>
    </w:rPr>
  </w:style>
  <w:style w:type="character" w:customStyle="1" w:styleId="1410">
    <w:name w:val="正文（图说明文字居中） Char Char"/>
    <w:uiPriority w:val="0"/>
    <w:rPr>
      <w:rFonts w:ascii="Tahoma" w:hAnsi="Tahoma" w:eastAsia="宋体"/>
      <w:kern w:val="2"/>
      <w:sz w:val="24"/>
      <w:szCs w:val="24"/>
      <w:lang w:val="en-US" w:eastAsia="zh-CN" w:bidi="ar-SA"/>
    </w:rPr>
  </w:style>
  <w:style w:type="character" w:customStyle="1" w:styleId="1411">
    <w:name w:val="正文缩进 Char1 Char Char Char Char Char Char Char Char Char Char Char Char Char"/>
    <w:uiPriority w:val="0"/>
    <w:rPr>
      <w:rFonts w:hint="default" w:ascii="Arial" w:hAnsi="Arial" w:eastAsia="宋体" w:cs="Arial"/>
      <w:kern w:val="2"/>
      <w:sz w:val="21"/>
      <w:szCs w:val="24"/>
      <w:lang w:val="en-US" w:eastAsia="zh-CN" w:bidi="ar-SA"/>
    </w:rPr>
  </w:style>
  <w:style w:type="character" w:customStyle="1" w:styleId="1412">
    <w:name w:val="large1"/>
    <w:uiPriority w:val="0"/>
    <w:rPr>
      <w:rFonts w:ascii="Tahoma" w:hAnsi="Tahoma" w:eastAsia="黑体"/>
      <w:kern w:val="2"/>
      <w:sz w:val="24"/>
      <w:szCs w:val="24"/>
      <w:lang w:val="en-US" w:eastAsia="zh-CN" w:bidi="ar-SA"/>
    </w:rPr>
  </w:style>
  <w:style w:type="character" w:customStyle="1" w:styleId="1413">
    <w:name w:val="main"/>
    <w:uiPriority w:val="0"/>
    <w:rPr>
      <w:rFonts w:ascii="Tahoma" w:hAnsi="Tahoma" w:eastAsia="黑体"/>
      <w:kern w:val="2"/>
      <w:sz w:val="21"/>
      <w:lang w:val="en-US" w:eastAsia="zh-CN" w:bidi="ar-SA"/>
    </w:rPr>
  </w:style>
  <w:style w:type="character" w:customStyle="1" w:styleId="1414">
    <w:name w:val="正文不缩进 Cha"/>
    <w:uiPriority w:val="0"/>
    <w:rPr>
      <w:rFonts w:ascii="Tahoma" w:hAnsi="Tahoma" w:eastAsia="宋体"/>
      <w:kern w:val="2"/>
      <w:sz w:val="24"/>
      <w:szCs w:val="24"/>
      <w:lang w:val="en-US" w:eastAsia="zh-CN" w:bidi="ar-SA"/>
    </w:rPr>
  </w:style>
  <w:style w:type="character" w:customStyle="1" w:styleId="1415">
    <w:name w:val="标准段落正文 Char1"/>
    <w:link w:val="1416"/>
    <w:uiPriority w:val="0"/>
    <w:rPr>
      <w:rFonts w:ascii="Tahoma" w:hAnsi="Tahoma" w:eastAsia="黑体" w:cs="宋体"/>
      <w:sz w:val="24"/>
    </w:rPr>
  </w:style>
  <w:style w:type="paragraph" w:customStyle="1" w:styleId="1416">
    <w:name w:val="标准段落正文"/>
    <w:basedOn w:val="1"/>
    <w:link w:val="1415"/>
    <w:uiPriority w:val="0"/>
    <w:pPr>
      <w:widowControl w:val="0"/>
      <w:spacing w:line="312" w:lineRule="auto"/>
      <w:ind w:firstLine="480"/>
    </w:pPr>
    <w:rPr>
      <w:rFonts w:ascii="Tahoma" w:hAnsi="Tahoma" w:eastAsia="黑体" w:cs="宋体"/>
      <w:kern w:val="0"/>
      <w:szCs w:val="20"/>
    </w:rPr>
  </w:style>
  <w:style w:type="character" w:customStyle="1" w:styleId="1417">
    <w:name w:val="style31"/>
    <w:uiPriority w:val="0"/>
    <w:rPr>
      <w:rFonts w:hint="eastAsia" w:ascii="华文细黑" w:hAnsi="华文细黑" w:eastAsia="华文细黑"/>
      <w:kern w:val="2"/>
      <w:sz w:val="21"/>
      <w:lang w:val="en-US" w:eastAsia="zh-CN" w:bidi="ar-SA"/>
    </w:rPr>
  </w:style>
  <w:style w:type="character" w:customStyle="1" w:styleId="1418">
    <w:name w:val="3zw"/>
    <w:uiPriority w:val="0"/>
    <w:rPr>
      <w:rFonts w:ascii="Tahoma" w:hAnsi="Tahoma" w:eastAsia="黑体"/>
      <w:kern w:val="2"/>
      <w:sz w:val="21"/>
      <w:lang w:val="en-US" w:eastAsia="zh-CN" w:bidi="ar-SA"/>
    </w:rPr>
  </w:style>
  <w:style w:type="character" w:customStyle="1" w:styleId="1419">
    <w:name w:val="样式 (符号) Arial 小五"/>
    <w:uiPriority w:val="0"/>
    <w:rPr>
      <w:rFonts w:ascii="Tahoma" w:hAnsi="Tahoma" w:eastAsia="黑体"/>
      <w:kern w:val="24"/>
      <w:sz w:val="28"/>
      <w:lang w:val="en-US" w:eastAsia="zh-CN" w:bidi="ar-SA"/>
    </w:rPr>
  </w:style>
  <w:style w:type="character" w:customStyle="1" w:styleId="1420">
    <w:name w:val="px14"/>
    <w:uiPriority w:val="0"/>
    <w:rPr>
      <w:rFonts w:ascii="Tahoma" w:hAnsi="Tahoma" w:eastAsia="黑体"/>
      <w:kern w:val="2"/>
      <w:sz w:val="21"/>
      <w:lang w:val="en-US" w:eastAsia="zh-CN" w:bidi="ar-SA"/>
    </w:rPr>
  </w:style>
  <w:style w:type="character" w:customStyle="1" w:styleId="1421">
    <w:name w:val="news_text"/>
    <w:uiPriority w:val="0"/>
    <w:rPr>
      <w:rFonts w:ascii="Tahoma" w:hAnsi="Tahoma" w:eastAsia="黑体"/>
      <w:kern w:val="2"/>
      <w:sz w:val="21"/>
      <w:lang w:val="en-US" w:eastAsia="zh-CN" w:bidi="ar-SA"/>
    </w:rPr>
  </w:style>
  <w:style w:type="character" w:customStyle="1" w:styleId="1422">
    <w:name w:val="word1"/>
    <w:uiPriority w:val="0"/>
    <w:rPr>
      <w:rFonts w:ascii="Tahoma" w:hAnsi="Tahoma" w:eastAsia="黑体"/>
      <w:kern w:val="2"/>
      <w:sz w:val="18"/>
      <w:szCs w:val="18"/>
      <w:lang w:val="en-US" w:eastAsia="zh-CN" w:bidi="ar-SA"/>
    </w:rPr>
  </w:style>
  <w:style w:type="character" w:customStyle="1" w:styleId="1423">
    <w:name w:val="postbody1"/>
    <w:uiPriority w:val="0"/>
    <w:rPr>
      <w:rFonts w:ascii="Tahoma" w:hAnsi="Tahoma" w:eastAsia="黑体"/>
      <w:kern w:val="2"/>
      <w:sz w:val="20"/>
      <w:szCs w:val="20"/>
      <w:lang w:val="en-US" w:eastAsia="zh-CN" w:bidi="ar-SA"/>
    </w:rPr>
  </w:style>
  <w:style w:type="character" w:customStyle="1" w:styleId="1424">
    <w:name w:val="style251"/>
    <w:uiPriority w:val="0"/>
    <w:rPr>
      <w:rFonts w:ascii="Tahoma" w:hAnsi="Tahoma" w:eastAsia="黑体"/>
      <w:b/>
      <w:bCs/>
      <w:kern w:val="2"/>
      <w:sz w:val="18"/>
      <w:szCs w:val="18"/>
      <w:lang w:val="en-US" w:eastAsia="zh-CN" w:bidi="ar-SA"/>
    </w:rPr>
  </w:style>
  <w:style w:type="character" w:customStyle="1" w:styleId="1425">
    <w:name w:val="f11"/>
    <w:uiPriority w:val="0"/>
    <w:rPr>
      <w:rFonts w:ascii="Tahoma" w:hAnsi="Tahoma" w:eastAsia="黑体"/>
      <w:kern w:val="2"/>
      <w:sz w:val="21"/>
      <w:szCs w:val="21"/>
      <w:lang w:val="en-US" w:eastAsia="zh-CN" w:bidi="ar-SA"/>
    </w:rPr>
  </w:style>
  <w:style w:type="character" w:customStyle="1" w:styleId="1426">
    <w:name w:val="三级条标题 Char"/>
    <w:uiPriority w:val="0"/>
    <w:rPr>
      <w:rFonts w:ascii="黑体" w:hAnsi="Tahoma" w:eastAsia="黑体"/>
      <w:kern w:val="2"/>
      <w:sz w:val="21"/>
      <w:lang w:val="en-US" w:eastAsia="zh-CN" w:bidi="ar-SA"/>
    </w:rPr>
  </w:style>
  <w:style w:type="paragraph" w:customStyle="1" w:styleId="1427">
    <w:name w:val="图形文字"/>
    <w:uiPriority w:val="99"/>
    <w:pPr>
      <w:spacing w:line="360" w:lineRule="auto"/>
      <w:ind w:firstLine="200" w:firstLineChars="200"/>
      <w:jc w:val="center"/>
    </w:pPr>
    <w:rPr>
      <w:rFonts w:ascii="Times New Roman" w:hAnsi="Times New Roman" w:eastAsia="宋体" w:cs="Times New Roman"/>
      <w:kern w:val="2"/>
      <w:sz w:val="18"/>
      <w:szCs w:val="24"/>
      <w:lang w:val="en-US" w:eastAsia="zh-CN" w:bidi="ar-SA"/>
    </w:rPr>
  </w:style>
  <w:style w:type="paragraph" w:customStyle="1" w:styleId="1428">
    <w:name w:val="4节标题"/>
    <w:basedOn w:val="1374"/>
    <w:uiPriority w:val="99"/>
    <w:pPr>
      <w:tabs>
        <w:tab w:val="left" w:pos="864"/>
        <w:tab w:val="clear" w:pos="992"/>
        <w:tab w:val="clear" w:pos="2520"/>
      </w:tabs>
      <w:ind w:left="864" w:hanging="864" w:firstLineChars="0"/>
      <w:outlineLvl w:val="3"/>
    </w:pPr>
  </w:style>
  <w:style w:type="paragraph" w:customStyle="1" w:styleId="1429">
    <w:name w:val="样式 样式 2节标题 + 楷体_GB2312 小三 加粗 自动设置 + 左侧:  0 厘米 首行缩进:  0 厘米"/>
    <w:basedOn w:val="1375"/>
    <w:uiPriority w:val="99"/>
    <w:rPr>
      <w:rFonts w:cs="宋体"/>
      <w:szCs w:val="20"/>
    </w:rPr>
  </w:style>
  <w:style w:type="paragraph" w:customStyle="1" w:styleId="1430">
    <w:name w:val="style2"/>
    <w:basedOn w:val="1"/>
    <w:uiPriority w:val="99"/>
    <w:pPr>
      <w:spacing w:before="100" w:beforeAutospacing="1" w:after="100" w:afterAutospacing="1"/>
      <w:jc w:val="left"/>
    </w:pPr>
    <w:rPr>
      <w:rFonts w:ascii="宋体" w:hAnsi="宋体" w:eastAsia="宋体" w:cs="宋体"/>
      <w:color w:val="000000"/>
      <w:kern w:val="0"/>
      <w:szCs w:val="24"/>
    </w:rPr>
  </w:style>
  <w:style w:type="paragraph" w:customStyle="1" w:styleId="1431">
    <w:name w:val="标准"/>
    <w:basedOn w:val="1"/>
    <w:uiPriority w:val="99"/>
    <w:pPr>
      <w:widowControl w:val="0"/>
      <w:autoSpaceDE w:val="0"/>
      <w:autoSpaceDN w:val="0"/>
      <w:adjustRightInd w:val="0"/>
      <w:snapToGrid w:val="0"/>
      <w:spacing w:line="312" w:lineRule="atLeast"/>
      <w:ind w:right="11" w:firstLine="480"/>
      <w:textAlignment w:val="baseline"/>
    </w:pPr>
    <w:rPr>
      <w:rFonts w:ascii="宋体" w:eastAsia="宋体"/>
      <w:color w:val="000000"/>
      <w:kern w:val="0"/>
      <w:szCs w:val="20"/>
    </w:rPr>
  </w:style>
  <w:style w:type="paragraph" w:customStyle="1" w:styleId="1432">
    <w:name w:val="正文 + 宋体"/>
    <w:basedOn w:val="51"/>
    <w:uiPriority w:val="99"/>
    <w:pPr>
      <w:ind w:firstLine="0" w:firstLineChars="0"/>
    </w:pPr>
    <w:rPr>
      <w:rFonts w:ascii="仿宋_GB2312"/>
      <w:sz w:val="20"/>
      <w:szCs w:val="20"/>
    </w:rPr>
  </w:style>
  <w:style w:type="paragraph" w:customStyle="1" w:styleId="1433">
    <w:name w:val="正文段"/>
    <w:basedOn w:val="1"/>
    <w:uiPriority w:val="99"/>
    <w:pPr>
      <w:adjustRightInd w:val="0"/>
      <w:spacing w:after="120"/>
      <w:ind w:firstLine="420"/>
      <w:textAlignment w:val="bottom"/>
    </w:pPr>
    <w:rPr>
      <w:rFonts w:eastAsia="宋体"/>
      <w:szCs w:val="21"/>
    </w:rPr>
  </w:style>
  <w:style w:type="paragraph" w:customStyle="1" w:styleId="1434">
    <w:name w:val="正文BIAO"/>
    <w:basedOn w:val="1"/>
    <w:uiPriority w:val="99"/>
    <w:pPr>
      <w:widowControl w:val="0"/>
      <w:tabs>
        <w:tab w:val="left" w:pos="432"/>
      </w:tabs>
      <w:spacing w:beforeLines="50" w:afterLines="50"/>
      <w:ind w:left="432" w:hanging="432"/>
    </w:pPr>
    <w:rPr>
      <w:rFonts w:eastAsia="黑体"/>
      <w:szCs w:val="24"/>
    </w:rPr>
  </w:style>
  <w:style w:type="paragraph" w:customStyle="1" w:styleId="1435">
    <w:name w:val="正文（缩进）"/>
    <w:basedOn w:val="1"/>
    <w:link w:val="1436"/>
    <w:uiPriority w:val="0"/>
    <w:pPr>
      <w:widowControl w:val="0"/>
      <w:spacing w:before="156" w:after="156"/>
      <w:ind w:firstLine="480"/>
    </w:pPr>
    <w:rPr>
      <w:rFonts w:eastAsia="宋体"/>
      <w:szCs w:val="24"/>
    </w:rPr>
  </w:style>
  <w:style w:type="character" w:customStyle="1" w:styleId="1436">
    <w:name w:val="正文（缩进） Char"/>
    <w:link w:val="1435"/>
    <w:uiPriority w:val="0"/>
    <w:rPr>
      <w:rFonts w:eastAsia="宋体"/>
      <w:kern w:val="2"/>
      <w:sz w:val="24"/>
      <w:szCs w:val="24"/>
    </w:rPr>
  </w:style>
  <w:style w:type="paragraph" w:customStyle="1" w:styleId="1437">
    <w:name w:val="xl38"/>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Verdana" w:hAnsi="Verdana" w:eastAsia="宋体" w:cs="宋体"/>
      <w:kern w:val="0"/>
      <w:sz w:val="20"/>
      <w:szCs w:val="20"/>
    </w:rPr>
  </w:style>
  <w:style w:type="paragraph" w:customStyle="1" w:styleId="1438">
    <w:name w:val="xl54"/>
    <w:basedOn w:val="1"/>
    <w:uiPriority w:val="39"/>
    <w:pPr>
      <w:pBdr>
        <w:top w:val="single" w:color="auto" w:sz="4" w:space="0"/>
        <w:left w:val="single" w:color="auto" w:sz="4" w:space="0"/>
        <w:bottom w:val="single" w:color="auto" w:sz="4" w:space="0"/>
        <w:right w:val="single" w:color="auto" w:sz="8" w:space="0"/>
      </w:pBdr>
      <w:spacing w:before="100" w:beforeAutospacing="1" w:after="100" w:afterAutospacing="1"/>
      <w:jc w:val="left"/>
    </w:pPr>
    <w:rPr>
      <w:rFonts w:ascii="Verdana" w:hAnsi="Verdana" w:eastAsia="宋体" w:cs="宋体"/>
      <w:kern w:val="0"/>
      <w:sz w:val="20"/>
      <w:szCs w:val="20"/>
    </w:rPr>
  </w:style>
  <w:style w:type="paragraph" w:customStyle="1" w:styleId="1439">
    <w:name w:val="正文-1"/>
    <w:basedOn w:val="1"/>
    <w:uiPriority w:val="99"/>
    <w:pPr>
      <w:widowControl w:val="0"/>
      <w:tabs>
        <w:tab w:val="left" w:pos="-1800"/>
      </w:tabs>
      <w:adjustRightInd w:val="0"/>
      <w:snapToGrid w:val="0"/>
      <w:spacing w:line="300" w:lineRule="auto"/>
      <w:ind w:firstLine="480"/>
    </w:pPr>
    <w:rPr>
      <w:rFonts w:ascii="宋体"/>
      <w:szCs w:val="20"/>
    </w:rPr>
  </w:style>
  <w:style w:type="paragraph" w:customStyle="1" w:styleId="1440">
    <w:name w:val="2册标题4"/>
    <w:basedOn w:val="1"/>
    <w:next w:val="1"/>
    <w:uiPriority w:val="99"/>
    <w:pPr>
      <w:widowControl w:val="0"/>
      <w:spacing w:beforeLines="50" w:afterLines="50" w:line="300" w:lineRule="auto"/>
      <w:ind w:left="420" w:leftChars="200"/>
      <w:outlineLvl w:val="3"/>
    </w:pPr>
    <w:rPr>
      <w:rFonts w:ascii="Arial" w:hAnsi="Arial" w:eastAsia="幼圆" w:cs="Arial"/>
      <w:b/>
      <w:szCs w:val="24"/>
    </w:rPr>
  </w:style>
  <w:style w:type="paragraph" w:customStyle="1" w:styleId="1441">
    <w:name w:val="样式 首行缩进:  0.39 厘米"/>
    <w:basedOn w:val="1"/>
    <w:uiPriority w:val="99"/>
    <w:pPr>
      <w:widowControl w:val="0"/>
      <w:ind w:left="200" w:leftChars="200" w:firstLine="221"/>
    </w:pPr>
    <w:rPr>
      <w:rFonts w:eastAsia="宋体" w:cs="宋体"/>
      <w:szCs w:val="20"/>
    </w:rPr>
  </w:style>
  <w:style w:type="paragraph" w:customStyle="1" w:styleId="1442">
    <w:name w:val="font11"/>
    <w:basedOn w:val="1"/>
    <w:uiPriority w:val="0"/>
    <w:pPr>
      <w:spacing w:before="100" w:beforeAutospacing="1" w:after="100" w:afterAutospacing="1"/>
      <w:jc w:val="left"/>
    </w:pPr>
    <w:rPr>
      <w:rFonts w:ascii="宋体" w:hAnsi="宋体" w:eastAsia="宋体"/>
      <w:kern w:val="0"/>
      <w:szCs w:val="24"/>
    </w:rPr>
  </w:style>
  <w:style w:type="paragraph" w:customStyle="1" w:styleId="1443">
    <w:name w:val="样式 宋体 左侧:  2 字符"/>
    <w:basedOn w:val="1"/>
    <w:uiPriority w:val="99"/>
    <w:pPr>
      <w:widowControl w:val="0"/>
    </w:pPr>
    <w:rPr>
      <w:rFonts w:ascii="宋体" w:hAnsi="宋体" w:eastAsia="宋体" w:cs="宋体"/>
      <w:szCs w:val="20"/>
    </w:rPr>
  </w:style>
  <w:style w:type="paragraph" w:customStyle="1" w:styleId="1444">
    <w:name w:val="标书正文 Char Char1"/>
    <w:basedOn w:val="1"/>
    <w:uiPriority w:val="99"/>
    <w:pPr>
      <w:widowControl w:val="0"/>
      <w:spacing w:line="500" w:lineRule="exact"/>
      <w:ind w:firstLine="540" w:firstLineChars="225"/>
    </w:pPr>
    <w:rPr>
      <w:rFonts w:ascii="宋体" w:hAnsi="宋体" w:eastAsia="宋体"/>
      <w:szCs w:val="24"/>
    </w:rPr>
  </w:style>
  <w:style w:type="paragraph" w:customStyle="1" w:styleId="1445">
    <w:name w:val="正表头"/>
    <w:basedOn w:val="1"/>
    <w:uiPriority w:val="99"/>
    <w:pPr>
      <w:widowControl w:val="0"/>
      <w:tabs>
        <w:tab w:val="left" w:pos="480"/>
      </w:tabs>
      <w:autoSpaceDE w:val="0"/>
      <w:autoSpaceDN w:val="0"/>
      <w:adjustRightInd w:val="0"/>
      <w:jc w:val="center"/>
      <w:textAlignment w:val="baseline"/>
    </w:pPr>
    <w:rPr>
      <w:rFonts w:ascii="宋体" w:hAnsi="Tms Rmn" w:eastAsia="宋体"/>
      <w:color w:val="000000"/>
      <w:kern w:val="0"/>
      <w:szCs w:val="20"/>
    </w:rPr>
  </w:style>
  <w:style w:type="paragraph" w:customStyle="1" w:styleId="1446">
    <w:name w:val="A大部分"/>
    <w:basedOn w:val="1447"/>
    <w:uiPriority w:val="99"/>
    <w:pPr>
      <w:tabs>
        <w:tab w:val="left" w:pos="420"/>
      </w:tabs>
    </w:pPr>
  </w:style>
  <w:style w:type="paragraph" w:customStyle="1" w:styleId="1447">
    <w:name w:val="标题-部分"/>
    <w:basedOn w:val="1"/>
    <w:uiPriority w:val="99"/>
    <w:pPr>
      <w:widowControl w:val="0"/>
      <w:tabs>
        <w:tab w:val="left" w:pos="420"/>
      </w:tabs>
      <w:ind w:left="839"/>
    </w:pPr>
    <w:rPr>
      <w:rFonts w:ascii="楷体_GB2312" w:hAnsi="宋体" w:eastAsia="楷体_GB2312"/>
      <w:color w:val="000000"/>
      <w:sz w:val="28"/>
    </w:rPr>
  </w:style>
  <w:style w:type="paragraph" w:customStyle="1" w:styleId="1448">
    <w:name w:val="text1"/>
    <w:basedOn w:val="1"/>
    <w:uiPriority w:val="99"/>
    <w:pPr>
      <w:spacing w:before="100" w:beforeAutospacing="1" w:after="100" w:afterAutospacing="1"/>
      <w:jc w:val="left"/>
    </w:pPr>
    <w:rPr>
      <w:rFonts w:ascii="Arial Unicode MS" w:hAnsi="Arial Unicode MS" w:eastAsia="Arial Unicode MS" w:cs="Arial Unicode MS"/>
      <w:kern w:val="0"/>
      <w:szCs w:val="24"/>
    </w:rPr>
  </w:style>
  <w:style w:type="paragraph" w:customStyle="1" w:styleId="1449">
    <w:name w:val="ST20_6"/>
    <w:basedOn w:val="1"/>
    <w:uiPriority w:val="99"/>
    <w:pPr>
      <w:widowControl w:val="0"/>
      <w:snapToGrid w:val="0"/>
      <w:jc w:val="center"/>
    </w:pPr>
    <w:rPr>
      <w:rFonts w:eastAsia="宋体"/>
      <w:color w:val="000000"/>
      <w:position w:val="20"/>
      <w:sz w:val="18"/>
      <w:szCs w:val="18"/>
    </w:rPr>
  </w:style>
  <w:style w:type="paragraph" w:customStyle="1" w:styleId="1450">
    <w:name w:val="样式 样式 样式 段前: 7.8 磅 行距: 1.5 倍行距 + 首行缩进:  2 字符 + 首行缩进:  2 字符"/>
    <w:basedOn w:val="1451"/>
    <w:uiPriority w:val="99"/>
    <w:pPr>
      <w:ind w:firstLine="420"/>
    </w:pPr>
    <w:rPr>
      <w:sz w:val="24"/>
    </w:rPr>
  </w:style>
  <w:style w:type="paragraph" w:customStyle="1" w:styleId="1451">
    <w:name w:val="样式 样式 段前: 7.8 磅 行距: 1.5 倍行距 + 首行缩进:  2 字符"/>
    <w:basedOn w:val="1452"/>
    <w:uiPriority w:val="99"/>
    <w:pPr>
      <w:ind w:firstLine="480"/>
    </w:pPr>
    <w:rPr>
      <w:sz w:val="21"/>
    </w:rPr>
  </w:style>
  <w:style w:type="paragraph" w:customStyle="1" w:styleId="1452">
    <w:name w:val="样式 段前: 7.8 磅 行距: 1.5 倍行距"/>
    <w:basedOn w:val="1"/>
    <w:uiPriority w:val="99"/>
    <w:pPr>
      <w:widowControl w:val="0"/>
      <w:spacing w:before="156"/>
      <w:ind w:left="200" w:leftChars="200"/>
    </w:pPr>
    <w:rPr>
      <w:rFonts w:eastAsia="宋体" w:cs="宋体"/>
      <w:szCs w:val="20"/>
    </w:rPr>
  </w:style>
  <w:style w:type="paragraph" w:customStyle="1" w:styleId="1453">
    <w:name w:val="符号 1"/>
    <w:basedOn w:val="35"/>
    <w:uiPriority w:val="99"/>
    <w:pPr>
      <w:tabs>
        <w:tab w:val="left" w:pos="432"/>
      </w:tabs>
      <w:spacing w:after="0" w:line="360" w:lineRule="auto"/>
      <w:ind w:left="432" w:leftChars="0" w:hanging="432"/>
    </w:pPr>
    <w:rPr>
      <w:rFonts w:ascii="Times New Roman" w:hAnsi="Times New Roman" w:eastAsia="宋体" w:cs="Times New Roman"/>
      <w:kern w:val="28"/>
      <w:sz w:val="24"/>
      <w:szCs w:val="24"/>
    </w:rPr>
  </w:style>
  <w:style w:type="paragraph" w:customStyle="1" w:styleId="1454">
    <w:name w:val="样式 样式 正文首行缩进 + 首行缩进:  1 字符 + 首行缩进:  1 字符"/>
    <w:basedOn w:val="1"/>
    <w:uiPriority w:val="99"/>
    <w:pPr>
      <w:widowControl w:val="0"/>
      <w:ind w:firstLine="480"/>
    </w:pPr>
    <w:rPr>
      <w:rFonts w:eastAsia="宋体"/>
      <w:szCs w:val="20"/>
    </w:rPr>
  </w:style>
  <w:style w:type="paragraph" w:customStyle="1" w:styleId="1455">
    <w:name w:val="编号样式"/>
    <w:basedOn w:val="1"/>
    <w:uiPriority w:val="99"/>
    <w:pPr>
      <w:widowControl w:val="0"/>
      <w:tabs>
        <w:tab w:val="left" w:pos="1100"/>
      </w:tabs>
      <w:ind w:left="1100" w:hanging="590"/>
    </w:pPr>
    <w:rPr>
      <w:rFonts w:eastAsia="宋体"/>
      <w:szCs w:val="24"/>
    </w:rPr>
  </w:style>
  <w:style w:type="paragraph" w:customStyle="1" w:styleId="1456">
    <w:name w:val="xl37"/>
    <w:basedOn w:val="1"/>
    <w:uiPriority w:val="39"/>
    <w:pPr>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jc w:val="left"/>
    </w:pPr>
    <w:rPr>
      <w:rFonts w:ascii="宋体" w:hAnsi="宋体" w:eastAsia="宋体" w:cs="宋体"/>
      <w:b/>
      <w:bCs/>
      <w:kern w:val="0"/>
      <w:sz w:val="20"/>
      <w:szCs w:val="20"/>
    </w:rPr>
  </w:style>
  <w:style w:type="paragraph" w:customStyle="1" w:styleId="1457">
    <w:name w:val="xl53"/>
    <w:basedOn w:val="1"/>
    <w:uiPriority w:val="39"/>
    <w:pPr>
      <w:pBdr>
        <w:top w:val="single" w:color="auto" w:sz="4" w:space="0"/>
        <w:left w:val="single" w:color="auto" w:sz="4" w:space="0"/>
        <w:bottom w:val="single" w:color="auto" w:sz="4" w:space="0"/>
        <w:right w:val="single" w:color="auto" w:sz="8" w:space="0"/>
      </w:pBdr>
      <w:shd w:val="clear" w:color="auto" w:fill="FFFF99"/>
      <w:spacing w:before="100" w:beforeAutospacing="1" w:after="100" w:afterAutospacing="1"/>
      <w:jc w:val="right"/>
    </w:pPr>
    <w:rPr>
      <w:rFonts w:ascii="Verdana" w:hAnsi="Verdana" w:eastAsia="宋体" w:cs="宋体"/>
      <w:b/>
      <w:bCs/>
      <w:kern w:val="0"/>
      <w:sz w:val="20"/>
      <w:szCs w:val="20"/>
    </w:rPr>
  </w:style>
  <w:style w:type="paragraph" w:customStyle="1" w:styleId="1458">
    <w:name w:val="12册标题"/>
    <w:basedOn w:val="1"/>
    <w:next w:val="1"/>
    <w:uiPriority w:val="99"/>
    <w:pPr>
      <w:widowControl w:val="0"/>
      <w:spacing w:beforeLines="50" w:afterLines="50" w:line="300" w:lineRule="auto"/>
      <w:jc w:val="center"/>
      <w:outlineLvl w:val="0"/>
    </w:pPr>
    <w:rPr>
      <w:rFonts w:ascii="Arial" w:hAnsi="Arial" w:eastAsia="黑体"/>
      <w:sz w:val="44"/>
      <w:szCs w:val="20"/>
    </w:rPr>
  </w:style>
  <w:style w:type="paragraph" w:customStyle="1" w:styleId="1459">
    <w:name w:val="a)样式1"/>
    <w:basedOn w:val="1"/>
    <w:next w:val="1"/>
    <w:uiPriority w:val="99"/>
    <w:pPr>
      <w:widowControl w:val="0"/>
    </w:pPr>
    <w:rPr>
      <w:rFonts w:eastAsia="宋体"/>
      <w:szCs w:val="24"/>
    </w:rPr>
  </w:style>
  <w:style w:type="paragraph" w:customStyle="1" w:styleId="1460">
    <w:name w:val="CM4"/>
    <w:basedOn w:val="431"/>
    <w:next w:val="431"/>
    <w:uiPriority w:val="99"/>
    <w:pPr>
      <w:spacing w:line="468" w:lineRule="atLeast"/>
    </w:pPr>
    <w:rPr>
      <w:rFonts w:ascii="Arial" w:hAnsi="Arial" w:cs="Times New Roman"/>
      <w:color w:val="auto"/>
    </w:rPr>
  </w:style>
  <w:style w:type="paragraph" w:customStyle="1" w:styleId="1461">
    <w:name w:val="信雅达"/>
    <w:basedOn w:val="1"/>
    <w:uiPriority w:val="99"/>
    <w:pPr>
      <w:widowControl w:val="0"/>
      <w:jc w:val="center"/>
    </w:pPr>
    <w:rPr>
      <w:rFonts w:eastAsia="华文中宋"/>
      <w:b/>
      <w:szCs w:val="24"/>
    </w:rPr>
  </w:style>
  <w:style w:type="paragraph" w:customStyle="1" w:styleId="1462">
    <w:name w:val="TOC Title"/>
    <w:basedOn w:val="1"/>
    <w:uiPriority w:val="99"/>
    <w:pPr>
      <w:keepNext/>
      <w:spacing w:before="75" w:after="75"/>
      <w:jc w:val="left"/>
    </w:pPr>
    <w:rPr>
      <w:rFonts w:ascii="仿宋_GB2312" w:hAnsi="Arial"/>
      <w:b/>
      <w:kern w:val="0"/>
      <w:sz w:val="28"/>
      <w:szCs w:val="20"/>
    </w:rPr>
  </w:style>
  <w:style w:type="paragraph" w:customStyle="1" w:styleId="1463">
    <w:name w:val="正表格内容"/>
    <w:basedOn w:val="1"/>
    <w:uiPriority w:val="99"/>
    <w:pPr>
      <w:widowControl w:val="0"/>
      <w:tabs>
        <w:tab w:val="left" w:pos="480"/>
      </w:tabs>
      <w:autoSpaceDE w:val="0"/>
      <w:autoSpaceDN w:val="0"/>
      <w:adjustRightInd w:val="0"/>
      <w:ind w:firstLine="482"/>
      <w:jc w:val="center"/>
      <w:textAlignment w:val="baseline"/>
    </w:pPr>
    <w:rPr>
      <w:rFonts w:hAnsi="Tms Rmn" w:eastAsia="宋体"/>
      <w:b/>
      <w:kern w:val="0"/>
      <w:sz w:val="18"/>
      <w:szCs w:val="20"/>
    </w:rPr>
  </w:style>
  <w:style w:type="paragraph" w:customStyle="1" w:styleId="1464">
    <w:name w:val="哈哈序号2级"/>
    <w:basedOn w:val="893"/>
    <w:uiPriority w:val="99"/>
    <w:pPr>
      <w:ind w:firstLine="0"/>
    </w:pPr>
    <w:rPr>
      <w:b/>
    </w:rPr>
  </w:style>
  <w:style w:type="paragraph" w:customStyle="1" w:styleId="1465">
    <w:name w:val="篇节"/>
    <w:basedOn w:val="1"/>
    <w:uiPriority w:val="99"/>
    <w:pPr>
      <w:widowControl w:val="0"/>
      <w:tabs>
        <w:tab w:val="left" w:pos="840"/>
      </w:tabs>
      <w:spacing w:before="100" w:beforeAutospacing="1"/>
      <w:ind w:left="840"/>
      <w:jc w:val="center"/>
    </w:pPr>
    <w:rPr>
      <w:rFonts w:ascii="华文行楷" w:eastAsia="华文行楷" w:cs="宋体"/>
      <w:b/>
      <w:bCs/>
      <w:sz w:val="52"/>
      <w:szCs w:val="52"/>
    </w:rPr>
  </w:style>
  <w:style w:type="paragraph" w:customStyle="1" w:styleId="1466">
    <w:name w:val="图形"/>
    <w:basedOn w:val="21"/>
    <w:next w:val="22"/>
    <w:uiPriority w:val="99"/>
    <w:pPr>
      <w:widowControl w:val="0"/>
      <w:spacing w:line="240" w:lineRule="exact"/>
      <w:ind w:firstLine="540" w:firstLineChars="225"/>
    </w:pPr>
    <w:rPr>
      <w:rFonts w:ascii="Tahoma" w:hAnsi="Tahoma"/>
      <w:sz w:val="24"/>
      <w:szCs w:val="24"/>
    </w:rPr>
  </w:style>
  <w:style w:type="paragraph" w:customStyle="1" w:styleId="1467">
    <w:name w:val="答复"/>
    <w:basedOn w:val="1"/>
    <w:uiPriority w:val="99"/>
    <w:pPr>
      <w:widowControl w:val="0"/>
    </w:pPr>
    <w:rPr>
      <w:rFonts w:eastAsia="宋体"/>
      <w:b/>
      <w:szCs w:val="20"/>
    </w:rPr>
  </w:style>
  <w:style w:type="paragraph" w:customStyle="1" w:styleId="1468">
    <w:name w:val="正文编码"/>
    <w:basedOn w:val="86"/>
    <w:uiPriority w:val="99"/>
    <w:pPr>
      <w:tabs>
        <w:tab w:val="left" w:pos="432"/>
        <w:tab w:val="center" w:pos="2185"/>
      </w:tabs>
      <w:spacing w:line="300" w:lineRule="auto"/>
      <w:ind w:left="432" w:hanging="432" w:firstLineChars="0"/>
    </w:pPr>
    <w:rPr>
      <w:rFonts w:ascii="楷体_GB2312" w:hAnsi="宋体" w:eastAsia="宋体"/>
      <w:spacing w:val="4"/>
      <w:kern w:val="0"/>
      <w:szCs w:val="20"/>
      <w:lang w:val="zh-CN"/>
    </w:rPr>
  </w:style>
  <w:style w:type="paragraph" w:customStyle="1" w:styleId="1469">
    <w:name w:val="xl36"/>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宋体" w:hAnsi="宋体" w:eastAsia="宋体" w:cs="宋体"/>
      <w:kern w:val="0"/>
      <w:sz w:val="20"/>
      <w:szCs w:val="20"/>
    </w:rPr>
  </w:style>
  <w:style w:type="paragraph" w:customStyle="1" w:styleId="1470">
    <w:name w:val="xl52"/>
    <w:basedOn w:val="1"/>
    <w:uiPriority w:val="39"/>
    <w:pPr>
      <w:pBdr>
        <w:top w:val="single" w:color="auto" w:sz="4" w:space="0"/>
        <w:left w:val="single" w:color="auto" w:sz="4" w:space="0"/>
        <w:bottom w:val="single" w:color="auto" w:sz="4" w:space="0"/>
        <w:right w:val="single" w:color="auto" w:sz="8" w:space="0"/>
      </w:pBdr>
      <w:spacing w:before="100" w:beforeAutospacing="1" w:after="100" w:afterAutospacing="1"/>
      <w:jc w:val="left"/>
    </w:pPr>
    <w:rPr>
      <w:rFonts w:ascii="Verdana" w:hAnsi="Verdana" w:eastAsia="宋体" w:cs="宋体"/>
      <w:kern w:val="0"/>
      <w:sz w:val="20"/>
      <w:szCs w:val="20"/>
    </w:rPr>
  </w:style>
  <w:style w:type="paragraph" w:customStyle="1" w:styleId="1471">
    <w:name w:val="正文＋仿宋3号字体 + 首行缩进:  2.5 字符"/>
    <w:basedOn w:val="1472"/>
    <w:uiPriority w:val="99"/>
    <w:pPr>
      <w:adjustRightInd w:val="0"/>
      <w:snapToGrid w:val="0"/>
    </w:pPr>
    <w:rPr>
      <w:rFonts w:ascii="宋体" w:cs="宋体"/>
      <w:color w:val="auto"/>
      <w:szCs w:val="20"/>
    </w:rPr>
  </w:style>
  <w:style w:type="paragraph" w:customStyle="1" w:styleId="1472">
    <w:name w:val="正文＋仿宋3号字体"/>
    <w:basedOn w:val="1"/>
    <w:uiPriority w:val="99"/>
    <w:pPr>
      <w:widowControl w:val="0"/>
    </w:pPr>
    <w:rPr>
      <w:rFonts w:ascii="楷体_GB2312" w:hAnsi="宋体"/>
      <w:color w:val="000000"/>
    </w:rPr>
  </w:style>
  <w:style w:type="paragraph" w:customStyle="1" w:styleId="1473">
    <w:name w:val="1册标题1"/>
    <w:basedOn w:val="1"/>
    <w:next w:val="1"/>
    <w:uiPriority w:val="99"/>
    <w:pPr>
      <w:widowControl w:val="0"/>
      <w:spacing w:beforeLines="50" w:afterLines="50" w:line="300" w:lineRule="auto"/>
      <w:jc w:val="center"/>
      <w:outlineLvl w:val="0"/>
    </w:pPr>
    <w:rPr>
      <w:rFonts w:ascii="Arial" w:hAnsi="Arial" w:eastAsia="黑体"/>
      <w:b/>
      <w:bCs/>
      <w:sz w:val="48"/>
      <w:szCs w:val="20"/>
    </w:rPr>
  </w:style>
  <w:style w:type="paragraph" w:customStyle="1" w:styleId="1474">
    <w:name w:val="2册标题2"/>
    <w:basedOn w:val="1"/>
    <w:next w:val="1"/>
    <w:uiPriority w:val="99"/>
    <w:pPr>
      <w:widowControl w:val="0"/>
      <w:spacing w:beforeLines="50" w:afterLines="50" w:line="300" w:lineRule="auto"/>
      <w:outlineLvl w:val="1"/>
    </w:pPr>
    <w:rPr>
      <w:rFonts w:ascii="Arial" w:hAnsi="Arial" w:eastAsia="黑体"/>
      <w:sz w:val="30"/>
      <w:szCs w:val="30"/>
    </w:rPr>
  </w:style>
  <w:style w:type="paragraph" w:customStyle="1" w:styleId="1475">
    <w:name w:val="Graph"/>
    <w:basedOn w:val="1"/>
    <w:uiPriority w:val="99"/>
    <w:pPr>
      <w:widowControl w:val="0"/>
      <w:spacing w:beforeLines="50" w:afterLines="50"/>
      <w:jc w:val="center"/>
    </w:pPr>
    <w:rPr>
      <w:rFonts w:ascii="Arial Narrow" w:hAnsi="Arial Narrow" w:eastAsia="PMingLiU"/>
      <w:b/>
      <w:sz w:val="20"/>
      <w:szCs w:val="24"/>
      <w:lang w:eastAsia="zh-TW"/>
    </w:rPr>
  </w:style>
  <w:style w:type="paragraph" w:customStyle="1" w:styleId="1476">
    <w:name w:val="样式 宋体 小四 行距: 1.5 倍行距"/>
    <w:basedOn w:val="6"/>
    <w:uiPriority w:val="99"/>
    <w:pPr>
      <w:widowControl w:val="0"/>
      <w:tabs>
        <w:tab w:val="left" w:pos="1364"/>
      </w:tabs>
      <w:spacing w:before="280" w:after="290" w:line="376" w:lineRule="auto"/>
      <w:ind w:left="284"/>
    </w:pPr>
    <w:rPr>
      <w:rFonts w:asciiTheme="majorHAnsi" w:hAnsiTheme="majorHAnsi" w:eastAsiaTheme="majorEastAsia" w:cstheme="majorBidi"/>
      <w:bCs/>
    </w:rPr>
  </w:style>
  <w:style w:type="paragraph" w:customStyle="1" w:styleId="1477">
    <w:name w:val="CM16"/>
    <w:basedOn w:val="431"/>
    <w:next w:val="431"/>
    <w:uiPriority w:val="99"/>
    <w:pPr>
      <w:spacing w:after="638"/>
    </w:pPr>
    <w:rPr>
      <w:rFonts w:ascii="Arial" w:hAnsi="Arial" w:cs="Times New Roman"/>
      <w:color w:val="auto"/>
    </w:rPr>
  </w:style>
  <w:style w:type="paragraph" w:customStyle="1" w:styleId="1478">
    <w:name w:val="样式 样式 首行缩进:  0.39 厘米 + 左侧:  2 字符"/>
    <w:basedOn w:val="1441"/>
    <w:uiPriority w:val="99"/>
    <w:pPr>
      <w:ind w:left="400" w:leftChars="400"/>
    </w:pPr>
  </w:style>
  <w:style w:type="paragraph" w:customStyle="1" w:styleId="1479">
    <w:name w:val="样式 标题 3H3标题1.1节标题，三级节名二级节名Heading 3 - oldHeading 3 - old C...2"/>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480">
    <w:name w:val="样式 样式 样式 正文首行缩进 2 + 左侧:  2 字符 首行缩进:  2 字符 + (西文) 宋体 (中文) 宋体 左侧: ..."/>
    <w:basedOn w:val="1"/>
    <w:uiPriority w:val="99"/>
    <w:pPr>
      <w:widowControl w:val="0"/>
      <w:spacing w:beforeLines="30"/>
      <w:ind w:firstLine="480"/>
      <w:jc w:val="left"/>
    </w:pPr>
    <w:rPr>
      <w:rFonts w:ascii="宋体" w:hAnsi="宋体" w:eastAsia="宋体"/>
      <w:szCs w:val="20"/>
      <w:lang w:eastAsia="zh-TW"/>
    </w:rPr>
  </w:style>
  <w:style w:type="paragraph" w:customStyle="1" w:styleId="1481">
    <w:name w:val="样式 标题 1 + 宋体 三号"/>
    <w:basedOn w:val="3"/>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1482">
    <w:name w:val="a14"/>
    <w:basedOn w:val="1"/>
    <w:uiPriority w:val="99"/>
    <w:pPr>
      <w:spacing w:before="100" w:beforeAutospacing="1" w:after="100" w:afterAutospacing="1" w:line="351" w:lineRule="atLeast"/>
      <w:ind w:firstLine="439"/>
      <w:jc w:val="left"/>
    </w:pPr>
    <w:rPr>
      <w:rFonts w:ascii="宋体" w:hAnsi="宋体" w:eastAsia="宋体" w:cs="宋体"/>
      <w:kern w:val="0"/>
      <w:sz w:val="25"/>
      <w:szCs w:val="25"/>
    </w:rPr>
  </w:style>
  <w:style w:type="paragraph" w:customStyle="1" w:styleId="1483">
    <w:name w:val="XX"/>
    <w:basedOn w:val="1484"/>
    <w:uiPriority w:val="99"/>
    <w:pPr>
      <w:numPr>
        <w:ilvl w:val="0"/>
        <w:numId w:val="0"/>
      </w:numPr>
      <w:tabs>
        <w:tab w:val="left" w:pos="576"/>
        <w:tab w:val="left" w:pos="851"/>
      </w:tabs>
      <w:spacing w:before="0" w:after="0" w:line="360" w:lineRule="auto"/>
      <w:jc w:val="left"/>
    </w:pPr>
    <w:rPr>
      <w:rFonts w:ascii="Arial" w:hAnsi="Arial" w:eastAsia="宋体" w:cs="Times New Roman"/>
      <w:bCs w:val="0"/>
      <w:sz w:val="36"/>
      <w:lang w:val="en-GB"/>
    </w:rPr>
  </w:style>
  <w:style w:type="paragraph" w:customStyle="1" w:styleId="1484">
    <w:name w:val="xao-标题2"/>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1485">
    <w:name w:val="仿宋正文"/>
    <w:basedOn w:val="1"/>
    <w:uiPriority w:val="99"/>
    <w:pPr>
      <w:widowControl w:val="0"/>
      <w:spacing w:line="300" w:lineRule="auto"/>
      <w:ind w:firstLine="480"/>
    </w:pPr>
    <w:rPr>
      <w:rFonts w:ascii="仿宋_GB2312"/>
      <w:szCs w:val="20"/>
    </w:rPr>
  </w:style>
  <w:style w:type="paragraph" w:customStyle="1" w:styleId="1486">
    <w:name w:val="xl35"/>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Verdana" w:hAnsi="Verdana" w:eastAsia="宋体" w:cs="宋体"/>
      <w:kern w:val="0"/>
      <w:sz w:val="20"/>
      <w:szCs w:val="20"/>
    </w:rPr>
  </w:style>
  <w:style w:type="paragraph" w:customStyle="1" w:styleId="1487">
    <w:name w:val="宋体"/>
    <w:basedOn w:val="1"/>
    <w:uiPriority w:val="99"/>
    <w:pPr>
      <w:widowControl w:val="0"/>
    </w:pPr>
    <w:rPr>
      <w:rFonts w:ascii="宋体" w:hAnsi="宋体" w:eastAsia="宋体"/>
      <w:spacing w:val="10"/>
      <w:szCs w:val="21"/>
    </w:rPr>
  </w:style>
  <w:style w:type="paragraph" w:customStyle="1" w:styleId="1488">
    <w:name w:val="样式 标题 2 + (西文) 宋体"/>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1489">
    <w:name w:val="样式 正文首行缩进 + 宋体 五号 首行缩进:  0 厘米 行距: 最小值 20 磅"/>
    <w:basedOn w:val="86"/>
    <w:uiPriority w:val="99"/>
    <w:pPr>
      <w:adjustRightInd w:val="0"/>
      <w:spacing w:after="40" w:line="400" w:lineRule="atLeast"/>
      <w:ind w:firstLine="0" w:firstLineChars="0"/>
      <w:jc w:val="left"/>
      <w:textAlignment w:val="baseline"/>
    </w:pPr>
    <w:rPr>
      <w:rFonts w:ascii="宋体" w:hAnsi="宋体" w:eastAsia="宋体"/>
      <w:kern w:val="0"/>
      <w:sz w:val="21"/>
      <w:szCs w:val="20"/>
      <w:lang w:val="zh-CN"/>
    </w:rPr>
  </w:style>
  <w:style w:type="paragraph" w:customStyle="1" w:styleId="1490">
    <w:name w:val="填表"/>
    <w:basedOn w:val="1"/>
    <w:uiPriority w:val="99"/>
    <w:pPr>
      <w:widowControl w:val="0"/>
      <w:spacing w:line="240" w:lineRule="atLeast"/>
      <w:jc w:val="center"/>
    </w:pPr>
    <w:rPr>
      <w:rFonts w:eastAsia="宋体"/>
      <w:kern w:val="0"/>
      <w:sz w:val="18"/>
      <w:szCs w:val="24"/>
    </w:rPr>
  </w:style>
  <w:style w:type="paragraph" w:customStyle="1" w:styleId="1491">
    <w:name w:val="st_6"/>
    <w:basedOn w:val="1"/>
    <w:uiPriority w:val="99"/>
    <w:pPr>
      <w:widowControl w:val="0"/>
    </w:pPr>
    <w:rPr>
      <w:rFonts w:eastAsia="宋体"/>
      <w:color w:val="000000"/>
      <w:szCs w:val="20"/>
    </w:rPr>
  </w:style>
  <w:style w:type="paragraph" w:customStyle="1" w:styleId="1492">
    <w:name w:val="样式 标题 3"/>
    <w:basedOn w:val="5"/>
    <w:next w:val="1"/>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493">
    <w:name w:val="Chart_subhead"/>
    <w:basedOn w:val="1494"/>
    <w:uiPriority w:val="99"/>
    <w:pPr>
      <w:spacing w:before="60" w:after="60"/>
    </w:pPr>
    <w:rPr>
      <w:color w:val="000000"/>
    </w:rPr>
  </w:style>
  <w:style w:type="paragraph" w:customStyle="1" w:styleId="1494">
    <w:name w:val="Chart_head"/>
    <w:uiPriority w:val="99"/>
    <w:pPr>
      <w:spacing w:line="240" w:lineRule="exact"/>
      <w:ind w:firstLine="200" w:firstLineChars="200"/>
      <w:jc w:val="both"/>
    </w:pPr>
    <w:rPr>
      <w:rFonts w:ascii="Helvetica" w:hAnsi="Helvetica" w:eastAsia="宋体" w:cs="Times New Roman"/>
      <w:b/>
      <w:color w:val="002D3F"/>
      <w:sz w:val="16"/>
      <w:lang w:val="en-US" w:eastAsia="en-US" w:bidi="ar-SA"/>
    </w:rPr>
  </w:style>
  <w:style w:type="paragraph" w:customStyle="1" w:styleId="1495">
    <w:name w:val="样式 (符号) 宋体 四号 首行缩进:  0.99 厘米 行距: 1.5 倍行距"/>
    <w:basedOn w:val="1"/>
    <w:uiPriority w:val="99"/>
    <w:pPr>
      <w:widowControl w:val="0"/>
      <w:ind w:firstLine="560"/>
    </w:pPr>
    <w:rPr>
      <w:rFonts w:hAnsi="宋体" w:eastAsia="楷体_GB2312" w:cs="宋体"/>
      <w:color w:val="000000"/>
      <w:sz w:val="28"/>
      <w:szCs w:val="20"/>
    </w:rPr>
  </w:style>
  <w:style w:type="paragraph" w:customStyle="1" w:styleId="1496">
    <w:name w:val="xl34"/>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1497">
    <w:name w:val="xl50"/>
    <w:basedOn w:val="1"/>
    <w:uiPriority w:val="39"/>
    <w:pPr>
      <w:pBdr>
        <w:left w:val="single" w:color="auto" w:sz="4" w:space="0"/>
        <w:bottom w:val="single" w:color="auto" w:sz="4" w:space="0"/>
        <w:right w:val="single" w:color="auto" w:sz="4" w:space="0"/>
      </w:pBdr>
      <w:spacing w:before="100" w:beforeAutospacing="1" w:after="100" w:afterAutospacing="1"/>
      <w:jc w:val="right"/>
    </w:pPr>
    <w:rPr>
      <w:rFonts w:ascii="Verdana" w:hAnsi="Verdana" w:eastAsia="宋体" w:cs="宋体"/>
      <w:kern w:val="0"/>
      <w:sz w:val="20"/>
      <w:szCs w:val="20"/>
    </w:rPr>
  </w:style>
  <w:style w:type="paragraph" w:customStyle="1" w:styleId="1498">
    <w:name w:val="2册标题1"/>
    <w:basedOn w:val="1"/>
    <w:next w:val="1"/>
    <w:uiPriority w:val="99"/>
    <w:pPr>
      <w:widowControl w:val="0"/>
      <w:tabs>
        <w:tab w:val="left" w:pos="840"/>
      </w:tabs>
      <w:spacing w:beforeLines="50" w:afterLines="50" w:line="300" w:lineRule="auto"/>
      <w:jc w:val="center"/>
      <w:outlineLvl w:val="0"/>
    </w:pPr>
    <w:rPr>
      <w:rFonts w:ascii="Arial" w:hAnsi="Arial" w:eastAsia="黑体"/>
      <w:szCs w:val="32"/>
    </w:rPr>
  </w:style>
  <w:style w:type="paragraph" w:customStyle="1" w:styleId="1499">
    <w:name w:val="2册标题3"/>
    <w:basedOn w:val="1"/>
    <w:next w:val="1"/>
    <w:uiPriority w:val="99"/>
    <w:pPr>
      <w:widowControl w:val="0"/>
      <w:spacing w:beforeLines="50" w:afterLines="50" w:line="300" w:lineRule="auto"/>
      <w:ind w:left="210" w:leftChars="100"/>
      <w:jc w:val="center"/>
      <w:outlineLvl w:val="2"/>
    </w:pPr>
    <w:rPr>
      <w:rFonts w:ascii="宋体" w:hAnsi="宋体" w:eastAsia="宋体" w:cs="Arial"/>
      <w:b/>
      <w:bCs/>
      <w:sz w:val="30"/>
    </w:rPr>
  </w:style>
  <w:style w:type="paragraph" w:customStyle="1" w:styleId="1500">
    <w:name w:val="正文1.2"/>
    <w:basedOn w:val="1"/>
    <w:uiPriority w:val="99"/>
    <w:pPr>
      <w:widowControl w:val="0"/>
      <w:spacing w:line="288" w:lineRule="auto"/>
      <w:jc w:val="left"/>
    </w:pPr>
    <w:rPr>
      <w:rFonts w:ascii="宋体" w:eastAsia="宋体"/>
      <w:kern w:val="0"/>
      <w:sz w:val="28"/>
      <w:szCs w:val="20"/>
      <w:lang w:eastAsia="en-US"/>
    </w:rPr>
  </w:style>
  <w:style w:type="paragraph" w:customStyle="1" w:styleId="1501">
    <w:name w:val="123"/>
    <w:basedOn w:val="1"/>
    <w:uiPriority w:val="99"/>
    <w:pPr>
      <w:widowControl w:val="0"/>
      <w:spacing w:before="120"/>
      <w:ind w:firstLine="425"/>
    </w:pPr>
    <w:rPr>
      <w:rFonts w:eastAsia="宋体"/>
      <w:szCs w:val="20"/>
    </w:rPr>
  </w:style>
  <w:style w:type="paragraph" w:customStyle="1" w:styleId="1502">
    <w:name w:val="5 Char Char Char Char"/>
    <w:basedOn w:val="1"/>
    <w:uiPriority w:val="99"/>
    <w:pPr>
      <w:widowControl w:val="0"/>
    </w:pPr>
    <w:rPr>
      <w:rFonts w:eastAsia="宋体"/>
      <w:sz w:val="28"/>
      <w:szCs w:val="24"/>
    </w:rPr>
  </w:style>
  <w:style w:type="paragraph" w:customStyle="1" w:styleId="1503">
    <w:name w:val=".."/>
    <w:basedOn w:val="1"/>
    <w:next w:val="1"/>
    <w:uiPriority w:val="99"/>
    <w:pPr>
      <w:widowControl w:val="0"/>
      <w:autoSpaceDE w:val="0"/>
      <w:autoSpaceDN w:val="0"/>
      <w:adjustRightInd w:val="0"/>
      <w:jc w:val="left"/>
    </w:pPr>
    <w:rPr>
      <w:rFonts w:ascii="宋体" w:eastAsia="宋体"/>
      <w:kern w:val="0"/>
      <w:szCs w:val="24"/>
    </w:rPr>
  </w:style>
  <w:style w:type="paragraph" w:customStyle="1" w:styleId="1504">
    <w:name w:val="提示"/>
    <w:basedOn w:val="1"/>
    <w:uiPriority w:val="99"/>
    <w:pPr>
      <w:widowControl w:val="0"/>
      <w:tabs>
        <w:tab w:val="left" w:pos="840"/>
        <w:tab w:val="left" w:pos="1267"/>
      </w:tabs>
      <w:spacing w:beforeLines="50"/>
      <w:ind w:left="840"/>
    </w:pPr>
    <w:rPr>
      <w:rFonts w:eastAsia="宋体"/>
      <w:color w:val="3366FF"/>
      <w:szCs w:val="20"/>
    </w:rPr>
  </w:style>
  <w:style w:type="paragraph" w:customStyle="1" w:styleId="1505">
    <w:name w:val="Chart_bulletindent"/>
    <w:basedOn w:val="1506"/>
    <w:uiPriority w:val="99"/>
    <w:pPr>
      <w:tabs>
        <w:tab w:val="left" w:pos="504"/>
        <w:tab w:val="left" w:pos="540"/>
      </w:tabs>
      <w:ind w:left="504" w:hanging="324"/>
    </w:pPr>
  </w:style>
  <w:style w:type="paragraph" w:customStyle="1" w:styleId="1506">
    <w:name w:val="Chart_Bullet"/>
    <w:basedOn w:val="1507"/>
    <w:uiPriority w:val="99"/>
  </w:style>
  <w:style w:type="paragraph" w:customStyle="1" w:styleId="1507">
    <w:name w:val="Chart_body"/>
    <w:basedOn w:val="1"/>
    <w:uiPriority w:val="99"/>
    <w:pPr>
      <w:spacing w:after="60" w:line="240" w:lineRule="exact"/>
      <w:jc w:val="left"/>
    </w:pPr>
    <w:rPr>
      <w:rFonts w:ascii="Helvetica" w:hAnsi="Helvetica" w:eastAsia="宋体"/>
      <w:color w:val="000000"/>
      <w:kern w:val="0"/>
      <w:sz w:val="16"/>
      <w:szCs w:val="20"/>
      <w:lang w:eastAsia="en-US"/>
    </w:rPr>
  </w:style>
  <w:style w:type="paragraph" w:customStyle="1" w:styleId="1508">
    <w:name w:val="样式 标题 2 + (西文) 宋体 行距: 1.5 倍行距"/>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1509">
    <w:name w:val="style23 style24"/>
    <w:basedOn w:val="1"/>
    <w:uiPriority w:val="99"/>
    <w:pPr>
      <w:spacing w:before="100" w:beforeAutospacing="1" w:after="100" w:afterAutospacing="1"/>
      <w:jc w:val="left"/>
    </w:pPr>
    <w:rPr>
      <w:rFonts w:ascii="宋体" w:hAnsi="宋体" w:eastAsia="宋体" w:cs="宋体"/>
      <w:kern w:val="0"/>
      <w:szCs w:val="24"/>
    </w:rPr>
  </w:style>
  <w:style w:type="paragraph" w:customStyle="1" w:styleId="1510">
    <w:name w:val="InfoBlue"/>
    <w:basedOn w:val="1"/>
    <w:next w:val="34"/>
    <w:uiPriority w:val="99"/>
    <w:pPr>
      <w:widowControl w:val="0"/>
      <w:tabs>
        <w:tab w:val="left" w:pos="540"/>
        <w:tab w:val="left" w:pos="1260"/>
      </w:tabs>
      <w:spacing w:after="120"/>
      <w:ind w:firstLine="120" w:firstLineChars="50"/>
      <w:jc w:val="left"/>
    </w:pPr>
    <w:rPr>
      <w:rFonts w:ascii="Arial" w:hAnsi="Arial" w:eastAsia="宋体"/>
      <w:color w:val="000000"/>
      <w:szCs w:val="24"/>
    </w:rPr>
  </w:style>
  <w:style w:type="paragraph" w:customStyle="1" w:styleId="1511">
    <w:name w:val="样式 标题 3H3标题1.1节标题，三级节名二级节名Heading 3 - oldHeading 3 - old C...4"/>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512">
    <w:name w:val="正文缩进21"/>
    <w:uiPriority w:val="99"/>
    <w:pPr>
      <w:spacing w:after="200" w:line="360" w:lineRule="auto"/>
      <w:ind w:firstLine="200" w:firstLineChars="200"/>
      <w:jc w:val="both"/>
    </w:pPr>
    <w:rPr>
      <w:rFonts w:ascii="Calibri" w:hAnsi="Calibri" w:eastAsia="宋体" w:cs="Times New Roman"/>
      <w:sz w:val="28"/>
      <w:szCs w:val="22"/>
      <w:lang w:val="en-US" w:eastAsia="zh-CN" w:bidi="ar-SA"/>
    </w:rPr>
  </w:style>
  <w:style w:type="paragraph" w:customStyle="1" w:styleId="1513">
    <w:name w:val="*8. General Text"/>
    <w:basedOn w:val="1"/>
    <w:uiPriority w:val="99"/>
    <w:pPr>
      <w:widowControl w:val="0"/>
      <w:overflowPunct w:val="0"/>
      <w:autoSpaceDE w:val="0"/>
      <w:autoSpaceDN w:val="0"/>
      <w:adjustRightInd w:val="0"/>
      <w:spacing w:after="120" w:line="280" w:lineRule="exact"/>
      <w:ind w:left="-1" w:leftChars="-1" w:hanging="2"/>
      <w:jc w:val="left"/>
      <w:textAlignment w:val="baseline"/>
    </w:pPr>
    <w:rPr>
      <w:rFonts w:ascii="Garamond" w:hAnsi="Garamond" w:eastAsia="宋体"/>
      <w:kern w:val="0"/>
      <w:szCs w:val="21"/>
    </w:rPr>
  </w:style>
  <w:style w:type="paragraph" w:customStyle="1" w:styleId="1514">
    <w:name w:val="正文21"/>
    <w:basedOn w:val="1"/>
    <w:uiPriority w:val="99"/>
    <w:pPr>
      <w:widowControl w:val="0"/>
      <w:spacing w:before="156"/>
      <w:ind w:firstLine="510"/>
    </w:pPr>
    <w:rPr>
      <w:rFonts w:eastAsia="宋体"/>
      <w:szCs w:val="20"/>
    </w:rPr>
  </w:style>
  <w:style w:type="paragraph" w:customStyle="1" w:styleId="1515">
    <w:name w:val="规范正文"/>
    <w:basedOn w:val="1"/>
    <w:uiPriority w:val="99"/>
    <w:pPr>
      <w:widowControl w:val="0"/>
      <w:adjustRightInd w:val="0"/>
      <w:ind w:left="480"/>
      <w:textAlignment w:val="baseline"/>
    </w:pPr>
    <w:rPr>
      <w:rFonts w:eastAsia="宋体"/>
      <w:kern w:val="0"/>
      <w:szCs w:val="20"/>
    </w:rPr>
  </w:style>
  <w:style w:type="paragraph" w:customStyle="1" w:styleId="1516">
    <w:name w:val="xl33"/>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Verdana" w:hAnsi="Verdana" w:eastAsia="宋体" w:cs="宋体"/>
      <w:color w:val="000000"/>
      <w:kern w:val="0"/>
      <w:sz w:val="20"/>
      <w:szCs w:val="20"/>
    </w:rPr>
  </w:style>
  <w:style w:type="paragraph" w:customStyle="1" w:styleId="1517">
    <w:name w:val="xl49"/>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Verdana" w:hAnsi="Verdana" w:eastAsia="宋体" w:cs="宋体"/>
      <w:kern w:val="0"/>
      <w:sz w:val="20"/>
      <w:szCs w:val="20"/>
    </w:rPr>
  </w:style>
  <w:style w:type="paragraph" w:customStyle="1" w:styleId="1518">
    <w:name w:val="公司徽标"/>
    <w:basedOn w:val="1"/>
    <w:uiPriority w:val="99"/>
    <w:pPr>
      <w:widowControl w:val="0"/>
      <w:spacing w:line="440" w:lineRule="exact"/>
    </w:pPr>
    <w:rPr>
      <w:rFonts w:eastAsia="宋体"/>
      <w:b/>
      <w:szCs w:val="20"/>
    </w:rPr>
  </w:style>
  <w:style w:type="paragraph" w:customStyle="1" w:styleId="1519">
    <w:name w:val="样式 标题 3H3标题1.1节标题，三级节名二级节名Heading 3 - oldHeading 3 - old C...6"/>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520">
    <w:name w:val="1册标题3"/>
    <w:basedOn w:val="1"/>
    <w:next w:val="1"/>
    <w:uiPriority w:val="99"/>
    <w:pPr>
      <w:keepNext/>
      <w:keepLines/>
      <w:widowControl w:val="0"/>
      <w:adjustRightInd w:val="0"/>
      <w:spacing w:beforeLines="50" w:afterLines="50" w:line="300" w:lineRule="auto"/>
      <w:outlineLvl w:val="2"/>
    </w:pPr>
    <w:rPr>
      <w:rFonts w:ascii="Arial" w:hAnsi="Arial" w:eastAsia="黑体"/>
      <w:kern w:val="0"/>
      <w:sz w:val="30"/>
      <w:szCs w:val="20"/>
    </w:rPr>
  </w:style>
  <w:style w:type="paragraph" w:customStyle="1" w:styleId="1521">
    <w:name w:val="样式 居中"/>
    <w:basedOn w:val="1"/>
    <w:uiPriority w:val="99"/>
    <w:pPr>
      <w:widowControl w:val="0"/>
      <w:ind w:left="200" w:leftChars="200"/>
      <w:jc w:val="center"/>
    </w:pPr>
    <w:rPr>
      <w:rFonts w:eastAsia="宋体" w:cs="宋体"/>
      <w:szCs w:val="20"/>
    </w:rPr>
  </w:style>
  <w:style w:type="paragraph" w:customStyle="1" w:styleId="1522">
    <w:name w:val="正文文本 body text + Tahoma 行距: 多倍行距 1.3 字行"/>
    <w:basedOn w:val="34"/>
    <w:uiPriority w:val="99"/>
    <w:pPr>
      <w:widowControl w:val="0"/>
      <w:autoSpaceDE w:val="0"/>
      <w:autoSpaceDN w:val="0"/>
      <w:adjustRightInd w:val="0"/>
      <w:spacing w:after="0" w:line="312" w:lineRule="auto"/>
      <w:ind w:firstLine="420"/>
    </w:pPr>
    <w:rPr>
      <w:rFonts w:ascii="Tahoma" w:hAnsi="Tahoma" w:eastAsia="宋体"/>
      <w:sz w:val="21"/>
      <w:szCs w:val="21"/>
      <w:lang w:val="fr-FR"/>
    </w:rPr>
  </w:style>
  <w:style w:type="paragraph" w:customStyle="1" w:styleId="1523">
    <w:name w:val="招标公告"/>
    <w:basedOn w:val="1"/>
    <w:uiPriority w:val="99"/>
    <w:pPr>
      <w:widowControl w:val="0"/>
      <w:jc w:val="center"/>
    </w:pPr>
    <w:rPr>
      <w:rFonts w:eastAsia="宋体" w:cs="宋体"/>
      <w:b/>
      <w:bCs/>
      <w:sz w:val="44"/>
      <w:szCs w:val="20"/>
    </w:rPr>
  </w:style>
  <w:style w:type="paragraph" w:customStyle="1" w:styleId="1524">
    <w:name w:val="style25"/>
    <w:basedOn w:val="1"/>
    <w:uiPriority w:val="99"/>
    <w:pPr>
      <w:spacing w:before="100" w:beforeAutospacing="1" w:after="100" w:afterAutospacing="1"/>
      <w:jc w:val="left"/>
    </w:pPr>
    <w:rPr>
      <w:rFonts w:ascii="宋体" w:hAnsi="宋体" w:eastAsia="宋体" w:cs="宋体"/>
      <w:b/>
      <w:bCs/>
      <w:kern w:val="0"/>
      <w:sz w:val="18"/>
      <w:szCs w:val="18"/>
    </w:rPr>
  </w:style>
  <w:style w:type="paragraph" w:customStyle="1" w:styleId="1525">
    <w:name w:val="大特点"/>
    <w:basedOn w:val="1"/>
    <w:uiPriority w:val="99"/>
    <w:pPr>
      <w:widowControl w:val="0"/>
      <w:tabs>
        <w:tab w:val="left" w:pos="425"/>
      </w:tabs>
      <w:spacing w:before="240"/>
      <w:ind w:left="1260" w:hanging="360"/>
    </w:pPr>
    <w:rPr>
      <w:rFonts w:eastAsia="宋体"/>
      <w:spacing w:val="12"/>
      <w:szCs w:val="20"/>
    </w:rPr>
  </w:style>
  <w:style w:type="paragraph" w:customStyle="1" w:styleId="1526">
    <w:name w:val="xl32"/>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Verdana" w:hAnsi="Verdana" w:eastAsia="宋体" w:cs="宋体"/>
      <w:color w:val="000000"/>
      <w:kern w:val="0"/>
      <w:sz w:val="20"/>
      <w:szCs w:val="20"/>
    </w:rPr>
  </w:style>
  <w:style w:type="paragraph" w:customStyle="1" w:styleId="1527">
    <w:name w:val="xl48"/>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Verdana" w:hAnsi="Verdana" w:eastAsia="宋体" w:cs="宋体"/>
      <w:kern w:val="0"/>
      <w:sz w:val="20"/>
      <w:szCs w:val="20"/>
    </w:rPr>
  </w:style>
  <w:style w:type="paragraph" w:customStyle="1" w:styleId="1528">
    <w:name w:val="样式 标题 4 + 段后: 0.5 行20"/>
    <w:basedOn w:val="6"/>
    <w:uiPriority w:val="99"/>
    <w:pPr>
      <w:widowControl w:val="0"/>
      <w:tabs>
        <w:tab w:val="left" w:pos="1364"/>
      </w:tabs>
      <w:spacing w:before="280" w:after="290" w:line="376" w:lineRule="auto"/>
      <w:ind w:left="284"/>
    </w:pPr>
    <w:rPr>
      <w:rFonts w:asciiTheme="majorHAnsi" w:hAnsiTheme="majorHAnsi" w:eastAsiaTheme="majorEastAsia" w:cstheme="majorBidi"/>
      <w:bCs/>
    </w:rPr>
  </w:style>
  <w:style w:type="paragraph" w:customStyle="1" w:styleId="1529">
    <w:name w:val="哈哈标题3"/>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530">
    <w:name w:val="样式 标题 1Heading 0PIM 1H1h1l1Head 1 (Chapter heading)Head 1..."/>
    <w:basedOn w:val="3"/>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1531">
    <w:name w:val="1册标题2"/>
    <w:basedOn w:val="1"/>
    <w:next w:val="1"/>
    <w:uiPriority w:val="99"/>
    <w:pPr>
      <w:widowControl w:val="0"/>
      <w:adjustRightInd w:val="0"/>
      <w:spacing w:beforeLines="50" w:afterLines="50" w:line="300" w:lineRule="auto"/>
      <w:jc w:val="center"/>
      <w:outlineLvl w:val="1"/>
    </w:pPr>
    <w:rPr>
      <w:rFonts w:ascii="Arial" w:hAnsi="Arial" w:eastAsia="黑体"/>
      <w:bCs/>
      <w:kern w:val="0"/>
      <w:szCs w:val="24"/>
    </w:rPr>
  </w:style>
  <w:style w:type="paragraph" w:customStyle="1" w:styleId="1532">
    <w:name w:val="标准正文01"/>
    <w:basedOn w:val="1"/>
    <w:uiPriority w:val="99"/>
    <w:pPr>
      <w:widowControl w:val="0"/>
      <w:ind w:left="420" w:leftChars="200"/>
    </w:pPr>
    <w:rPr>
      <w:rFonts w:ascii="Verdana" w:hAnsi="Verdana" w:eastAsia="宋体" w:cs="宋体"/>
      <w:szCs w:val="24"/>
    </w:rPr>
  </w:style>
  <w:style w:type="paragraph" w:customStyle="1" w:styleId="1533">
    <w:name w:val="部分1"/>
    <w:basedOn w:val="1"/>
    <w:uiPriority w:val="99"/>
    <w:pPr>
      <w:keepNext/>
      <w:pageBreakBefore/>
      <w:widowControl w:val="0"/>
      <w:tabs>
        <w:tab w:val="left" w:pos="785"/>
      </w:tabs>
      <w:jc w:val="center"/>
      <w:outlineLvl w:val="0"/>
    </w:pPr>
    <w:rPr>
      <w:rFonts w:eastAsia="黑体"/>
      <w:b/>
      <w:kern w:val="44"/>
      <w:sz w:val="36"/>
      <w:szCs w:val="20"/>
    </w:rPr>
  </w:style>
  <w:style w:type="paragraph" w:customStyle="1" w:styleId="1534">
    <w:name w:val="List Bullet1"/>
    <w:basedOn w:val="1"/>
    <w:uiPriority w:val="99"/>
    <w:pPr>
      <w:tabs>
        <w:tab w:val="left" w:pos="425"/>
      </w:tabs>
      <w:spacing w:before="240" w:after="120" w:line="288" w:lineRule="auto"/>
      <w:ind w:left="981" w:right="57" w:hanging="357"/>
      <w:jc w:val="left"/>
    </w:pPr>
    <w:rPr>
      <w:rFonts w:eastAsia="宋体"/>
      <w:kern w:val="0"/>
      <w:szCs w:val="24"/>
    </w:rPr>
  </w:style>
  <w:style w:type="paragraph" w:customStyle="1" w:styleId="1535">
    <w:name w:val="样式 左侧:  1.5 厘米 首行缩进:  0 厘米"/>
    <w:basedOn w:val="1"/>
    <w:uiPriority w:val="99"/>
    <w:pPr>
      <w:widowControl w:val="0"/>
    </w:pPr>
    <w:rPr>
      <w:rFonts w:eastAsia="楷体_GB2312" w:cs="宋体"/>
      <w:color w:val="000000"/>
      <w:sz w:val="28"/>
      <w:szCs w:val="20"/>
    </w:rPr>
  </w:style>
  <w:style w:type="paragraph" w:customStyle="1" w:styleId="1536">
    <w:name w:val="缺省文本:1"/>
    <w:basedOn w:val="1"/>
    <w:uiPriority w:val="99"/>
    <w:pPr>
      <w:widowControl w:val="0"/>
      <w:autoSpaceDE w:val="0"/>
      <w:autoSpaceDN w:val="0"/>
      <w:adjustRightInd w:val="0"/>
      <w:spacing w:after="120"/>
      <w:jc w:val="left"/>
    </w:pPr>
    <w:rPr>
      <w:rFonts w:ascii="楷体_GB2312" w:eastAsia="楷体_GB2312"/>
      <w:color w:val="000000"/>
      <w:kern w:val="0"/>
      <w:sz w:val="28"/>
      <w:szCs w:val="20"/>
    </w:rPr>
  </w:style>
  <w:style w:type="paragraph" w:customStyle="1" w:styleId="1537">
    <w:name w:val="样式 正文文本 + Arial"/>
    <w:basedOn w:val="34"/>
    <w:uiPriority w:val="99"/>
    <w:pPr>
      <w:widowControl w:val="0"/>
      <w:ind w:firstLine="560"/>
    </w:pPr>
    <w:rPr>
      <w:rFonts w:ascii="楷体_GB2312" w:hAnsi="Arial" w:eastAsia="楷体_GB2312" w:cs="Arial"/>
      <w:sz w:val="28"/>
      <w:lang w:val="de-DE"/>
    </w:rPr>
  </w:style>
  <w:style w:type="paragraph" w:customStyle="1" w:styleId="1538">
    <w:name w:val="标题5，章节第五层"/>
    <w:basedOn w:val="1"/>
    <w:next w:val="1"/>
    <w:uiPriority w:val="99"/>
    <w:pPr>
      <w:widowControl w:val="0"/>
      <w:tabs>
        <w:tab w:val="left" w:pos="1008"/>
        <w:tab w:val="left" w:pos="1050"/>
      </w:tabs>
      <w:spacing w:before="78"/>
      <w:ind w:left="1008" w:hanging="1008"/>
      <w:outlineLvl w:val="4"/>
    </w:pPr>
    <w:rPr>
      <w:rFonts w:ascii="Arial" w:hAnsi="Arial" w:eastAsia="华文细黑"/>
      <w:sz w:val="30"/>
      <w:szCs w:val="24"/>
    </w:rPr>
  </w:style>
  <w:style w:type="paragraph" w:customStyle="1" w:styleId="1539">
    <w:name w:val="font_yel"/>
    <w:basedOn w:val="1"/>
    <w:uiPriority w:val="99"/>
    <w:pPr>
      <w:spacing w:before="100" w:beforeAutospacing="1" w:after="100" w:afterAutospacing="1" w:line="432" w:lineRule="auto"/>
      <w:jc w:val="left"/>
    </w:pPr>
    <w:rPr>
      <w:rFonts w:ascii="宋体" w:hAnsi="宋体" w:eastAsia="宋体" w:cs="宋体"/>
      <w:b/>
      <w:bCs/>
      <w:color w:val="FF6600"/>
      <w:kern w:val="0"/>
      <w:szCs w:val="24"/>
    </w:rPr>
  </w:style>
  <w:style w:type="paragraph" w:customStyle="1" w:styleId="1540">
    <w:name w:val="xl31"/>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Verdana" w:hAnsi="Verdana" w:eastAsia="宋体" w:cs="宋体"/>
      <w:kern w:val="0"/>
      <w:sz w:val="20"/>
      <w:szCs w:val="20"/>
    </w:rPr>
  </w:style>
  <w:style w:type="paragraph" w:customStyle="1" w:styleId="1541">
    <w:name w:val="xl47"/>
    <w:basedOn w:val="1"/>
    <w:uiPriority w:val="39"/>
    <w:pPr>
      <w:pBdr>
        <w:top w:val="single" w:color="auto" w:sz="4" w:space="0"/>
        <w:left w:val="single" w:color="auto" w:sz="4" w:space="0"/>
        <w:bottom w:val="single" w:color="auto" w:sz="4" w:space="0"/>
        <w:right w:val="single" w:color="auto" w:sz="4" w:space="0"/>
      </w:pBdr>
      <w:shd w:val="clear" w:color="auto" w:fill="FFFF99"/>
      <w:spacing w:before="100" w:beforeAutospacing="1" w:after="100" w:afterAutospacing="1"/>
      <w:jc w:val="left"/>
    </w:pPr>
    <w:rPr>
      <w:rFonts w:ascii="宋体" w:hAnsi="宋体" w:eastAsia="宋体" w:cs="宋体"/>
      <w:b/>
      <w:bCs/>
      <w:kern w:val="0"/>
      <w:sz w:val="20"/>
      <w:szCs w:val="20"/>
    </w:rPr>
  </w:style>
  <w:style w:type="paragraph" w:customStyle="1" w:styleId="1542">
    <w:name w:val="正文文本 body text + Tahoma 行距: 多倍行距 1.3 字行 Char"/>
    <w:basedOn w:val="34"/>
    <w:uiPriority w:val="99"/>
    <w:pPr>
      <w:widowControl w:val="0"/>
      <w:autoSpaceDE w:val="0"/>
      <w:autoSpaceDN w:val="0"/>
      <w:adjustRightInd w:val="0"/>
      <w:spacing w:after="0" w:line="312" w:lineRule="auto"/>
      <w:ind w:firstLine="420"/>
    </w:pPr>
    <w:rPr>
      <w:rFonts w:ascii="Tahoma" w:hAnsi="Tahoma" w:eastAsia="宋体"/>
      <w:sz w:val="21"/>
      <w:szCs w:val="21"/>
      <w:lang w:val="fr-FR"/>
    </w:rPr>
  </w:style>
  <w:style w:type="paragraph" w:customStyle="1" w:styleId="1543">
    <w:name w:val="表头1"/>
    <w:uiPriority w:val="99"/>
    <w:pPr>
      <w:widowControl w:val="0"/>
      <w:spacing w:line="360" w:lineRule="auto"/>
      <w:ind w:firstLine="200" w:firstLineChars="200"/>
      <w:jc w:val="center"/>
    </w:pPr>
    <w:rPr>
      <w:rFonts w:ascii="Times New Roman" w:hAnsi="Times New Roman" w:eastAsia="宋体" w:cs="Times New Roman"/>
      <w:kern w:val="2"/>
      <w:sz w:val="24"/>
      <w:szCs w:val="24"/>
      <w:lang w:val="en-US" w:eastAsia="zh-CN" w:bidi="ar-SA"/>
    </w:rPr>
  </w:style>
  <w:style w:type="paragraph" w:customStyle="1" w:styleId="1544">
    <w:name w:val="哈哈标题二"/>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1545">
    <w:name w:val="哈哈改1"/>
    <w:basedOn w:val="893"/>
    <w:uiPriority w:val="99"/>
    <w:pPr>
      <w:ind w:firstLine="480"/>
    </w:pPr>
    <w:rPr>
      <w:b/>
      <w:color w:val="FF0000"/>
      <w:szCs w:val="24"/>
    </w:rPr>
  </w:style>
  <w:style w:type="paragraph" w:customStyle="1" w:styleId="1546">
    <w:name w:val="Char Char Char Char Char Char1 Char Char Char Char Char Char Char Char Char Char"/>
    <w:basedOn w:val="1"/>
    <w:uiPriority w:val="99"/>
    <w:pPr>
      <w:spacing w:after="160" w:line="240" w:lineRule="exact"/>
      <w:jc w:val="left"/>
    </w:pPr>
    <w:rPr>
      <w:rFonts w:ascii="Verdana" w:hAnsi="Verdana"/>
      <w:kern w:val="0"/>
      <w:szCs w:val="20"/>
      <w:lang w:eastAsia="en-US"/>
    </w:rPr>
  </w:style>
  <w:style w:type="paragraph" w:customStyle="1" w:styleId="1547">
    <w:name w:val="样式 正文文本缩进正文文字首行缩进HD正文1特点标题上海中望标准PI正文普通文字正文小标题正文文字缩进 + 首行..."/>
    <w:basedOn w:val="35"/>
    <w:uiPriority w:val="99"/>
    <w:pPr>
      <w:spacing w:after="0" w:line="360" w:lineRule="auto"/>
      <w:ind w:left="0" w:leftChars="0"/>
    </w:pPr>
    <w:rPr>
      <w:rFonts w:ascii="Times New Roman" w:hAnsi="Times New Roman" w:eastAsia="宋体" w:cs="宋体"/>
      <w:sz w:val="24"/>
      <w:szCs w:val="20"/>
    </w:rPr>
  </w:style>
  <w:style w:type="paragraph" w:customStyle="1" w:styleId="1548">
    <w:name w:val="段落缩进2 小四"/>
    <w:basedOn w:val="1"/>
    <w:uiPriority w:val="99"/>
    <w:pPr>
      <w:widowControl w:val="0"/>
      <w:ind w:firstLine="480"/>
    </w:pPr>
    <w:rPr>
      <w:rFonts w:ascii="宋体" w:hAnsi="宋体" w:eastAsia="宋体"/>
      <w:szCs w:val="24"/>
    </w:rPr>
  </w:style>
  <w:style w:type="paragraph" w:customStyle="1" w:styleId="1549">
    <w:name w:val="xl30"/>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Verdana" w:hAnsi="Verdana" w:eastAsia="宋体" w:cs="宋体"/>
      <w:kern w:val="0"/>
      <w:sz w:val="20"/>
      <w:szCs w:val="20"/>
    </w:rPr>
  </w:style>
  <w:style w:type="paragraph" w:customStyle="1" w:styleId="1550">
    <w:name w:val="xl46"/>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Verdana" w:hAnsi="Verdana" w:eastAsia="宋体" w:cs="宋体"/>
      <w:color w:val="000000"/>
      <w:kern w:val="0"/>
      <w:sz w:val="20"/>
      <w:szCs w:val="20"/>
    </w:rPr>
  </w:style>
  <w:style w:type="paragraph" w:customStyle="1" w:styleId="1551">
    <w:name w:val="xl62"/>
    <w:basedOn w:val="1"/>
    <w:uiPriority w:val="99"/>
    <w:pPr>
      <w:pBdr>
        <w:top w:val="single" w:color="auto" w:sz="4" w:space="0"/>
        <w:left w:val="single" w:color="auto" w:sz="8" w:space="0"/>
        <w:right w:val="single" w:color="auto" w:sz="4" w:space="0"/>
      </w:pBdr>
      <w:spacing w:before="100" w:beforeAutospacing="1" w:after="100" w:afterAutospacing="1"/>
      <w:jc w:val="center"/>
    </w:pPr>
    <w:rPr>
      <w:rFonts w:ascii="Verdana" w:hAnsi="Verdana" w:eastAsia="宋体" w:cs="宋体"/>
      <w:kern w:val="0"/>
      <w:sz w:val="20"/>
      <w:szCs w:val="20"/>
    </w:rPr>
  </w:style>
  <w:style w:type="paragraph" w:customStyle="1" w:styleId="1552">
    <w:name w:val="哈哈序号1"/>
    <w:basedOn w:val="893"/>
    <w:uiPriority w:val="99"/>
    <w:pPr>
      <w:ind w:firstLine="0"/>
    </w:pPr>
    <w:rPr>
      <w:b/>
    </w:rPr>
  </w:style>
  <w:style w:type="paragraph" w:customStyle="1" w:styleId="1553">
    <w:name w:val="t5"/>
    <w:basedOn w:val="1"/>
    <w:uiPriority w:val="99"/>
    <w:pPr>
      <w:spacing w:before="100" w:beforeAutospacing="1" w:after="100" w:afterAutospacing="1" w:line="300" w:lineRule="atLeast"/>
      <w:jc w:val="left"/>
    </w:pPr>
    <w:rPr>
      <w:rFonts w:eastAsia="宋体"/>
      <w:color w:val="000066"/>
      <w:kern w:val="0"/>
      <w:szCs w:val="21"/>
    </w:rPr>
  </w:style>
  <w:style w:type="paragraph" w:customStyle="1" w:styleId="1554">
    <w:name w:val="正文文本 body text + Tahoma 行距: 多倍行距 1.3 字行 Char Char"/>
    <w:basedOn w:val="34"/>
    <w:uiPriority w:val="99"/>
    <w:pPr>
      <w:widowControl w:val="0"/>
      <w:autoSpaceDE w:val="0"/>
      <w:autoSpaceDN w:val="0"/>
      <w:adjustRightInd w:val="0"/>
      <w:spacing w:after="0" w:line="312" w:lineRule="auto"/>
      <w:ind w:firstLine="420"/>
    </w:pPr>
    <w:rPr>
      <w:rFonts w:ascii="Tahoma" w:hAnsi="Tahoma" w:eastAsia="宋体"/>
      <w:sz w:val="21"/>
      <w:szCs w:val="21"/>
      <w:lang w:val="fr-FR"/>
    </w:rPr>
  </w:style>
  <w:style w:type="paragraph" w:customStyle="1" w:styleId="1555">
    <w:name w:val="样式 标题 1 + 行距: 1.5 倍行距"/>
    <w:basedOn w:val="3"/>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1556">
    <w:name w:val="样式 标题 3H3标题1.1节标题，三级节名二级节名Heading 3 - oldHeading 3 - old C..."/>
    <w:basedOn w:val="1"/>
    <w:next w:val="1"/>
    <w:uiPriority w:val="39"/>
    <w:pPr>
      <w:widowControl w:val="0"/>
      <w:ind w:left="720" w:hanging="720"/>
    </w:pPr>
    <w:rPr>
      <w:rFonts w:eastAsia="宋体" w:cs="宋体"/>
      <w:szCs w:val="20"/>
    </w:rPr>
  </w:style>
  <w:style w:type="paragraph" w:customStyle="1" w:styleId="1557">
    <w:name w:val="S4"/>
    <w:basedOn w:val="1"/>
    <w:uiPriority w:val="99"/>
    <w:pPr>
      <w:widowControl w:val="0"/>
      <w:tabs>
        <w:tab w:val="left" w:pos="840"/>
      </w:tabs>
      <w:spacing w:beforeLines="50" w:afterLines="50"/>
      <w:ind w:left="840"/>
      <w:outlineLvl w:val="3"/>
    </w:pPr>
    <w:rPr>
      <w:rFonts w:ascii="楷体_GB2312" w:hAnsi="宋体" w:eastAsia="楷体_GB2312"/>
      <w:b/>
      <w:color w:val="000000"/>
      <w:sz w:val="30"/>
    </w:rPr>
  </w:style>
  <w:style w:type="paragraph" w:customStyle="1" w:styleId="1558">
    <w:name w:val="样式 正文缩进 + 首行缩进:  2 字符"/>
    <w:basedOn w:val="21"/>
    <w:uiPriority w:val="99"/>
    <w:pPr>
      <w:widowControl w:val="0"/>
      <w:tabs>
        <w:tab w:val="left" w:pos="3165"/>
      </w:tabs>
      <w:ind w:firstLine="200"/>
      <w:jc w:val="left"/>
    </w:pPr>
    <w:rPr>
      <w:rFonts w:ascii="Tahoma" w:hAnsi="Tahoma" w:cs="宋体"/>
      <w:sz w:val="24"/>
      <w:szCs w:val="22"/>
    </w:rPr>
  </w:style>
  <w:style w:type="paragraph" w:customStyle="1" w:styleId="1559">
    <w:name w:val="标题 2 + 宋体 小三"/>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1560">
    <w:name w:val="Sytle4"/>
    <w:basedOn w:val="7"/>
    <w:uiPriority w:val="99"/>
    <w:pPr>
      <w:widowControl w:val="0"/>
      <w:spacing w:before="280" w:after="290" w:line="376" w:lineRule="auto"/>
      <w:ind w:left="2100" w:hanging="420"/>
    </w:pPr>
    <w:rPr>
      <w:rFonts w:asciiTheme="minorHAnsi" w:hAnsiTheme="minorHAnsi" w:eastAsiaTheme="minorEastAsia" w:cstheme="minorBidi"/>
    </w:rPr>
  </w:style>
  <w:style w:type="paragraph" w:customStyle="1" w:styleId="1561">
    <w:name w:val="AAAA"/>
    <w:basedOn w:val="1447"/>
    <w:uiPriority w:val="99"/>
  </w:style>
  <w:style w:type="paragraph" w:customStyle="1" w:styleId="1562">
    <w:name w:val="样式 段 + (符号) 宋体 四号 加粗 行距: 1.5 倍行距"/>
    <w:basedOn w:val="763"/>
    <w:uiPriority w:val="99"/>
    <w:pPr>
      <w:ind w:firstLine="141" w:firstLineChars="50"/>
    </w:pPr>
    <w:rPr>
      <w:rFonts w:hAnsi="宋体" w:cs="宋体"/>
      <w:b/>
      <w:bCs/>
      <w:sz w:val="30"/>
    </w:rPr>
  </w:style>
  <w:style w:type="paragraph" w:customStyle="1" w:styleId="1563">
    <w:name w:val="样式 标题 1 CharH1H11H12H111H13H112Section Headh11st level..."/>
    <w:basedOn w:val="3"/>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1564">
    <w:name w:val="正文 首行缩进:  2 字符 Char Char"/>
    <w:basedOn w:val="1"/>
    <w:uiPriority w:val="99"/>
    <w:pPr>
      <w:widowControl w:val="0"/>
      <w:ind w:firstLine="480"/>
    </w:pPr>
    <w:rPr>
      <w:rFonts w:ascii="楷体_GB2312" w:eastAsia="楷体_GB2312" w:cs="宋体"/>
      <w:bCs/>
      <w:szCs w:val="24"/>
    </w:rPr>
  </w:style>
  <w:style w:type="paragraph" w:customStyle="1" w:styleId="1565">
    <w:name w:val="qw"/>
    <w:uiPriority w:val="99"/>
    <w:pPr>
      <w:widowControl w:val="0"/>
      <w:adjustRightInd w:val="0"/>
      <w:spacing w:line="312" w:lineRule="atLeast"/>
      <w:ind w:firstLine="200" w:firstLineChars="200"/>
      <w:jc w:val="both"/>
      <w:textAlignment w:val="baseline"/>
    </w:pPr>
    <w:rPr>
      <w:rFonts w:ascii="宋体" w:hAnsi="Times New Roman" w:eastAsia="宋体" w:cs="Times New Roman"/>
      <w:sz w:val="24"/>
      <w:lang w:val="en-US" w:eastAsia="zh-CN" w:bidi="ar-SA"/>
    </w:rPr>
  </w:style>
  <w:style w:type="paragraph" w:customStyle="1" w:styleId="1566">
    <w:name w:val="标3 宋体 小三 加粗 行距: 1.5 倍行距 + 首行缩进:  0.5 字符"/>
    <w:basedOn w:val="1"/>
    <w:uiPriority w:val="99"/>
    <w:pPr>
      <w:autoSpaceDE w:val="0"/>
      <w:autoSpaceDN w:val="0"/>
      <w:ind w:firstLine="151" w:firstLineChars="50"/>
    </w:pPr>
    <w:rPr>
      <w:rFonts w:ascii="楷体_GB2312" w:hAnsi="宋体" w:eastAsia="楷体_GB2312"/>
      <w:b/>
      <w:bCs/>
      <w:color w:val="FF0000"/>
      <w:kern w:val="0"/>
      <w:sz w:val="30"/>
      <w:szCs w:val="20"/>
    </w:rPr>
  </w:style>
  <w:style w:type="paragraph" w:customStyle="1" w:styleId="1567">
    <w:name w:val="标题 1 + 宋体 三号 行距: 1.5 倍行距"/>
    <w:basedOn w:val="3"/>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1568">
    <w:name w:val="xl29"/>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Verdana" w:hAnsi="Verdana" w:eastAsia="宋体" w:cs="宋体"/>
      <w:kern w:val="0"/>
      <w:sz w:val="20"/>
      <w:szCs w:val="20"/>
    </w:rPr>
  </w:style>
  <w:style w:type="paragraph" w:customStyle="1" w:styleId="1569">
    <w:name w:val="xl45"/>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Verdana" w:hAnsi="Verdana" w:eastAsia="宋体" w:cs="宋体"/>
      <w:kern w:val="0"/>
      <w:sz w:val="20"/>
      <w:szCs w:val="20"/>
    </w:rPr>
  </w:style>
  <w:style w:type="paragraph" w:customStyle="1" w:styleId="1570">
    <w:name w:val="xl59"/>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kern w:val="0"/>
      <w:sz w:val="20"/>
      <w:szCs w:val="20"/>
    </w:rPr>
  </w:style>
  <w:style w:type="paragraph" w:customStyle="1" w:styleId="1571">
    <w:name w:val="xl61"/>
    <w:basedOn w:val="1"/>
    <w:uiPriority w:val="99"/>
    <w:pPr>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ascii="Verdana" w:hAnsi="Verdana" w:eastAsia="宋体" w:cs="宋体"/>
      <w:kern w:val="0"/>
      <w:sz w:val="20"/>
      <w:szCs w:val="20"/>
    </w:rPr>
  </w:style>
  <w:style w:type="paragraph" w:customStyle="1" w:styleId="1572">
    <w:name w:val="哈哈标题4"/>
    <w:basedOn w:val="21"/>
    <w:uiPriority w:val="99"/>
    <w:pPr>
      <w:keepNext/>
      <w:keepLines/>
      <w:widowControl w:val="0"/>
      <w:tabs>
        <w:tab w:val="left" w:pos="851"/>
        <w:tab w:val="left" w:pos="2100"/>
      </w:tabs>
      <w:spacing w:line="374" w:lineRule="auto"/>
      <w:ind w:left="2100" w:hanging="420"/>
      <w:outlineLvl w:val="3"/>
    </w:pPr>
    <w:rPr>
      <w:rFonts w:ascii="Arial" w:hAnsi="Arial"/>
      <w:b/>
      <w:bCs/>
      <w:sz w:val="28"/>
      <w:szCs w:val="28"/>
    </w:rPr>
  </w:style>
  <w:style w:type="paragraph" w:customStyle="1" w:styleId="1573">
    <w:name w:val="prott"/>
    <w:basedOn w:val="1"/>
    <w:uiPriority w:val="99"/>
    <w:pPr>
      <w:spacing w:before="100" w:beforeAutospacing="1" w:after="100" w:afterAutospacing="1" w:line="432" w:lineRule="auto"/>
      <w:jc w:val="left"/>
    </w:pPr>
    <w:rPr>
      <w:rFonts w:ascii="宋体" w:hAnsi="宋体" w:eastAsia="宋体" w:cs="宋体"/>
      <w:b/>
      <w:bCs/>
      <w:color w:val="FF6600"/>
      <w:kern w:val="0"/>
      <w:sz w:val="22"/>
      <w:szCs w:val="22"/>
    </w:rPr>
  </w:style>
  <w:style w:type="paragraph" w:customStyle="1" w:styleId="1574">
    <w:name w:val="Javis"/>
    <w:basedOn w:val="1"/>
    <w:uiPriority w:val="99"/>
    <w:pPr>
      <w:widowControl w:val="0"/>
      <w:ind w:right="240" w:rightChars="100"/>
      <w:jc w:val="center"/>
    </w:pPr>
    <w:rPr>
      <w:rFonts w:ascii="宋体" w:hAnsi="宋体" w:eastAsia="宋体"/>
      <w:szCs w:val="20"/>
      <w:shd w:val="pct10" w:color="auto" w:fill="FFFFFF"/>
    </w:rPr>
  </w:style>
  <w:style w:type="paragraph" w:customStyle="1" w:styleId="1575">
    <w:name w:val="È±Ê¡ÎÄ±¾"/>
    <w:basedOn w:val="1"/>
    <w:uiPriority w:val="99"/>
    <w:pPr>
      <w:overflowPunct w:val="0"/>
      <w:autoSpaceDE w:val="0"/>
      <w:autoSpaceDN w:val="0"/>
      <w:adjustRightInd w:val="0"/>
      <w:jc w:val="left"/>
      <w:textAlignment w:val="baseline"/>
    </w:pPr>
    <w:rPr>
      <w:rFonts w:eastAsia="宋体"/>
      <w:kern w:val="0"/>
      <w:szCs w:val="20"/>
    </w:rPr>
  </w:style>
  <w:style w:type="paragraph" w:customStyle="1" w:styleId="1576">
    <w:name w:val="样式 标题 2H2h2Level 2 Topic Headingheading 2+ Indent: Left 0.25...1"/>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1577">
    <w:name w:val="zcl"/>
    <w:basedOn w:val="1"/>
    <w:uiPriority w:val="99"/>
    <w:pPr>
      <w:spacing w:before="100" w:beforeAutospacing="1" w:after="100" w:afterAutospacing="1" w:line="270" w:lineRule="atLeast"/>
      <w:jc w:val="left"/>
    </w:pPr>
    <w:rPr>
      <w:rFonts w:ascii="楷体_GB2312" w:hAnsi="宋体" w:eastAsia="楷体_GB2312"/>
      <w:color w:val="000000"/>
      <w:kern w:val="0"/>
      <w:sz w:val="18"/>
      <w:szCs w:val="18"/>
    </w:rPr>
  </w:style>
  <w:style w:type="paragraph" w:customStyle="1" w:styleId="1578">
    <w:name w:val="样式 正文＋仿宋3号字体 + 首行缩进:  2.5 字符 + 首行缩进:  2 字符"/>
    <w:basedOn w:val="1"/>
    <w:uiPriority w:val="99"/>
    <w:pPr>
      <w:widowControl w:val="0"/>
      <w:adjustRightInd w:val="0"/>
      <w:snapToGrid w:val="0"/>
      <w:jc w:val="center"/>
    </w:pPr>
    <w:rPr>
      <w:rFonts w:ascii="宋体" w:hAnsi="宋体" w:eastAsia="宋体"/>
      <w:color w:val="000000"/>
      <w:szCs w:val="24"/>
    </w:rPr>
  </w:style>
  <w:style w:type="paragraph" w:customStyle="1" w:styleId="1579">
    <w:name w:val="5节标题"/>
    <w:basedOn w:val="1"/>
    <w:uiPriority w:val="99"/>
    <w:pPr>
      <w:widowControl w:val="0"/>
      <w:tabs>
        <w:tab w:val="left" w:pos="1008"/>
      </w:tabs>
      <w:ind w:left="1008" w:hanging="1008"/>
    </w:pPr>
    <w:rPr>
      <w:rFonts w:ascii="楷体_GB2312" w:hAnsi="宋体" w:eastAsia="楷体_GB2312"/>
      <w:color w:val="000000"/>
      <w:sz w:val="28"/>
    </w:rPr>
  </w:style>
  <w:style w:type="paragraph" w:customStyle="1" w:styleId="1580">
    <w:name w:val="样式4 Char Char Char"/>
    <w:basedOn w:val="1"/>
    <w:uiPriority w:val="99"/>
    <w:pPr>
      <w:ind w:firstLine="480"/>
      <w:jc w:val="left"/>
    </w:pPr>
    <w:rPr>
      <w:rFonts w:eastAsia="宋体" w:cs="宋体"/>
      <w:color w:val="000000"/>
      <w:szCs w:val="24"/>
    </w:rPr>
  </w:style>
  <w:style w:type="paragraph" w:customStyle="1" w:styleId="1581">
    <w:name w:val="defaultfont"/>
    <w:basedOn w:val="1"/>
    <w:uiPriority w:val="99"/>
    <w:pPr>
      <w:spacing w:before="100" w:beforeAutospacing="1" w:after="100" w:afterAutospacing="1"/>
      <w:jc w:val="left"/>
    </w:pPr>
    <w:rPr>
      <w:rFonts w:ascii="宋体" w:hAnsi="宋体" w:eastAsia="宋体"/>
      <w:kern w:val="0"/>
      <w:szCs w:val="24"/>
    </w:rPr>
  </w:style>
  <w:style w:type="paragraph" w:customStyle="1" w:styleId="1582">
    <w:name w:val="图片居中"/>
    <w:basedOn w:val="893"/>
    <w:link w:val="1583"/>
    <w:uiPriority w:val="0"/>
    <w:pPr>
      <w:ind w:firstLine="0" w:firstLineChars="0"/>
      <w:jc w:val="center"/>
    </w:pPr>
  </w:style>
  <w:style w:type="character" w:customStyle="1" w:styleId="1583">
    <w:name w:val="图片居中 Char"/>
    <w:link w:val="1582"/>
    <w:uiPriority w:val="0"/>
    <w:rPr>
      <w:rFonts w:ascii="宋体" w:hAnsi="宋体" w:eastAsia="宋体"/>
      <w:kern w:val="2"/>
      <w:sz w:val="24"/>
      <w:lang w:val="zh-CN" w:eastAsia="zh-CN"/>
    </w:rPr>
  </w:style>
  <w:style w:type="paragraph" w:customStyle="1" w:styleId="1584">
    <w:name w:val="xl28"/>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宋体" w:hAnsi="宋体" w:eastAsia="宋体" w:cs="宋体"/>
      <w:color w:val="000000"/>
      <w:kern w:val="0"/>
      <w:sz w:val="20"/>
      <w:szCs w:val="20"/>
    </w:rPr>
  </w:style>
  <w:style w:type="paragraph" w:customStyle="1" w:styleId="1585">
    <w:name w:val="xl44"/>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Verdana" w:hAnsi="Verdana" w:eastAsia="宋体" w:cs="宋体"/>
      <w:kern w:val="0"/>
      <w:sz w:val="20"/>
      <w:szCs w:val="20"/>
    </w:rPr>
  </w:style>
  <w:style w:type="paragraph" w:customStyle="1" w:styleId="1586">
    <w:name w:val="样式 样式 样式 正文首行缩进 2 + 左  0 字符 + 首行缩进:  2.57 字符 + 首行缩进:  2.57 字符"/>
    <w:basedOn w:val="1"/>
    <w:uiPriority w:val="99"/>
    <w:pPr>
      <w:widowControl w:val="0"/>
      <w:spacing w:after="120"/>
      <w:ind w:firstLine="617" w:firstLineChars="257"/>
    </w:pPr>
    <w:rPr>
      <w:rFonts w:eastAsia="宋体" w:cs="宋体"/>
      <w:szCs w:val="20"/>
    </w:rPr>
  </w:style>
  <w:style w:type="paragraph" w:customStyle="1" w:styleId="1587">
    <w:name w:val="段 1"/>
    <w:basedOn w:val="1"/>
    <w:uiPriority w:val="99"/>
    <w:pPr>
      <w:widowControl w:val="0"/>
    </w:pPr>
    <w:rPr>
      <w:rFonts w:eastAsia="宋体"/>
      <w:b/>
      <w:bCs/>
      <w:szCs w:val="24"/>
    </w:rPr>
  </w:style>
  <w:style w:type="paragraph" w:customStyle="1" w:styleId="1588">
    <w:name w:val="正文一"/>
    <w:basedOn w:val="1"/>
    <w:uiPriority w:val="99"/>
    <w:pPr>
      <w:ind w:firstLine="480"/>
      <w:jc w:val="left"/>
    </w:pPr>
    <w:rPr>
      <w:rFonts w:eastAsia="宋体"/>
      <w:kern w:val="0"/>
      <w:szCs w:val="24"/>
      <w:lang w:bidi="he-IL"/>
    </w:rPr>
  </w:style>
  <w:style w:type="paragraph" w:customStyle="1" w:styleId="1589">
    <w:name w:val="样式 标题 3H3标题1.1节标题，三级节名二级节名Heading 3 - oldHeading 3 - old C... + ..."/>
    <w:basedOn w:val="1"/>
    <w:uiPriority w:val="99"/>
    <w:pPr>
      <w:keepNext/>
      <w:keepLines/>
      <w:widowControl w:val="0"/>
      <w:spacing w:before="240" w:after="260" w:line="413" w:lineRule="auto"/>
      <w:jc w:val="left"/>
      <w:outlineLvl w:val="2"/>
    </w:pPr>
    <w:rPr>
      <w:rFonts w:ascii="黑体" w:eastAsia="宋体" w:cs="宋体"/>
      <w:b/>
      <w:bCs/>
      <w:szCs w:val="20"/>
    </w:rPr>
  </w:style>
  <w:style w:type="paragraph" w:customStyle="1" w:styleId="1590">
    <w:name w:val="样式 (符号) 楷体_GB2312 四号 行距: 1.5 倍行距"/>
    <w:basedOn w:val="1"/>
    <w:uiPriority w:val="99"/>
    <w:pPr>
      <w:widowControl w:val="0"/>
    </w:pPr>
    <w:rPr>
      <w:rFonts w:ascii="楷体_GB2312" w:hAnsi="楷体_GB2312" w:eastAsia="楷体_GB2312" w:cs="宋体"/>
      <w:sz w:val="28"/>
      <w:szCs w:val="20"/>
    </w:rPr>
  </w:style>
  <w:style w:type="paragraph" w:customStyle="1" w:styleId="1591">
    <w:name w:val="样式 标题 2H2h2标题 2(章)总标题HD2Heading 2 HiddenHeading 2 CCBSTi..."/>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1592">
    <w:name w:val="哈哈标题一"/>
    <w:basedOn w:val="368"/>
    <w:uiPriority w:val="99"/>
    <w:pPr>
      <w:pageBreakBefore/>
      <w:tabs>
        <w:tab w:val="left" w:pos="425"/>
        <w:tab w:val="left" w:pos="840"/>
      </w:tabs>
      <w:spacing w:before="240" w:line="360" w:lineRule="auto"/>
      <w:ind w:left="840" w:hanging="420"/>
      <w:textAlignment w:val="center"/>
    </w:pPr>
    <w:rPr>
      <w:rFonts w:ascii="Times New Roman" w:hAnsi="Times New Roman" w:eastAsia="宋体" w:cs="Times New Roman"/>
      <w:bCs w:val="0"/>
      <w:spacing w:val="6"/>
      <w:kern w:val="36"/>
      <w:sz w:val="36"/>
      <w:szCs w:val="20"/>
    </w:rPr>
  </w:style>
  <w:style w:type="paragraph" w:customStyle="1" w:styleId="1593">
    <w:name w:val="样式 样式 标题 3标题 3 Char Char标题 3 Char标题 3 Char1标题 3 Char1 Char Char...."/>
    <w:basedOn w:val="1"/>
    <w:uiPriority w:val="99"/>
    <w:pPr>
      <w:keepLines/>
      <w:widowControl w:val="0"/>
      <w:spacing w:beforeLines="100" w:afterLines="50" w:line="400" w:lineRule="exact"/>
      <w:outlineLvl w:val="2"/>
    </w:pPr>
    <w:rPr>
      <w:rFonts w:eastAsia="黑体" w:cs="宋体"/>
      <w:b/>
      <w:bCs/>
      <w:szCs w:val="20"/>
    </w:rPr>
  </w:style>
  <w:style w:type="paragraph" w:customStyle="1" w:styleId="1594">
    <w:name w:val="Char2 Char Char Char Char Char Char1"/>
    <w:basedOn w:val="1"/>
    <w:uiPriority w:val="99"/>
    <w:pPr>
      <w:spacing w:after="160" w:line="240" w:lineRule="exact"/>
      <w:jc w:val="left"/>
    </w:pPr>
    <w:rPr>
      <w:rFonts w:ascii="Verdana" w:hAnsi="Verdana" w:eastAsia="楷体_GB2312"/>
      <w:kern w:val="0"/>
      <w:sz w:val="28"/>
      <w:szCs w:val="20"/>
      <w:lang w:eastAsia="en-US"/>
    </w:rPr>
  </w:style>
  <w:style w:type="paragraph" w:customStyle="1" w:styleId="1595">
    <w:name w:val="样式 标题 3H3标题1.1节标题，三级节名二级节名Heading 3 - oldHeading 3 - old C...3"/>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596">
    <w:name w:val="font10"/>
    <w:basedOn w:val="1"/>
    <w:uiPriority w:val="0"/>
    <w:pPr>
      <w:spacing w:before="100" w:beforeAutospacing="1" w:after="100" w:afterAutospacing="1"/>
      <w:jc w:val="left"/>
    </w:pPr>
    <w:rPr>
      <w:rFonts w:ascii="Verdana" w:hAnsi="Verdana" w:eastAsia="宋体" w:cs="宋体"/>
      <w:color w:val="000000"/>
      <w:kern w:val="0"/>
      <w:sz w:val="20"/>
      <w:szCs w:val="20"/>
    </w:rPr>
  </w:style>
  <w:style w:type="paragraph" w:customStyle="1" w:styleId="1597">
    <w:name w:val="xl43"/>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1598">
    <w:name w:val="xl60"/>
    <w:basedOn w:val="1"/>
    <w:uiPriority w:val="99"/>
    <w:pPr>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bottom"/>
    </w:pPr>
    <w:rPr>
      <w:rFonts w:ascii="Verdana" w:hAnsi="Verdana" w:eastAsia="宋体" w:cs="宋体"/>
      <w:kern w:val="0"/>
      <w:sz w:val="20"/>
      <w:szCs w:val="20"/>
    </w:rPr>
  </w:style>
  <w:style w:type="paragraph" w:customStyle="1" w:styleId="1599">
    <w:name w:val="哈哈 标题 4"/>
    <w:basedOn w:val="371"/>
    <w:uiPriority w:val="99"/>
    <w:pPr>
      <w:tabs>
        <w:tab w:val="left" w:pos="1211"/>
        <w:tab w:val="left" w:pos="1680"/>
      </w:tabs>
      <w:spacing w:line="360" w:lineRule="auto"/>
      <w:ind w:left="1211" w:hanging="420"/>
    </w:pPr>
    <w:rPr>
      <w:rFonts w:ascii="宋体" w:hAnsi="宋体" w:eastAsia="黑体" w:cs="Times New Roman"/>
      <w:sz w:val="30"/>
    </w:rPr>
  </w:style>
  <w:style w:type="paragraph" w:customStyle="1" w:styleId="1600">
    <w:name w:val="样式 标题 4h4heading 4sect 1.2.3.4Ref Heading 1rh1sect 1.2.3.4..."/>
    <w:basedOn w:val="6"/>
    <w:uiPriority w:val="99"/>
    <w:pPr>
      <w:widowControl w:val="0"/>
      <w:tabs>
        <w:tab w:val="left" w:pos="1364"/>
      </w:tabs>
      <w:spacing w:before="280" w:after="290" w:line="376" w:lineRule="auto"/>
      <w:ind w:left="284"/>
    </w:pPr>
    <w:rPr>
      <w:rFonts w:asciiTheme="majorHAnsi" w:hAnsiTheme="majorHAnsi" w:eastAsiaTheme="majorEastAsia" w:cstheme="majorBidi"/>
      <w:bCs/>
    </w:rPr>
  </w:style>
  <w:style w:type="paragraph" w:customStyle="1" w:styleId="1601">
    <w:name w:val="标准有序列表（L1）"/>
    <w:basedOn w:val="21"/>
    <w:uiPriority w:val="99"/>
    <w:pPr>
      <w:widowControl w:val="0"/>
      <w:ind w:firstLine="0"/>
    </w:pPr>
    <w:rPr>
      <w:rFonts w:ascii="Tahoma" w:hAnsi="Tahoma" w:eastAsia="仿宋_GB2312"/>
      <w:color w:val="000000"/>
      <w:spacing w:val="12"/>
      <w:sz w:val="28"/>
      <w:szCs w:val="22"/>
    </w:rPr>
  </w:style>
  <w:style w:type="paragraph" w:customStyle="1" w:styleId="1602">
    <w:name w:val="样式 标题 3H3标题1.1节标题，三级节名二级节名Heading 3 - oldHeading 3 - old C...5"/>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603">
    <w:name w:val="样式 标题 3H3标题1.1节标题，三级节名二级节名Heading 3 - oldHeading 3 - old C...1"/>
    <w:basedOn w:val="1"/>
    <w:next w:val="1"/>
    <w:uiPriority w:val="99"/>
    <w:pPr>
      <w:widowControl w:val="0"/>
    </w:pPr>
    <w:rPr>
      <w:rFonts w:eastAsia="宋体" w:cs="宋体"/>
      <w:szCs w:val="20"/>
    </w:rPr>
  </w:style>
  <w:style w:type="paragraph" w:customStyle="1" w:styleId="1604">
    <w:name w:val="Body Text Keep"/>
    <w:basedOn w:val="34"/>
    <w:uiPriority w:val="99"/>
    <w:pPr>
      <w:keepNext/>
      <w:spacing w:after="220" w:line="220" w:lineRule="atLeast"/>
      <w:ind w:left="1080" w:firstLine="480"/>
      <w:jc w:val="left"/>
    </w:pPr>
    <w:rPr>
      <w:rFonts w:eastAsia="宋体"/>
      <w:kern w:val="0"/>
      <w:szCs w:val="20"/>
    </w:rPr>
  </w:style>
  <w:style w:type="paragraph" w:customStyle="1" w:styleId="1605">
    <w:name w:val="l正文"/>
    <w:uiPriority w:val="99"/>
    <w:pPr>
      <w:spacing w:line="360" w:lineRule="auto"/>
      <w:ind w:firstLine="200" w:firstLineChars="200"/>
      <w:jc w:val="both"/>
    </w:pPr>
    <w:rPr>
      <w:rFonts w:ascii="楷体_GB2312" w:hAnsi="Times New Roman" w:eastAsia="楷体_GB2312" w:cs="Times New Roman"/>
      <w:sz w:val="24"/>
      <w:lang w:val="en-US" w:eastAsia="zh-CN" w:bidi="ar-SA"/>
    </w:rPr>
  </w:style>
  <w:style w:type="paragraph" w:customStyle="1" w:styleId="1606">
    <w:name w:val="列表符号项目级别1"/>
    <w:basedOn w:val="1"/>
    <w:uiPriority w:val="99"/>
    <w:pPr>
      <w:spacing w:line="288" w:lineRule="auto"/>
    </w:pPr>
    <w:rPr>
      <w:rFonts w:ascii="Arial" w:hAnsi="Arial" w:eastAsia="宋体"/>
      <w:kern w:val="0"/>
      <w:szCs w:val="24"/>
    </w:rPr>
  </w:style>
  <w:style w:type="paragraph" w:customStyle="1" w:styleId="1607">
    <w:name w:val="样式 样式 S3 + 段前: 1 行 段后: 0.5 行 + 宋体 小四 居中 左侧:  0 厘米 首行缩进:  0 厘..."/>
    <w:basedOn w:val="1608"/>
    <w:uiPriority w:val="99"/>
    <w:pPr>
      <w:tabs>
        <w:tab w:val="left" w:pos="720"/>
        <w:tab w:val="left" w:pos="1260"/>
      </w:tabs>
      <w:spacing w:beforeLines="0" w:afterLines="0"/>
      <w:jc w:val="center"/>
    </w:pPr>
    <w:rPr>
      <w:rFonts w:ascii="宋体" w:hAnsi="宋体" w:eastAsia="宋体"/>
      <w:sz w:val="21"/>
    </w:rPr>
  </w:style>
  <w:style w:type="paragraph" w:customStyle="1" w:styleId="1608">
    <w:name w:val="样式 S3 + 段前: 1 行 段后: 0.5 行"/>
    <w:basedOn w:val="922"/>
    <w:uiPriority w:val="99"/>
    <w:pPr>
      <w:tabs>
        <w:tab w:val="left" w:pos="720"/>
        <w:tab w:val="left" w:pos="1260"/>
      </w:tabs>
      <w:spacing w:beforeLines="50" w:afterLines="75"/>
      <w:ind w:left="720" w:hanging="720"/>
      <w:outlineLvl w:val="2"/>
    </w:pPr>
  </w:style>
  <w:style w:type="paragraph" w:customStyle="1" w:styleId="1609">
    <w:name w:val="正文文本 21"/>
    <w:basedOn w:val="1"/>
    <w:uiPriority w:val="99"/>
    <w:pPr>
      <w:overflowPunct w:val="0"/>
      <w:autoSpaceDE w:val="0"/>
      <w:autoSpaceDN w:val="0"/>
      <w:adjustRightInd w:val="0"/>
      <w:ind w:left="720" w:hanging="720"/>
      <w:textAlignment w:val="baseline"/>
    </w:pPr>
    <w:rPr>
      <w:rFonts w:eastAsia="宋体"/>
      <w:kern w:val="0"/>
      <w:szCs w:val="20"/>
      <w:lang w:val="en-GB"/>
    </w:rPr>
  </w:style>
  <w:style w:type="paragraph" w:customStyle="1" w:styleId="1610">
    <w:name w:val="CSS1级正文 Char Char"/>
    <w:basedOn w:val="34"/>
    <w:uiPriority w:val="99"/>
    <w:pPr>
      <w:widowControl w:val="0"/>
      <w:tabs>
        <w:tab w:val="left" w:pos="0"/>
      </w:tabs>
      <w:adjustRightInd w:val="0"/>
      <w:snapToGrid w:val="0"/>
      <w:spacing w:after="0"/>
      <w:ind w:firstLine="480"/>
      <w:jc w:val="left"/>
    </w:pPr>
    <w:rPr>
      <w:rFonts w:eastAsia="宋体"/>
      <w:bCs/>
      <w:szCs w:val="24"/>
    </w:rPr>
  </w:style>
  <w:style w:type="paragraph" w:customStyle="1" w:styleId="1611">
    <w:name w:val="图1"/>
    <w:basedOn w:val="1"/>
    <w:uiPriority w:val="99"/>
    <w:pPr>
      <w:keepNext/>
      <w:widowControl w:val="0"/>
      <w:adjustRightInd w:val="0"/>
      <w:snapToGrid w:val="0"/>
      <w:spacing w:before="60" w:after="60" w:line="300" w:lineRule="auto"/>
      <w:jc w:val="center"/>
    </w:pPr>
    <w:rPr>
      <w:rFonts w:eastAsia="宋体"/>
      <w:spacing w:val="20"/>
      <w:kern w:val="0"/>
      <w:szCs w:val="20"/>
    </w:rPr>
  </w:style>
  <w:style w:type="paragraph" w:customStyle="1" w:styleId="1612">
    <w:name w:val="font9"/>
    <w:basedOn w:val="1"/>
    <w:uiPriority w:val="0"/>
    <w:pPr>
      <w:spacing w:before="100" w:beforeAutospacing="1" w:after="100" w:afterAutospacing="1"/>
      <w:jc w:val="left"/>
    </w:pPr>
    <w:rPr>
      <w:rFonts w:ascii="Verdana" w:hAnsi="Verdana" w:eastAsia="宋体" w:cs="宋体"/>
      <w:kern w:val="0"/>
      <w:sz w:val="20"/>
      <w:szCs w:val="20"/>
    </w:rPr>
  </w:style>
  <w:style w:type="paragraph" w:customStyle="1" w:styleId="1613">
    <w:name w:val="xl40"/>
    <w:basedOn w:val="1"/>
    <w:uiPriority w:val="39"/>
    <w:pPr>
      <w:pBdr>
        <w:top w:val="single" w:color="auto" w:sz="4" w:space="0"/>
        <w:left w:val="single" w:color="auto" w:sz="4" w:space="0"/>
        <w:bottom w:val="single" w:color="auto" w:sz="4" w:space="0"/>
        <w:right w:val="single" w:color="auto" w:sz="4" w:space="0"/>
      </w:pBdr>
      <w:spacing w:before="100" w:beforeAutospacing="1" w:after="100" w:afterAutospacing="1"/>
    </w:pPr>
    <w:rPr>
      <w:rFonts w:ascii="Verdana" w:hAnsi="Verdana" w:eastAsia="宋体" w:cs="宋体"/>
      <w:kern w:val="0"/>
      <w:sz w:val="20"/>
      <w:szCs w:val="20"/>
    </w:rPr>
  </w:style>
  <w:style w:type="paragraph" w:customStyle="1" w:styleId="1614">
    <w:name w:val="xl42"/>
    <w:basedOn w:val="1"/>
    <w:uiPriority w:val="39"/>
    <w:pPr>
      <w:pBdr>
        <w:left w:val="single" w:color="auto" w:sz="4" w:space="0"/>
        <w:bottom w:val="single" w:color="auto" w:sz="4" w:space="0"/>
        <w:right w:val="single" w:color="auto" w:sz="4" w:space="0"/>
      </w:pBdr>
      <w:spacing w:before="100" w:beforeAutospacing="1" w:after="100" w:afterAutospacing="1"/>
      <w:jc w:val="center"/>
    </w:pPr>
    <w:rPr>
      <w:rFonts w:ascii="Verdana" w:hAnsi="Verdana" w:eastAsia="宋体" w:cs="宋体"/>
      <w:kern w:val="0"/>
      <w:sz w:val="20"/>
      <w:szCs w:val="20"/>
    </w:rPr>
  </w:style>
  <w:style w:type="paragraph" w:customStyle="1" w:styleId="1615">
    <w:name w:val="xl58"/>
    <w:basedOn w:val="1"/>
    <w:uiPriority w:val="99"/>
    <w:pPr>
      <w:pBdr>
        <w:top w:val="double" w:color="auto" w:sz="6" w:space="0"/>
        <w:left w:val="single" w:color="auto" w:sz="4" w:space="0"/>
        <w:bottom w:val="single" w:color="auto" w:sz="8" w:space="0"/>
        <w:right w:val="single" w:color="auto" w:sz="4" w:space="0"/>
      </w:pBdr>
      <w:shd w:val="clear" w:color="auto" w:fill="CCFFCC"/>
      <w:spacing w:before="100" w:beforeAutospacing="1" w:after="100" w:afterAutospacing="1"/>
      <w:jc w:val="center"/>
    </w:pPr>
    <w:rPr>
      <w:rFonts w:ascii="宋体" w:hAnsi="宋体" w:eastAsia="宋体" w:cs="宋体"/>
      <w:b/>
      <w:bCs/>
      <w:kern w:val="0"/>
      <w:sz w:val="20"/>
      <w:szCs w:val="20"/>
    </w:rPr>
  </w:style>
  <w:style w:type="paragraph" w:customStyle="1" w:styleId="1616">
    <w:name w:val="ST20_1"/>
    <w:basedOn w:val="1"/>
    <w:uiPriority w:val="99"/>
    <w:pPr>
      <w:widowControl w:val="0"/>
      <w:ind w:left="360" w:hanging="360"/>
    </w:pPr>
    <w:rPr>
      <w:rFonts w:eastAsia="宋体"/>
      <w:b/>
      <w:szCs w:val="20"/>
    </w:rPr>
  </w:style>
  <w:style w:type="paragraph" w:customStyle="1" w:styleId="1617">
    <w:name w:val="Program"/>
    <w:basedOn w:val="1"/>
    <w:uiPriority w:val="99"/>
    <w:pPr>
      <w:widowControl w:val="0"/>
      <w:adjustRightInd w:val="0"/>
      <w:snapToGrid w:val="0"/>
      <w:ind w:firstLine="510"/>
    </w:pPr>
    <w:rPr>
      <w:rFonts w:eastAsia="宋体"/>
      <w:szCs w:val="20"/>
    </w:rPr>
  </w:style>
  <w:style w:type="paragraph" w:customStyle="1" w:styleId="1618">
    <w:name w:val="样式4 + 加粗"/>
    <w:basedOn w:val="1"/>
    <w:uiPriority w:val="99"/>
    <w:pPr>
      <w:ind w:firstLine="482"/>
      <w:jc w:val="left"/>
    </w:pPr>
    <w:rPr>
      <w:rFonts w:eastAsia="宋体" w:cs="宋体"/>
      <w:b/>
      <w:bCs/>
      <w:color w:val="000000"/>
      <w:kern w:val="0"/>
      <w:szCs w:val="20"/>
    </w:rPr>
  </w:style>
  <w:style w:type="paragraph" w:customStyle="1" w:styleId="1619">
    <w:name w:val="xl25"/>
    <w:basedOn w:val="1"/>
    <w:uiPriority w:val="39"/>
    <w:pPr>
      <w:pBdr>
        <w:bottom w:val="single" w:color="auto" w:sz="4" w:space="0"/>
        <w:right w:val="single" w:color="auto" w:sz="4" w:space="0"/>
      </w:pBdr>
      <w:spacing w:before="100" w:beforeAutospacing="1" w:after="100" w:afterAutospacing="1"/>
    </w:pPr>
    <w:rPr>
      <w:rFonts w:ascii="Arial Unicode MS" w:hAnsi="Arial Unicode MS" w:eastAsia="Arial Unicode MS"/>
      <w:kern w:val="0"/>
      <w:szCs w:val="21"/>
    </w:rPr>
  </w:style>
  <w:style w:type="paragraph" w:customStyle="1" w:styleId="1620">
    <w:name w:val="样式 标题 3H3l3CTh33rd levelLevel 3 HeadHeading 3 - oldISO2..."/>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621">
    <w:name w:val="no-step"/>
    <w:basedOn w:val="1"/>
    <w:next w:val="21"/>
    <w:uiPriority w:val="99"/>
    <w:pPr>
      <w:widowControl w:val="0"/>
      <w:spacing w:line="400" w:lineRule="exact"/>
      <w:ind w:firstLine="510"/>
    </w:pPr>
    <w:rPr>
      <w:rFonts w:eastAsia="楷体_GB2312"/>
      <w:color w:val="000000"/>
      <w:szCs w:val="20"/>
    </w:rPr>
  </w:style>
  <w:style w:type="paragraph" w:customStyle="1" w:styleId="1622">
    <w:name w:val="xl57"/>
    <w:basedOn w:val="1"/>
    <w:uiPriority w:val="99"/>
    <w:pPr>
      <w:pBdr>
        <w:top w:val="single" w:color="auto" w:sz="4" w:space="0"/>
        <w:left w:val="single" w:color="auto" w:sz="4" w:space="0"/>
        <w:right w:val="single" w:color="auto" w:sz="4" w:space="0"/>
      </w:pBdr>
      <w:shd w:val="clear" w:color="auto" w:fill="FFFF99"/>
      <w:spacing w:before="100" w:beforeAutospacing="1" w:after="100" w:afterAutospacing="1"/>
      <w:jc w:val="center"/>
    </w:pPr>
    <w:rPr>
      <w:rFonts w:ascii="Verdana" w:hAnsi="Verdana" w:eastAsia="宋体" w:cs="宋体"/>
      <w:b/>
      <w:bCs/>
      <w:kern w:val="0"/>
      <w:sz w:val="20"/>
      <w:szCs w:val="20"/>
    </w:rPr>
  </w:style>
  <w:style w:type="paragraph" w:customStyle="1" w:styleId="1623">
    <w:name w:val="正文3"/>
    <w:basedOn w:val="1"/>
    <w:uiPriority w:val="99"/>
    <w:pPr>
      <w:widowControl w:val="0"/>
      <w:adjustRightInd w:val="0"/>
      <w:jc w:val="center"/>
      <w:textAlignment w:val="baseline"/>
    </w:pPr>
    <w:rPr>
      <w:rFonts w:eastAsia="宋体"/>
      <w:kern w:val="0"/>
      <w:szCs w:val="20"/>
    </w:rPr>
  </w:style>
  <w:style w:type="paragraph" w:customStyle="1" w:styleId="1624">
    <w:name w:val="样式 3节标题 + 段前: 0.5 行 段后: 0.5 行"/>
    <w:basedOn w:val="1374"/>
    <w:uiPriority w:val="99"/>
    <w:rPr>
      <w:rFonts w:cs="宋体"/>
      <w:sz w:val="30"/>
      <w:szCs w:val="30"/>
    </w:rPr>
  </w:style>
  <w:style w:type="paragraph" w:customStyle="1" w:styleId="1625">
    <w:name w:val="p9"/>
    <w:basedOn w:val="1"/>
    <w:uiPriority w:val="99"/>
    <w:pPr>
      <w:spacing w:before="100" w:beforeAutospacing="1" w:after="100" w:afterAutospacing="1"/>
      <w:jc w:val="left"/>
    </w:pPr>
    <w:rPr>
      <w:rFonts w:eastAsia="Arial Unicode MS"/>
      <w:color w:val="000000"/>
      <w:kern w:val="0"/>
      <w:sz w:val="18"/>
      <w:szCs w:val="18"/>
    </w:rPr>
  </w:style>
  <w:style w:type="paragraph" w:customStyle="1" w:styleId="1626">
    <w:name w:val="样式 正文文本缩进 + (西文) 宋体 小四 非加粗 行距: 1.5 倍行距"/>
    <w:basedOn w:val="35"/>
    <w:uiPriority w:val="99"/>
    <w:pPr>
      <w:spacing w:after="0" w:line="360" w:lineRule="auto"/>
      <w:ind w:left="0" w:leftChars="0"/>
    </w:pPr>
    <w:rPr>
      <w:rFonts w:ascii="仿宋_GB2312" w:hAnsi="宋体" w:eastAsia="仿宋_GB2312" w:cs="Times New Roman"/>
      <w:b/>
      <w:color w:val="000000"/>
      <w:sz w:val="32"/>
      <w:szCs w:val="32"/>
    </w:rPr>
  </w:style>
  <w:style w:type="paragraph" w:customStyle="1" w:styleId="1627">
    <w:name w:val="X-图居中"/>
    <w:basedOn w:val="1"/>
    <w:uiPriority w:val="99"/>
    <w:pPr>
      <w:widowControl w:val="0"/>
      <w:jc w:val="center"/>
    </w:pPr>
    <w:rPr>
      <w:rFonts w:eastAsia="宋体" w:cs="宋体"/>
      <w:szCs w:val="20"/>
    </w:rPr>
  </w:style>
  <w:style w:type="paragraph" w:customStyle="1" w:styleId="1628">
    <w:name w:val="样式 标题 4X-标题 4 + 段前: 14 磅 段后: 14.5 磅 行距: 多倍行距 1.57 字行"/>
    <w:basedOn w:val="6"/>
    <w:uiPriority w:val="99"/>
    <w:pPr>
      <w:widowControl w:val="0"/>
      <w:tabs>
        <w:tab w:val="left" w:pos="1364"/>
      </w:tabs>
      <w:spacing w:before="280" w:after="290" w:line="376" w:lineRule="auto"/>
      <w:ind w:left="284"/>
    </w:pPr>
    <w:rPr>
      <w:rFonts w:asciiTheme="majorHAnsi" w:hAnsiTheme="majorHAnsi" w:eastAsiaTheme="majorEastAsia" w:cstheme="majorBidi"/>
      <w:bCs/>
    </w:rPr>
  </w:style>
  <w:style w:type="paragraph" w:customStyle="1" w:styleId="1629">
    <w:name w:val="样式 标题 2H2h2标题 2(章)总标题HD2Heading 2 HiddenHeading 2 CCBSTi...1"/>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1630">
    <w:name w:val="xl41"/>
    <w:basedOn w:val="1"/>
    <w:uiPriority w:val="39"/>
    <w:pPr>
      <w:pBdr>
        <w:left w:val="single" w:color="auto" w:sz="4" w:space="0"/>
        <w:bottom w:val="single" w:color="auto" w:sz="4" w:space="0"/>
        <w:right w:val="single" w:color="auto" w:sz="4" w:space="0"/>
      </w:pBdr>
      <w:spacing w:before="100" w:beforeAutospacing="1" w:after="100" w:afterAutospacing="1"/>
      <w:jc w:val="left"/>
    </w:pPr>
    <w:rPr>
      <w:rFonts w:ascii="Verdana" w:hAnsi="Verdana" w:eastAsia="宋体" w:cs="宋体"/>
      <w:kern w:val="0"/>
      <w:sz w:val="20"/>
      <w:szCs w:val="20"/>
    </w:rPr>
  </w:style>
  <w:style w:type="paragraph" w:customStyle="1" w:styleId="1631">
    <w:name w:val="xl56"/>
    <w:basedOn w:val="1"/>
    <w:uiPriority w:val="39"/>
    <w:pPr>
      <w:pBdr>
        <w:top w:val="double" w:color="auto" w:sz="6" w:space="0"/>
        <w:left w:val="single" w:color="auto" w:sz="4" w:space="0"/>
        <w:bottom w:val="single" w:color="auto" w:sz="8" w:space="0"/>
        <w:right w:val="single" w:color="auto" w:sz="8" w:space="0"/>
      </w:pBdr>
      <w:shd w:val="clear" w:color="auto" w:fill="CCFFCC"/>
      <w:spacing w:before="100" w:beforeAutospacing="1" w:after="100" w:afterAutospacing="1"/>
      <w:jc w:val="right"/>
    </w:pPr>
    <w:rPr>
      <w:rFonts w:ascii="Verdana" w:hAnsi="Verdana" w:eastAsia="宋体" w:cs="宋体"/>
      <w:b/>
      <w:bCs/>
      <w:kern w:val="0"/>
      <w:sz w:val="20"/>
      <w:szCs w:val="20"/>
    </w:rPr>
  </w:style>
  <w:style w:type="paragraph" w:customStyle="1" w:styleId="1632">
    <w:name w:val="样式 正文首行缩进 + 首行缩进:  1 字符"/>
    <w:basedOn w:val="86"/>
    <w:uiPriority w:val="99"/>
    <w:pPr>
      <w:spacing w:after="120"/>
      <w:ind w:firstLine="200"/>
    </w:pPr>
    <w:rPr>
      <w:rFonts w:ascii="宋体" w:hAnsi="宋体" w:eastAsia="宋体" w:cs="宋体"/>
      <w:szCs w:val="20"/>
      <w:lang w:val="zh-CN"/>
    </w:rPr>
  </w:style>
  <w:style w:type="paragraph" w:customStyle="1" w:styleId="1633">
    <w:name w:val="样式 标题 3H3l3CT标题 3(节)Heading 3 - oldh3L3ISO2heading 3第二..."/>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634">
    <w:name w:val="shen样式3"/>
    <w:basedOn w:val="1"/>
    <w:uiPriority w:val="99"/>
    <w:pPr>
      <w:widowControl w:val="0"/>
      <w:tabs>
        <w:tab w:val="left" w:pos="2640"/>
      </w:tabs>
      <w:ind w:left="1650" w:hanging="810"/>
    </w:pPr>
    <w:rPr>
      <w:rFonts w:eastAsia="宋体"/>
      <w:b/>
      <w:sz w:val="30"/>
      <w:szCs w:val="20"/>
    </w:rPr>
  </w:style>
  <w:style w:type="paragraph" w:customStyle="1" w:styleId="1635">
    <w:name w:val="UNIDA 正文"/>
    <w:basedOn w:val="1"/>
    <w:uiPriority w:val="99"/>
    <w:pPr>
      <w:widowControl w:val="0"/>
      <w:jc w:val="left"/>
    </w:pPr>
    <w:rPr>
      <w:rFonts w:ascii="Arial" w:hAnsi="Arial" w:eastAsia="宋体"/>
      <w:szCs w:val="21"/>
    </w:rPr>
  </w:style>
  <w:style w:type="paragraph" w:customStyle="1" w:styleId="1636">
    <w:name w:val="格式段落1"/>
    <w:basedOn w:val="1"/>
    <w:next w:val="21"/>
    <w:uiPriority w:val="99"/>
    <w:pPr>
      <w:widowControl w:val="0"/>
      <w:tabs>
        <w:tab w:val="left" w:pos="360"/>
      </w:tabs>
      <w:spacing w:afterLines="50"/>
    </w:pPr>
    <w:rPr>
      <w:rFonts w:ascii="Verdana" w:hAnsi="Verdana" w:eastAsia="宋体"/>
      <w:szCs w:val="24"/>
    </w:rPr>
  </w:style>
  <w:style w:type="paragraph" w:customStyle="1" w:styleId="1637">
    <w:name w:val="样式 标题 2H2h2Level 2 Topic Headingheading 2+ Indent: Left 0.25..."/>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1638">
    <w:name w:val="样式 样式 首行缩进:  0.85 厘米 行距: 固定值 30 磅 Char + 首行缩进:  2 字符"/>
    <w:basedOn w:val="1"/>
    <w:uiPriority w:val="99"/>
    <w:pPr>
      <w:widowControl w:val="0"/>
      <w:adjustRightInd w:val="0"/>
      <w:spacing w:before="100"/>
      <w:jc w:val="left"/>
      <w:textAlignment w:val="baseline"/>
    </w:pPr>
    <w:rPr>
      <w:rFonts w:ascii="Arial" w:hAnsi="Arial" w:eastAsia="宋体"/>
      <w:kern w:val="0"/>
      <w:sz w:val="28"/>
      <w:szCs w:val="20"/>
    </w:rPr>
  </w:style>
  <w:style w:type="paragraph" w:customStyle="1" w:styleId="1639">
    <w:name w:val="模板普通正文"/>
    <w:basedOn w:val="35"/>
    <w:uiPriority w:val="99"/>
    <w:pPr>
      <w:spacing w:beforeLines="50" w:after="10" w:line="360" w:lineRule="auto"/>
      <w:ind w:left="0" w:leftChars="0" w:firstLine="490" w:firstLineChars="175"/>
      <w:jc w:val="left"/>
    </w:pPr>
    <w:rPr>
      <w:rFonts w:ascii="Times New Roman" w:hAnsi="Times New Roman" w:eastAsia="宋体" w:cs="Times New Roman"/>
      <w:sz w:val="24"/>
      <w:szCs w:val="24"/>
    </w:rPr>
  </w:style>
  <w:style w:type="paragraph" w:customStyle="1" w:styleId="1640">
    <w:name w:val="样式 样式 样式 标题 3H3l3CT标题 3(节)Heading 3 - oldh3L3ISO2heading 3第二...1..."/>
    <w:basedOn w:val="1"/>
    <w:uiPriority w:val="99"/>
    <w:pPr>
      <w:keepNext/>
      <w:keepLines/>
      <w:widowControl w:val="0"/>
      <w:spacing w:beforeLines="50" w:afterLines="50"/>
      <w:outlineLvl w:val="3"/>
    </w:pPr>
    <w:rPr>
      <w:rFonts w:ascii="楷体_GB2312" w:hAnsi="Arial" w:eastAsia="楷体_GB2312" w:cs="宋体"/>
      <w:bCs/>
      <w:color w:val="000000"/>
      <w:sz w:val="28"/>
    </w:rPr>
  </w:style>
  <w:style w:type="paragraph" w:customStyle="1" w:styleId="1641">
    <w:name w:val="xl39"/>
    <w:basedOn w:val="1"/>
    <w:uiPriority w:val="39"/>
    <w:pPr>
      <w:pBdr>
        <w:top w:val="double" w:color="auto" w:sz="6" w:space="0"/>
        <w:left w:val="single" w:color="auto" w:sz="8" w:space="0"/>
        <w:bottom w:val="single" w:color="auto" w:sz="8" w:space="0"/>
        <w:right w:val="single" w:color="auto" w:sz="4" w:space="0"/>
      </w:pBdr>
      <w:spacing w:before="100" w:beforeAutospacing="1" w:after="100" w:afterAutospacing="1"/>
      <w:jc w:val="center"/>
    </w:pPr>
    <w:rPr>
      <w:rFonts w:ascii="Verdana" w:hAnsi="Verdana" w:eastAsia="宋体" w:cs="宋体"/>
      <w:kern w:val="0"/>
      <w:sz w:val="20"/>
      <w:szCs w:val="20"/>
    </w:rPr>
  </w:style>
  <w:style w:type="paragraph" w:customStyle="1" w:styleId="1642">
    <w:name w:val="xl55"/>
    <w:basedOn w:val="1"/>
    <w:uiPriority w:val="39"/>
    <w:pPr>
      <w:pBdr>
        <w:top w:val="single" w:color="auto" w:sz="4" w:space="0"/>
        <w:left w:val="single" w:color="auto" w:sz="4" w:space="0"/>
        <w:right w:val="single" w:color="auto" w:sz="8" w:space="0"/>
      </w:pBdr>
      <w:shd w:val="clear" w:color="auto" w:fill="FFFF99"/>
      <w:spacing w:before="100" w:beforeAutospacing="1" w:after="100" w:afterAutospacing="1"/>
      <w:jc w:val="right"/>
    </w:pPr>
    <w:rPr>
      <w:rFonts w:ascii="Verdana" w:hAnsi="Verdana" w:eastAsia="宋体" w:cs="宋体"/>
      <w:b/>
      <w:bCs/>
      <w:kern w:val="0"/>
      <w:sz w:val="20"/>
      <w:szCs w:val="20"/>
    </w:rPr>
  </w:style>
  <w:style w:type="paragraph" w:customStyle="1" w:styleId="1643">
    <w:name w:val="样式 首行缩进:  2 字符"/>
    <w:basedOn w:val="1"/>
    <w:uiPriority w:val="99"/>
    <w:pPr>
      <w:widowControl w:val="0"/>
      <w:spacing w:before="100" w:beforeAutospacing="1"/>
    </w:pPr>
    <w:rPr>
      <w:rFonts w:eastAsia="宋体" w:cs="宋体"/>
      <w:szCs w:val="20"/>
    </w:rPr>
  </w:style>
  <w:style w:type="paragraph" w:customStyle="1" w:styleId="1644">
    <w:name w:val="样式 标题 3 + 黑体 小四 行距: 1.5 倍行距"/>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645">
    <w:name w:val="表图名"/>
    <w:basedOn w:val="1"/>
    <w:uiPriority w:val="99"/>
    <w:pPr>
      <w:widowControl w:val="0"/>
    </w:pPr>
    <w:rPr>
      <w:rFonts w:ascii="Arial" w:hAnsi="Arial" w:eastAsia="宋体" w:cs="Arial"/>
      <w:szCs w:val="18"/>
    </w:rPr>
  </w:style>
  <w:style w:type="paragraph" w:customStyle="1" w:styleId="1646">
    <w:name w:val="Char Char Char Char Char Char Char1"/>
    <w:basedOn w:val="1"/>
    <w:uiPriority w:val="99"/>
    <w:pPr>
      <w:widowControl w:val="0"/>
      <w:tabs>
        <w:tab w:val="left" w:pos="840"/>
      </w:tabs>
      <w:spacing w:line="240" w:lineRule="auto"/>
      <w:ind w:left="840" w:hanging="420"/>
    </w:pPr>
    <w:rPr>
      <w:rFonts w:eastAsia="宋体"/>
      <w:szCs w:val="24"/>
    </w:rPr>
  </w:style>
  <w:style w:type="paragraph" w:customStyle="1" w:styleId="1647">
    <w:name w:val="Char Char Char3"/>
    <w:basedOn w:val="1"/>
    <w:uiPriority w:val="99"/>
    <w:pPr>
      <w:widowControl w:val="0"/>
      <w:spacing w:line="240" w:lineRule="auto"/>
    </w:pPr>
    <w:rPr>
      <w:rFonts w:ascii="Tahoma" w:hAnsi="Tahoma" w:eastAsia="宋体"/>
      <w:sz w:val="21"/>
      <w:szCs w:val="20"/>
    </w:rPr>
  </w:style>
  <w:style w:type="paragraph" w:customStyle="1" w:styleId="1648">
    <w:name w:val="纯文本11"/>
    <w:basedOn w:val="1"/>
    <w:uiPriority w:val="99"/>
    <w:pPr>
      <w:widowControl w:val="0"/>
      <w:adjustRightInd w:val="0"/>
      <w:spacing w:line="240" w:lineRule="auto"/>
      <w:textAlignment w:val="baseline"/>
    </w:pPr>
    <w:rPr>
      <w:rFonts w:ascii="宋体" w:hAnsi="Courier New" w:eastAsia="宋体"/>
      <w:sz w:val="21"/>
      <w:szCs w:val="20"/>
    </w:rPr>
  </w:style>
  <w:style w:type="paragraph" w:customStyle="1" w:styleId="1649">
    <w:name w:val="Char12"/>
    <w:basedOn w:val="1"/>
    <w:uiPriority w:val="99"/>
    <w:pPr>
      <w:widowControl w:val="0"/>
      <w:spacing w:line="240" w:lineRule="auto"/>
    </w:pPr>
    <w:rPr>
      <w:rFonts w:ascii="仿宋_GB2312"/>
      <w:b/>
      <w:szCs w:val="32"/>
    </w:rPr>
  </w:style>
  <w:style w:type="paragraph" w:customStyle="1" w:styleId="1650">
    <w:name w:val="Char Char Char Char2"/>
    <w:basedOn w:val="1"/>
    <w:uiPriority w:val="99"/>
    <w:pPr>
      <w:widowControl w:val="0"/>
      <w:snapToGrid w:val="0"/>
      <w:spacing w:line="240" w:lineRule="auto"/>
    </w:pPr>
    <w:rPr>
      <w:rFonts w:ascii="Arial" w:hAnsi="Arial" w:eastAsia="宋体"/>
      <w:sz w:val="21"/>
      <w:szCs w:val="21"/>
    </w:rPr>
  </w:style>
  <w:style w:type="paragraph" w:customStyle="1" w:styleId="1651">
    <w:name w:val="图表文字"/>
    <w:qFormat/>
    <w:uiPriority w:val="99"/>
    <w:pPr>
      <w:jc w:val="center"/>
    </w:pPr>
    <w:rPr>
      <w:rFonts w:ascii="Times New Roman" w:hAnsi="Times New Roman" w:eastAsia="仿宋_GB2312" w:cs="Times New Roman"/>
      <w:kern w:val="2"/>
      <w:sz w:val="21"/>
      <w:szCs w:val="21"/>
      <w:lang w:val="en-US" w:eastAsia="zh-CN" w:bidi="ar-SA"/>
    </w:rPr>
  </w:style>
  <w:style w:type="paragraph" w:customStyle="1" w:styleId="1652">
    <w:name w:val="正文4"/>
    <w:basedOn w:val="1"/>
    <w:uiPriority w:val="99"/>
    <w:pPr>
      <w:overflowPunct w:val="0"/>
      <w:autoSpaceDE w:val="0"/>
      <w:autoSpaceDN w:val="0"/>
      <w:adjustRightInd w:val="0"/>
      <w:spacing w:line="400" w:lineRule="exact"/>
      <w:textAlignment w:val="baseline"/>
    </w:pPr>
    <w:rPr>
      <w:rFonts w:eastAsia="宋体"/>
      <w:kern w:val="0"/>
      <w:szCs w:val="20"/>
    </w:rPr>
  </w:style>
  <w:style w:type="paragraph" w:customStyle="1" w:styleId="1653">
    <w:name w:val="纯文本3"/>
    <w:basedOn w:val="1"/>
    <w:uiPriority w:val="99"/>
    <w:pPr>
      <w:widowControl w:val="0"/>
      <w:adjustRightInd w:val="0"/>
    </w:pPr>
    <w:rPr>
      <w:rFonts w:hint="eastAsia" w:ascii="宋体" w:hAnsi="Courier New" w:eastAsia="楷体_GB2312"/>
      <w:sz w:val="28"/>
      <w:szCs w:val="20"/>
    </w:rPr>
  </w:style>
  <w:style w:type="paragraph" w:customStyle="1" w:styleId="1654">
    <w:name w:val="原来正文"/>
    <w:basedOn w:val="1"/>
    <w:link w:val="1655"/>
    <w:uiPriority w:val="0"/>
    <w:pPr>
      <w:widowControl w:val="0"/>
      <w:spacing w:line="240" w:lineRule="auto"/>
      <w:ind w:firstLine="480"/>
    </w:pPr>
    <w:rPr>
      <w:rFonts w:ascii="宋体" w:hAnsi="宋体" w:eastAsia="宋体"/>
      <w:szCs w:val="24"/>
      <w:lang w:val="zh-CN"/>
    </w:rPr>
  </w:style>
  <w:style w:type="character" w:customStyle="1" w:styleId="1655">
    <w:name w:val="原来正文 Char"/>
    <w:link w:val="1654"/>
    <w:uiPriority w:val="0"/>
    <w:rPr>
      <w:rFonts w:ascii="宋体" w:hAnsi="宋体" w:eastAsia="宋体"/>
      <w:kern w:val="2"/>
      <w:sz w:val="24"/>
      <w:szCs w:val="24"/>
      <w:lang w:val="zh-CN" w:eastAsia="zh-CN"/>
    </w:rPr>
  </w:style>
  <w:style w:type="character" w:customStyle="1" w:styleId="1656">
    <w:name w:val="A正文仿宋四号 Char"/>
    <w:link w:val="1657"/>
    <w:locked/>
    <w:uiPriority w:val="0"/>
    <w:rPr>
      <w:rFonts w:ascii="仿宋_GB2312"/>
      <w:sz w:val="28"/>
    </w:rPr>
  </w:style>
  <w:style w:type="paragraph" w:customStyle="1" w:styleId="1657">
    <w:name w:val="A正文仿宋四号"/>
    <w:basedOn w:val="1"/>
    <w:link w:val="1656"/>
    <w:uiPriority w:val="0"/>
    <w:pPr>
      <w:widowControl w:val="0"/>
      <w:spacing w:line="240" w:lineRule="auto"/>
      <w:ind w:firstLine="560"/>
    </w:pPr>
    <w:rPr>
      <w:rFonts w:ascii="仿宋_GB2312"/>
      <w:kern w:val="0"/>
      <w:sz w:val="28"/>
      <w:szCs w:val="20"/>
    </w:rPr>
  </w:style>
  <w:style w:type="paragraph" w:customStyle="1" w:styleId="1658">
    <w:name w:val="contentarticl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659">
    <w:name w:val="样式 正文缩进正文（首行缩进两字）四号四号1四号2四号11特点正文非缩进段1ALT+ZPI正文文字首行缩进...2"/>
    <w:basedOn w:val="21"/>
    <w:uiPriority w:val="99"/>
    <w:pPr>
      <w:widowControl w:val="0"/>
      <w:spacing w:beforeLines="50" w:line="360" w:lineRule="exact"/>
      <w:ind w:firstLine="200"/>
    </w:pPr>
    <w:rPr>
      <w:rFonts w:ascii="宋体" w:hAnsi="Calibri" w:cs="宋体"/>
      <w:bCs/>
      <w:kern w:val="0"/>
      <w:sz w:val="24"/>
      <w:szCs w:val="24"/>
    </w:rPr>
  </w:style>
  <w:style w:type="paragraph" w:customStyle="1" w:styleId="1660">
    <w:name w:val="ptdl"/>
    <w:basedOn w:val="1"/>
    <w:uiPriority w:val="99"/>
    <w:pPr>
      <w:widowControl w:val="0"/>
      <w:spacing w:after="156" w:line="240" w:lineRule="auto"/>
      <w:ind w:firstLine="480"/>
    </w:pPr>
    <w:rPr>
      <w:rFonts w:eastAsia="宋体"/>
      <w:szCs w:val="20"/>
    </w:rPr>
  </w:style>
  <w:style w:type="character" w:customStyle="1" w:styleId="1661">
    <w:name w:val="标题 5 Char1"/>
    <w:uiPriority w:val="9"/>
    <w:rPr>
      <w:rFonts w:hint="default" w:ascii="Calibri" w:hAnsi="Calibri" w:eastAsia="宋体" w:cs="Calibri"/>
      <w:b/>
      <w:bCs/>
      <w:kern w:val="2"/>
      <w:sz w:val="28"/>
      <w:szCs w:val="28"/>
    </w:rPr>
  </w:style>
  <w:style w:type="character" w:customStyle="1" w:styleId="1662">
    <w:name w:val="标题 6 Char1"/>
    <w:semiHidden/>
    <w:uiPriority w:val="9"/>
    <w:rPr>
      <w:rFonts w:hint="default" w:ascii="Cambria" w:hAnsi="Cambria" w:eastAsia="宋体" w:cs="Times New Roman"/>
      <w:b/>
      <w:bCs/>
      <w:kern w:val="2"/>
      <w:sz w:val="24"/>
      <w:szCs w:val="24"/>
    </w:rPr>
  </w:style>
  <w:style w:type="character" w:customStyle="1" w:styleId="1663">
    <w:name w:val="页眉 Char1"/>
    <w:semiHidden/>
    <w:uiPriority w:val="99"/>
    <w:rPr>
      <w:rFonts w:ascii="Calibri" w:hAnsi="Calibri" w:cs="Times New Roman"/>
      <w:kern w:val="2"/>
      <w:sz w:val="18"/>
      <w:szCs w:val="18"/>
    </w:rPr>
  </w:style>
  <w:style w:type="character" w:customStyle="1" w:styleId="1664">
    <w:name w:val="正文文本 2 Char1"/>
    <w:uiPriority w:val="0"/>
    <w:rPr>
      <w:rFonts w:ascii="Calibri" w:hAnsi="Calibri" w:cs="Times New Roman"/>
      <w:kern w:val="2"/>
      <w:sz w:val="24"/>
      <w:szCs w:val="22"/>
    </w:rPr>
  </w:style>
  <w:style w:type="character" w:customStyle="1" w:styleId="1665">
    <w:name w:val="批注文字 Char1"/>
    <w:semiHidden/>
    <w:qFormat/>
    <w:uiPriority w:val="99"/>
    <w:rPr>
      <w:rFonts w:ascii="Calibri" w:hAnsi="Calibri" w:cs="Times New Roman"/>
      <w:kern w:val="2"/>
      <w:sz w:val="24"/>
      <w:szCs w:val="22"/>
    </w:rPr>
  </w:style>
  <w:style w:type="character" w:customStyle="1" w:styleId="1666">
    <w:name w:val="标题 Char1"/>
    <w:qFormat/>
    <w:uiPriority w:val="10"/>
    <w:rPr>
      <w:rFonts w:ascii="Cambria" w:hAnsi="Cambria" w:cs="Times New Roman"/>
      <w:b/>
      <w:bCs/>
      <w:kern w:val="2"/>
      <w:sz w:val="32"/>
      <w:szCs w:val="32"/>
    </w:rPr>
  </w:style>
  <w:style w:type="paragraph" w:customStyle="1" w:styleId="1667">
    <w:name w:val="Char Char17"/>
    <w:basedOn w:val="1"/>
    <w:uiPriority w:val="99"/>
    <w:pPr>
      <w:spacing w:after="160" w:line="240" w:lineRule="exact"/>
      <w:jc w:val="center"/>
    </w:pPr>
    <w:rPr>
      <w:rFonts w:ascii="黑体" w:hAnsi="Verdana" w:eastAsia="黑体"/>
      <w:kern w:val="0"/>
      <w:sz w:val="36"/>
      <w:szCs w:val="36"/>
    </w:rPr>
  </w:style>
  <w:style w:type="paragraph" w:customStyle="1" w:styleId="1668">
    <w:name w:val="目录"/>
    <w:basedOn w:val="1"/>
    <w:uiPriority w:val="99"/>
    <w:pPr>
      <w:spacing w:line="240" w:lineRule="auto"/>
      <w:jc w:val="center"/>
    </w:pPr>
    <w:rPr>
      <w:rFonts w:ascii="宋体" w:eastAsia="宋体"/>
      <w:b/>
      <w:bCs/>
      <w:kern w:val="0"/>
      <w:sz w:val="36"/>
      <w:szCs w:val="36"/>
    </w:rPr>
  </w:style>
  <w:style w:type="paragraph" w:customStyle="1" w:styleId="1669">
    <w:name w:val="目录文字"/>
    <w:basedOn w:val="1"/>
    <w:uiPriority w:val="99"/>
    <w:pPr>
      <w:spacing w:line="480" w:lineRule="auto"/>
      <w:jc w:val="left"/>
    </w:pPr>
    <w:rPr>
      <w:rFonts w:ascii="宋体" w:hAnsi="宋体" w:eastAsia="宋体"/>
      <w:kern w:val="0"/>
      <w:szCs w:val="24"/>
    </w:rPr>
  </w:style>
  <w:style w:type="paragraph" w:customStyle="1" w:styleId="1670">
    <w:name w:val="Char Char Char Char5"/>
    <w:basedOn w:val="1"/>
    <w:uiPriority w:val="99"/>
    <w:pPr>
      <w:spacing w:after="160" w:line="240" w:lineRule="exact"/>
      <w:jc w:val="left"/>
    </w:pPr>
    <w:rPr>
      <w:rFonts w:ascii="Verdana" w:hAnsi="Verdana"/>
      <w:kern w:val="0"/>
      <w:szCs w:val="20"/>
      <w:lang w:eastAsia="en-US"/>
    </w:rPr>
  </w:style>
  <w:style w:type="paragraph" w:customStyle="1" w:styleId="1671">
    <w:name w:val="样式 正文段落 + (西文) 仿宋_GB2312 行距: 1.5 倍行距"/>
    <w:basedOn w:val="1060"/>
    <w:uiPriority w:val="99"/>
    <w:pPr>
      <w:spacing w:line="360" w:lineRule="auto"/>
      <w:ind w:firstLine="560"/>
    </w:pPr>
    <w:rPr>
      <w:rFonts w:hint="eastAsia" w:ascii="仿宋" w:hAnsi="宋体" w:eastAsia="仿宋" w:cs="宋体"/>
      <w:kern w:val="0"/>
      <w:sz w:val="28"/>
    </w:rPr>
  </w:style>
  <w:style w:type="paragraph" w:customStyle="1" w:styleId="1672">
    <w:name w:val="样式 仿宋_GB2312 (符号) 宋体 四号 行距: 1.5 倍行距 首行缩进:  2 字符"/>
    <w:basedOn w:val="1"/>
    <w:uiPriority w:val="99"/>
    <w:pPr>
      <w:widowControl w:val="0"/>
      <w:ind w:firstLine="560"/>
    </w:pPr>
    <w:rPr>
      <w:rFonts w:ascii="仿宋" w:hAnsi="宋体" w:eastAsia="仿宋" w:cs="宋体"/>
      <w:sz w:val="28"/>
      <w:szCs w:val="20"/>
    </w:rPr>
  </w:style>
  <w:style w:type="paragraph" w:customStyle="1" w:styleId="1673">
    <w:name w:val="基准页眉样式"/>
    <w:basedOn w:val="34"/>
    <w:uiPriority w:val="99"/>
    <w:pPr>
      <w:widowControl w:val="0"/>
      <w:tabs>
        <w:tab w:val="left" w:pos="840"/>
      </w:tabs>
      <w:spacing w:after="0" w:line="360" w:lineRule="exact"/>
      <w:ind w:left="840" w:hanging="420"/>
    </w:pPr>
    <w:rPr>
      <w:rFonts w:eastAsia="宋体"/>
      <w:kern w:val="0"/>
      <w:szCs w:val="20"/>
    </w:rPr>
  </w:style>
  <w:style w:type="paragraph" w:customStyle="1" w:styleId="1674">
    <w:name w:val="infoblue"/>
    <w:basedOn w:val="1"/>
    <w:uiPriority w:val="99"/>
    <w:pPr>
      <w:spacing w:after="120" w:line="240" w:lineRule="atLeast"/>
      <w:ind w:left="450"/>
      <w:jc w:val="left"/>
    </w:pPr>
    <w:rPr>
      <w:rFonts w:ascii="宋体" w:hAnsi="宋体" w:eastAsia="宋体" w:cs="宋体"/>
      <w:i/>
      <w:iCs/>
      <w:color w:val="0000FF"/>
      <w:kern w:val="0"/>
      <w:sz w:val="20"/>
      <w:szCs w:val="20"/>
    </w:rPr>
  </w:style>
  <w:style w:type="paragraph" w:customStyle="1" w:styleId="1675">
    <w:name w:val="样式 标题 2 + 宋体 段前: 31.2 磅 段后: 15.6 磅 行距: 单倍行距"/>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1676">
    <w:name w:val="样式 标题 3标题 3 Char Char Char标题 3 Char Char Char Char Char Char标..."/>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677">
    <w:name w:val="样式 样式 标题 1 + 段前: 15.6 磅 段后: 7.8 磅 底端: (单实线 自动设置  1.5 磅 行宽) 行距:....."/>
    <w:basedOn w:val="1"/>
    <w:uiPriority w:val="99"/>
    <w:pPr>
      <w:keepNext/>
      <w:keepLines/>
      <w:numPr>
        <w:ilvl w:val="2"/>
        <w:numId w:val="51"/>
      </w:numPr>
      <w:pBdr>
        <w:bottom w:val="single" w:color="000000" w:sz="12" w:space="1"/>
      </w:pBdr>
      <w:tabs>
        <w:tab w:val="left" w:pos="432"/>
      </w:tabs>
      <w:spacing w:before="480" w:after="360"/>
      <w:ind w:left="432" w:hanging="432"/>
      <w:jc w:val="left"/>
      <w:outlineLvl w:val="0"/>
    </w:pPr>
    <w:rPr>
      <w:rFonts w:ascii="宋体" w:hAnsi="宋体" w:eastAsia="宋体" w:cs="宋体"/>
      <w:b/>
      <w:bCs/>
      <w:kern w:val="44"/>
      <w:sz w:val="44"/>
      <w:szCs w:val="20"/>
    </w:rPr>
  </w:style>
  <w:style w:type="paragraph" w:customStyle="1" w:styleId="1678">
    <w:name w:val="_Display Text"/>
    <w:uiPriority w:val="99"/>
    <w:pPr>
      <w:spacing w:line="360" w:lineRule="auto"/>
      <w:ind w:firstLine="200" w:firstLineChars="200"/>
      <w:jc w:val="both"/>
    </w:pPr>
    <w:rPr>
      <w:rFonts w:ascii="Arial" w:hAnsi="Arial" w:eastAsia="宋体" w:cs="Times New Roman"/>
      <w:sz w:val="24"/>
      <w:lang w:val="en-US" w:eastAsia="en-US" w:bidi="ar-SA"/>
    </w:rPr>
  </w:style>
  <w:style w:type="paragraph" w:customStyle="1" w:styleId="1679">
    <w:name w:val="样式 标题 1 + 段前: 15.6 磅 段后: 7.8 磅 底端: (单实线 自动设置  1.5 磅 行宽) 行距:..."/>
    <w:basedOn w:val="3"/>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1680">
    <w:name w:val="Action Item"/>
    <w:basedOn w:val="1"/>
    <w:uiPriority w:val="99"/>
    <w:pPr>
      <w:spacing w:after="120"/>
      <w:ind w:left="360" w:hanging="360"/>
      <w:jc w:val="left"/>
    </w:pPr>
    <w:rPr>
      <w:rFonts w:ascii="宋体" w:hAnsi="宋体" w:eastAsia="宋体" w:cs="宋体"/>
      <w:kern w:val="0"/>
      <w:sz w:val="22"/>
      <w:szCs w:val="20"/>
      <w:lang w:eastAsia="en-US"/>
    </w:rPr>
  </w:style>
  <w:style w:type="paragraph" w:customStyle="1" w:styleId="1681">
    <w:name w:val="书目1"/>
    <w:uiPriority w:val="99"/>
    <w:pPr>
      <w:spacing w:after="120" w:line="240" w:lineRule="exact"/>
      <w:ind w:left="360" w:hanging="360" w:firstLineChars="200"/>
      <w:jc w:val="both"/>
    </w:pPr>
    <w:rPr>
      <w:rFonts w:ascii="Times New Roman" w:hAnsi="Times New Roman" w:eastAsia="宋体" w:cs="Times New Roman"/>
      <w:sz w:val="22"/>
      <w:lang w:val="en-US" w:eastAsia="en-US" w:bidi="ar-SA"/>
    </w:rPr>
  </w:style>
  <w:style w:type="paragraph" w:customStyle="1" w:styleId="1682">
    <w:name w:val="_Comment"/>
    <w:basedOn w:val="1"/>
    <w:next w:val="1"/>
    <w:uiPriority w:val="99"/>
    <w:pPr>
      <w:spacing w:after="240"/>
      <w:jc w:val="left"/>
    </w:pPr>
    <w:rPr>
      <w:rFonts w:ascii="宋体" w:hAnsi="宋体" w:eastAsia="宋体" w:cs="宋体"/>
      <w:i/>
      <w:vanish/>
      <w:color w:val="808080"/>
      <w:kern w:val="0"/>
      <w:szCs w:val="20"/>
      <w:lang w:eastAsia="en-US"/>
    </w:rPr>
  </w:style>
  <w:style w:type="paragraph" w:customStyle="1" w:styleId="1683">
    <w:name w:val="Code"/>
    <w:basedOn w:val="1"/>
    <w:uiPriority w:val="99"/>
    <w:pPr>
      <w:keepNext/>
      <w:ind w:right="-1080"/>
      <w:jc w:val="left"/>
    </w:pPr>
    <w:rPr>
      <w:rFonts w:ascii="Lucida Sans Typewriter" w:hAnsi="Lucida Sans Typewriter" w:eastAsia="宋体" w:cs="宋体"/>
      <w:spacing w:val="-5"/>
      <w:kern w:val="0"/>
      <w:sz w:val="18"/>
      <w:szCs w:val="20"/>
      <w:lang w:eastAsia="en-US"/>
    </w:rPr>
  </w:style>
  <w:style w:type="paragraph" w:customStyle="1" w:styleId="1684">
    <w:name w:val="Code Title"/>
    <w:basedOn w:val="1683"/>
    <w:next w:val="1683"/>
    <w:uiPriority w:val="99"/>
  </w:style>
  <w:style w:type="paragraph" w:customStyle="1" w:styleId="1685">
    <w:name w:val="Table - Heading"/>
    <w:basedOn w:val="1678"/>
    <w:next w:val="1"/>
    <w:uiPriority w:val="99"/>
    <w:pPr>
      <w:keepNext/>
      <w:pBdr>
        <w:bottom w:val="single" w:color="C0C0C0" w:sz="36" w:space="3"/>
      </w:pBdr>
      <w:spacing w:before="120"/>
    </w:pPr>
    <w:rPr>
      <w:b/>
      <w:sz w:val="20"/>
    </w:rPr>
  </w:style>
  <w:style w:type="paragraph" w:customStyle="1" w:styleId="1686">
    <w:name w:val="Table - Source"/>
    <w:basedOn w:val="1"/>
    <w:next w:val="1"/>
    <w:uiPriority w:val="99"/>
    <w:pPr>
      <w:pBdr>
        <w:top w:val="single" w:color="auto" w:sz="12" w:space="1"/>
      </w:pBdr>
      <w:spacing w:after="120"/>
      <w:jc w:val="left"/>
    </w:pPr>
    <w:rPr>
      <w:rFonts w:ascii="宋体" w:hAnsi="宋体" w:eastAsia="宋体" w:cs="宋体"/>
      <w:i/>
      <w:kern w:val="0"/>
      <w:sz w:val="18"/>
      <w:szCs w:val="20"/>
      <w:lang w:eastAsia="en-US"/>
    </w:rPr>
  </w:style>
  <w:style w:type="paragraph" w:customStyle="1" w:styleId="1687">
    <w:name w:val="Table - Text"/>
    <w:basedOn w:val="1"/>
    <w:uiPriority w:val="99"/>
    <w:pPr>
      <w:spacing w:before="60" w:after="60"/>
      <w:jc w:val="left"/>
    </w:pPr>
    <w:rPr>
      <w:rFonts w:ascii="宋体" w:hAnsi="宋体" w:eastAsia="宋体" w:cs="宋体"/>
      <w:kern w:val="0"/>
      <w:sz w:val="20"/>
      <w:szCs w:val="20"/>
      <w:lang w:eastAsia="en-US"/>
    </w:rPr>
  </w:style>
  <w:style w:type="paragraph" w:customStyle="1" w:styleId="1688">
    <w:name w:val="Note"/>
    <w:basedOn w:val="1"/>
    <w:uiPriority w:val="99"/>
    <w:pPr>
      <w:pBdr>
        <w:top w:val="double" w:color="FF0000" w:sz="6" w:space="3"/>
        <w:left w:val="double" w:color="FF0000" w:sz="6" w:space="3"/>
        <w:bottom w:val="double" w:color="FF0000" w:sz="6" w:space="3"/>
        <w:right w:val="double" w:color="FF0000" w:sz="6" w:space="3"/>
      </w:pBdr>
      <w:spacing w:after="120"/>
      <w:jc w:val="left"/>
    </w:pPr>
    <w:rPr>
      <w:rFonts w:ascii="宋体" w:hAnsi="宋体" w:eastAsia="宋体" w:cs="宋体"/>
      <w:vanish/>
      <w:color w:val="FF0000"/>
      <w:kern w:val="0"/>
      <w:sz w:val="22"/>
      <w:szCs w:val="20"/>
      <w:lang w:eastAsia="en-US"/>
    </w:rPr>
  </w:style>
  <w:style w:type="paragraph" w:customStyle="1" w:styleId="1689">
    <w:name w:val="Table - Col. Head"/>
    <w:basedOn w:val="1678"/>
    <w:uiPriority w:val="99"/>
    <w:pPr>
      <w:keepNext/>
      <w:spacing w:before="60" w:after="60"/>
    </w:pPr>
    <w:rPr>
      <w:b/>
      <w:sz w:val="18"/>
    </w:rPr>
  </w:style>
  <w:style w:type="paragraph" w:customStyle="1" w:styleId="1690">
    <w:name w:val="Deliverable"/>
    <w:basedOn w:val="1"/>
    <w:uiPriority w:val="99"/>
    <w:pPr>
      <w:spacing w:after="60"/>
      <w:ind w:left="288" w:hanging="288"/>
      <w:jc w:val="left"/>
    </w:pPr>
    <w:rPr>
      <w:rFonts w:ascii="宋体" w:hAnsi="宋体" w:eastAsia="宋体" w:cs="宋体"/>
      <w:kern w:val="0"/>
      <w:sz w:val="20"/>
      <w:szCs w:val="20"/>
      <w:lang w:eastAsia="en-US"/>
    </w:rPr>
  </w:style>
  <w:style w:type="paragraph" w:customStyle="1" w:styleId="1691">
    <w:name w:val="Pull Quote"/>
    <w:basedOn w:val="1"/>
    <w:uiPriority w:val="99"/>
    <w:pPr>
      <w:pBdr>
        <w:top w:val="single" w:color="auto" w:sz="18" w:space="12"/>
        <w:left w:val="single" w:color="FFFFFF" w:sz="6" w:space="12"/>
        <w:bottom w:val="single" w:color="auto" w:sz="6" w:space="12"/>
        <w:right w:val="single" w:color="FFFFFF" w:sz="6" w:space="12"/>
      </w:pBdr>
      <w:shd w:val="pct10" w:color="auto" w:fill="auto"/>
      <w:spacing w:before="120" w:after="240" w:line="288" w:lineRule="auto"/>
      <w:ind w:left="144" w:right="144"/>
      <w:jc w:val="center"/>
    </w:pPr>
    <w:rPr>
      <w:rFonts w:ascii="宋体" w:hAnsi="宋体" w:eastAsia="宋体" w:cs="宋体"/>
      <w:b/>
      <w:i/>
      <w:kern w:val="0"/>
      <w:sz w:val="22"/>
      <w:szCs w:val="20"/>
      <w:lang w:eastAsia="en-US"/>
    </w:rPr>
  </w:style>
  <w:style w:type="paragraph" w:customStyle="1" w:styleId="1692">
    <w:name w:val="Contents"/>
    <w:basedOn w:val="3"/>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1693">
    <w:name w:val="Title - Filename"/>
    <w:basedOn w:val="84"/>
    <w:next w:val="1694"/>
    <w:uiPriority w:val="99"/>
    <w:pPr>
      <w:widowControl/>
      <w:spacing w:before="480" w:after="720" w:line="360" w:lineRule="auto"/>
      <w:outlineLvl w:val="9"/>
    </w:pPr>
    <w:rPr>
      <w:rFonts w:eastAsia="宋体"/>
      <w:b w:val="0"/>
      <w:bCs w:val="0"/>
      <w:kern w:val="28"/>
      <w:sz w:val="28"/>
      <w:szCs w:val="20"/>
      <w:lang w:eastAsia="en-US"/>
    </w:rPr>
  </w:style>
  <w:style w:type="paragraph" w:customStyle="1" w:styleId="1694">
    <w:name w:val="Title - Date"/>
    <w:basedOn w:val="84"/>
    <w:next w:val="1695"/>
    <w:uiPriority w:val="99"/>
    <w:pPr>
      <w:widowControl/>
      <w:spacing w:after="720" w:line="360" w:lineRule="auto"/>
      <w:outlineLvl w:val="9"/>
    </w:pPr>
    <w:rPr>
      <w:rFonts w:eastAsia="宋体"/>
      <w:bCs w:val="0"/>
      <w:smallCaps/>
      <w:kern w:val="28"/>
      <w:sz w:val="28"/>
      <w:szCs w:val="20"/>
      <w:lang w:eastAsia="en-US"/>
    </w:rPr>
  </w:style>
  <w:style w:type="paragraph" w:customStyle="1" w:styleId="1695">
    <w:name w:val="Title - Revision"/>
    <w:basedOn w:val="84"/>
    <w:uiPriority w:val="99"/>
    <w:pPr>
      <w:widowControl/>
      <w:spacing w:before="720" w:after="240" w:line="360" w:lineRule="auto"/>
      <w:outlineLvl w:val="9"/>
    </w:pPr>
    <w:rPr>
      <w:rFonts w:eastAsia="宋体"/>
      <w:bCs w:val="0"/>
      <w:smallCaps/>
      <w:kern w:val="28"/>
      <w:sz w:val="36"/>
      <w:szCs w:val="20"/>
      <w:lang w:eastAsia="en-US"/>
    </w:rPr>
  </w:style>
  <w:style w:type="paragraph" w:customStyle="1" w:styleId="1696">
    <w:name w:val="Title - Name"/>
    <w:basedOn w:val="84"/>
    <w:next w:val="1693"/>
    <w:uiPriority w:val="99"/>
    <w:pPr>
      <w:widowControl/>
      <w:spacing w:before="480" w:after="720" w:line="360" w:lineRule="auto"/>
      <w:outlineLvl w:val="9"/>
    </w:pPr>
    <w:rPr>
      <w:rFonts w:eastAsia="宋体"/>
      <w:b w:val="0"/>
      <w:bCs w:val="0"/>
      <w:smallCaps/>
      <w:kern w:val="28"/>
      <w:sz w:val="28"/>
      <w:szCs w:val="20"/>
      <w:lang w:eastAsia="en-US"/>
    </w:rPr>
  </w:style>
  <w:style w:type="paragraph" w:customStyle="1" w:styleId="1697">
    <w:name w:val="Comment"/>
    <w:basedOn w:val="1"/>
    <w:uiPriority w:val="99"/>
    <w:pPr>
      <w:spacing w:after="120"/>
      <w:jc w:val="left"/>
    </w:pPr>
    <w:rPr>
      <w:rFonts w:ascii="宋体" w:hAnsi="宋体" w:eastAsia="宋体" w:cs="宋体"/>
      <w:i/>
      <w:color w:val="000080"/>
      <w:kern w:val="0"/>
      <w:sz w:val="22"/>
      <w:szCs w:val="20"/>
      <w:lang w:eastAsia="en-US"/>
    </w:rPr>
  </w:style>
  <w:style w:type="paragraph" w:customStyle="1" w:styleId="1698">
    <w:name w:val="表内文字"/>
    <w:basedOn w:val="1"/>
    <w:uiPriority w:val="99"/>
    <w:pPr>
      <w:adjustRightInd w:val="0"/>
      <w:snapToGrid w:val="0"/>
      <w:spacing w:line="312" w:lineRule="auto"/>
      <w:jc w:val="center"/>
    </w:pPr>
    <w:rPr>
      <w:rFonts w:ascii="宋体" w:hAnsi="宋体" w:eastAsia="宋体" w:cs="宋体"/>
      <w:color w:val="000000"/>
      <w:kern w:val="0"/>
      <w:szCs w:val="20"/>
    </w:rPr>
  </w:style>
  <w:style w:type="paragraph" w:customStyle="1" w:styleId="1699">
    <w:name w:val="正文OCH"/>
    <w:basedOn w:val="1"/>
    <w:uiPriority w:val="99"/>
    <w:pPr>
      <w:widowControl w:val="0"/>
      <w:ind w:firstLine="420"/>
    </w:pPr>
    <w:rPr>
      <w:rFonts w:eastAsia="宋体"/>
      <w:szCs w:val="24"/>
    </w:rPr>
  </w:style>
  <w:style w:type="character" w:customStyle="1" w:styleId="1700">
    <w:name w:val="脚注文本 Char1"/>
    <w:uiPriority w:val="0"/>
    <w:rPr>
      <w:rFonts w:ascii="Calibri" w:hAnsi="Calibri" w:cs="Times New Roman"/>
      <w:kern w:val="2"/>
      <w:sz w:val="18"/>
      <w:szCs w:val="18"/>
    </w:rPr>
  </w:style>
  <w:style w:type="paragraph" w:customStyle="1" w:styleId="1701">
    <w:name w:val="文档标题"/>
    <w:next w:val="1"/>
    <w:uiPriority w:val="99"/>
    <w:pPr>
      <w:spacing w:before="300" w:after="360" w:line="600" w:lineRule="exact"/>
      <w:ind w:left="301" w:firstLine="200" w:firstLineChars="200"/>
      <w:jc w:val="both"/>
    </w:pPr>
    <w:rPr>
      <w:rFonts w:ascii="Arial Black" w:hAnsi="Arial Black" w:eastAsia="宋体" w:cs="Times New Roman"/>
      <w:sz w:val="96"/>
      <w:szCs w:val="96"/>
      <w:lang w:val="en-US" w:eastAsia="zh-CN" w:bidi="ar-SA"/>
    </w:rPr>
  </w:style>
  <w:style w:type="character" w:customStyle="1" w:styleId="1702">
    <w:name w:val="报告正文 Char"/>
    <w:link w:val="1703"/>
    <w:locked/>
    <w:uiPriority w:val="0"/>
    <w:rPr>
      <w:rFonts w:ascii="仿宋_GB2312" w:hAnsi="宋体"/>
      <w:color w:val="000000"/>
      <w:sz w:val="28"/>
      <w:lang w:bidi="he-IL"/>
    </w:rPr>
  </w:style>
  <w:style w:type="paragraph" w:customStyle="1" w:styleId="1703">
    <w:name w:val="报告正文"/>
    <w:basedOn w:val="1"/>
    <w:link w:val="1702"/>
    <w:uiPriority w:val="0"/>
    <w:pPr>
      <w:widowControl w:val="0"/>
      <w:autoSpaceDE w:val="0"/>
      <w:autoSpaceDN w:val="0"/>
      <w:adjustRightInd w:val="0"/>
      <w:snapToGrid w:val="0"/>
      <w:spacing w:line="480" w:lineRule="atLeast"/>
      <w:jc w:val="left"/>
    </w:pPr>
    <w:rPr>
      <w:rFonts w:ascii="仿宋_GB2312" w:hAnsi="宋体"/>
      <w:color w:val="000000"/>
      <w:kern w:val="0"/>
      <w:sz w:val="28"/>
      <w:szCs w:val="20"/>
      <w:lang w:bidi="he-IL"/>
    </w:rPr>
  </w:style>
  <w:style w:type="paragraph" w:customStyle="1" w:styleId="1704">
    <w:name w:val="作者"/>
    <w:basedOn w:val="1"/>
    <w:uiPriority w:val="99"/>
    <w:pPr>
      <w:widowControl w:val="0"/>
      <w:jc w:val="center"/>
    </w:pPr>
    <w:rPr>
      <w:rFonts w:eastAsia="宋体" w:cs="Angsana New"/>
      <w:szCs w:val="24"/>
    </w:rPr>
  </w:style>
  <w:style w:type="paragraph" w:customStyle="1" w:styleId="1705">
    <w:name w:val="图表说明"/>
    <w:basedOn w:val="1"/>
    <w:uiPriority w:val="99"/>
    <w:pPr>
      <w:overflowPunct w:val="0"/>
      <w:autoSpaceDE w:val="0"/>
      <w:autoSpaceDN w:val="0"/>
      <w:adjustRightInd w:val="0"/>
      <w:spacing w:after="62"/>
      <w:jc w:val="center"/>
    </w:pPr>
    <w:rPr>
      <w:rFonts w:eastAsia="宋体" w:cs="Angsana New"/>
      <w:kern w:val="0"/>
      <w:szCs w:val="20"/>
      <w:lang w:val="en-GB"/>
    </w:rPr>
  </w:style>
  <w:style w:type="paragraph" w:customStyle="1" w:styleId="1706">
    <w:name w:val="样式 样式 左侧:  0.85 厘米 段前: 6 磅 段后: 6 磅 + 首行缩进:  2 字符 段前: 自动 段后: 自动"/>
    <w:basedOn w:val="1"/>
    <w:uiPriority w:val="99"/>
    <w:pPr>
      <w:widowControl w:val="0"/>
      <w:spacing w:before="120" w:after="120"/>
      <w:ind w:firstLine="560"/>
    </w:pPr>
    <w:rPr>
      <w:rFonts w:eastAsia="宋体"/>
      <w:sz w:val="28"/>
      <w:szCs w:val="20"/>
    </w:rPr>
  </w:style>
  <w:style w:type="paragraph" w:customStyle="1" w:styleId="1707">
    <w:name w:val="图标题"/>
    <w:basedOn w:val="1"/>
    <w:uiPriority w:val="99"/>
    <w:pPr>
      <w:overflowPunct w:val="0"/>
      <w:autoSpaceDE w:val="0"/>
      <w:autoSpaceDN w:val="0"/>
      <w:adjustRightInd w:val="0"/>
      <w:spacing w:line="312" w:lineRule="auto"/>
      <w:ind w:firstLine="6"/>
      <w:jc w:val="center"/>
    </w:pPr>
    <w:rPr>
      <w:rFonts w:eastAsia="宋体" w:cs="Angsana New"/>
      <w:kern w:val="0"/>
      <w:szCs w:val="20"/>
      <w:lang w:val="en-GB"/>
    </w:rPr>
  </w:style>
  <w:style w:type="paragraph" w:customStyle="1" w:styleId="1708">
    <w:name w:val="样式 编号1 + 段前: 0.5 行"/>
    <w:basedOn w:val="1"/>
    <w:uiPriority w:val="99"/>
    <w:pPr>
      <w:widowControl w:val="0"/>
      <w:spacing w:beforeLines="20"/>
      <w:ind w:left="900" w:hanging="420"/>
    </w:pPr>
    <w:rPr>
      <w:rFonts w:eastAsia="宋体" w:cs="宋体"/>
      <w:szCs w:val="20"/>
    </w:rPr>
  </w:style>
  <w:style w:type="paragraph" w:customStyle="1" w:styleId="1709">
    <w:name w:val="样式 标题 4 + 段后: 0.5 行12"/>
    <w:basedOn w:val="6"/>
    <w:uiPriority w:val="99"/>
    <w:pPr>
      <w:widowControl w:val="0"/>
      <w:tabs>
        <w:tab w:val="left" w:pos="1364"/>
      </w:tabs>
      <w:spacing w:before="280" w:after="290" w:line="376" w:lineRule="auto"/>
      <w:ind w:left="284"/>
    </w:pPr>
    <w:rPr>
      <w:rFonts w:asciiTheme="majorHAnsi" w:hAnsiTheme="majorHAnsi" w:eastAsiaTheme="majorEastAsia" w:cstheme="majorBidi"/>
      <w:bCs/>
    </w:rPr>
  </w:style>
  <w:style w:type="paragraph" w:customStyle="1" w:styleId="1710">
    <w:name w:val="样式 标题 4 + 段后: 0.5 行19"/>
    <w:basedOn w:val="6"/>
    <w:uiPriority w:val="99"/>
    <w:pPr>
      <w:widowControl w:val="0"/>
      <w:tabs>
        <w:tab w:val="left" w:pos="1364"/>
      </w:tabs>
      <w:spacing w:before="280" w:after="290" w:line="376" w:lineRule="auto"/>
      <w:ind w:left="284"/>
    </w:pPr>
    <w:rPr>
      <w:rFonts w:asciiTheme="majorHAnsi" w:hAnsiTheme="majorHAnsi" w:eastAsiaTheme="majorEastAsia" w:cstheme="majorBidi"/>
      <w:bCs/>
    </w:rPr>
  </w:style>
  <w:style w:type="character" w:customStyle="1" w:styleId="1711">
    <w:name w:val="注释标题 Char1"/>
    <w:uiPriority w:val="0"/>
    <w:rPr>
      <w:rFonts w:ascii="Calibri" w:hAnsi="Calibri" w:cs="Times New Roman"/>
      <w:kern w:val="2"/>
      <w:sz w:val="24"/>
      <w:szCs w:val="22"/>
    </w:rPr>
  </w:style>
  <w:style w:type="paragraph" w:customStyle="1" w:styleId="1712">
    <w:name w:val="SZF项目1"/>
    <w:basedOn w:val="3"/>
    <w:next w:val="1"/>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1713">
    <w:name w:val="T标题1"/>
    <w:basedOn w:val="3"/>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1714">
    <w:name w:val="T标题3"/>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715">
    <w:name w:val="T标题4"/>
    <w:basedOn w:val="6"/>
    <w:next w:val="1"/>
    <w:uiPriority w:val="99"/>
    <w:pPr>
      <w:widowControl w:val="0"/>
      <w:tabs>
        <w:tab w:val="left" w:pos="1364"/>
      </w:tabs>
      <w:spacing w:before="280" w:after="290" w:line="376" w:lineRule="auto"/>
      <w:ind w:left="284"/>
    </w:pPr>
    <w:rPr>
      <w:rFonts w:asciiTheme="majorHAnsi" w:hAnsiTheme="majorHAnsi" w:eastAsiaTheme="majorEastAsia" w:cstheme="majorBidi"/>
      <w:bCs/>
    </w:rPr>
  </w:style>
  <w:style w:type="paragraph" w:customStyle="1" w:styleId="1716">
    <w:name w:val="图文字"/>
    <w:basedOn w:val="1"/>
    <w:uiPriority w:val="99"/>
    <w:pPr>
      <w:widowControl w:val="0"/>
      <w:adjustRightInd w:val="0"/>
      <w:snapToGrid w:val="0"/>
      <w:jc w:val="center"/>
    </w:pPr>
    <w:rPr>
      <w:rFonts w:eastAsia="宋体"/>
      <w:sz w:val="18"/>
      <w:szCs w:val="24"/>
    </w:rPr>
  </w:style>
  <w:style w:type="paragraph" w:customStyle="1" w:styleId="1717">
    <w:name w:val="正文小点"/>
    <w:basedOn w:val="21"/>
    <w:next w:val="1"/>
    <w:uiPriority w:val="99"/>
    <w:pPr>
      <w:widowControl w:val="0"/>
      <w:adjustRightInd w:val="0"/>
      <w:snapToGrid w:val="0"/>
      <w:spacing w:line="312" w:lineRule="auto"/>
      <w:ind w:firstLine="200"/>
    </w:pPr>
    <w:rPr>
      <w:rFonts w:ascii="Calibri" w:hAnsi="Calibri"/>
      <w:sz w:val="24"/>
      <w:szCs w:val="22"/>
    </w:rPr>
  </w:style>
  <w:style w:type="paragraph" w:customStyle="1" w:styleId="1718">
    <w:name w:val="1级描述"/>
    <w:basedOn w:val="1"/>
    <w:uiPriority w:val="99"/>
    <w:pPr>
      <w:widowControl w:val="0"/>
      <w:ind w:firstLine="420"/>
    </w:pPr>
    <w:rPr>
      <w:rFonts w:eastAsia="宋体"/>
      <w:szCs w:val="24"/>
    </w:rPr>
  </w:style>
  <w:style w:type="paragraph" w:customStyle="1" w:styleId="1719">
    <w:name w:val="button"/>
    <w:basedOn w:val="1"/>
    <w:uiPriority w:val="99"/>
    <w:pPr>
      <w:pBdr>
        <w:top w:val="single" w:color="CCCCCC" w:sz="6" w:space="0"/>
        <w:left w:val="single" w:color="CCCCCC" w:sz="6" w:space="0"/>
        <w:bottom w:val="single" w:color="666666" w:sz="6" w:space="0"/>
        <w:right w:val="single" w:color="666666" w:sz="6" w:space="0"/>
      </w:pBdr>
      <w:shd w:val="clear" w:color="auto" w:fill="DCDCDC"/>
      <w:spacing w:after="180"/>
      <w:jc w:val="left"/>
    </w:pPr>
    <w:rPr>
      <w:rFonts w:ascii="Verdana" w:hAnsi="Verdana" w:eastAsia="宋体" w:cs="宋体"/>
      <w:color w:val="000000"/>
      <w:kern w:val="0"/>
      <w:szCs w:val="24"/>
    </w:rPr>
  </w:style>
  <w:style w:type="paragraph" w:customStyle="1" w:styleId="1720">
    <w:name w:val="frmheader"/>
    <w:basedOn w:val="1"/>
    <w:uiPriority w:val="99"/>
    <w:pPr>
      <w:pBdr>
        <w:bottom w:val="single" w:color="DCDCDC" w:sz="6" w:space="2"/>
      </w:pBdr>
      <w:shd w:val="clear" w:color="auto" w:fill="DCDCDC"/>
      <w:spacing w:after="180"/>
      <w:jc w:val="left"/>
    </w:pPr>
    <w:rPr>
      <w:rFonts w:ascii="Verdana" w:hAnsi="Verdana" w:eastAsia="宋体" w:cs="宋体"/>
      <w:color w:val="000000"/>
      <w:kern w:val="0"/>
      <w:sz w:val="17"/>
      <w:szCs w:val="17"/>
    </w:rPr>
  </w:style>
  <w:style w:type="paragraph" w:customStyle="1" w:styleId="1721">
    <w:name w:val="frmtext"/>
    <w:basedOn w:val="1"/>
    <w:uiPriority w:val="99"/>
    <w:pPr>
      <w:spacing w:before="120"/>
      <w:ind w:left="480"/>
      <w:jc w:val="left"/>
    </w:pPr>
    <w:rPr>
      <w:rFonts w:ascii="Verdana" w:hAnsi="Verdana" w:eastAsia="宋体" w:cs="宋体"/>
      <w:color w:val="000000"/>
      <w:kern w:val="0"/>
      <w:sz w:val="17"/>
      <w:szCs w:val="17"/>
    </w:rPr>
  </w:style>
  <w:style w:type="paragraph" w:customStyle="1" w:styleId="1722">
    <w:name w:val="frminput"/>
    <w:basedOn w:val="1"/>
    <w:uiPriority w:val="99"/>
    <w:pPr>
      <w:spacing w:after="180"/>
      <w:jc w:val="left"/>
    </w:pPr>
    <w:rPr>
      <w:rFonts w:ascii="Verdana" w:hAnsi="Verdana" w:eastAsia="宋体" w:cs="宋体"/>
      <w:color w:val="000000"/>
      <w:kern w:val="0"/>
      <w:szCs w:val="24"/>
    </w:rPr>
  </w:style>
  <w:style w:type="paragraph" w:customStyle="1" w:styleId="1723">
    <w:name w:val="intro"/>
    <w:basedOn w:val="1"/>
    <w:uiPriority w:val="99"/>
    <w:pPr>
      <w:spacing w:after="180"/>
      <w:ind w:left="-225"/>
      <w:jc w:val="left"/>
    </w:pPr>
    <w:rPr>
      <w:rFonts w:ascii="Verdana" w:hAnsi="Verdana" w:eastAsia="宋体" w:cs="宋体"/>
      <w:color w:val="000000"/>
      <w:kern w:val="0"/>
      <w:szCs w:val="24"/>
    </w:rPr>
  </w:style>
  <w:style w:type="paragraph" w:customStyle="1" w:styleId="1724">
    <w:name w:val="Char2 Char Char Char"/>
    <w:basedOn w:val="1"/>
    <w:uiPriority w:val="99"/>
    <w:pPr>
      <w:widowControl w:val="0"/>
      <w:ind w:left="432" w:hanging="432"/>
    </w:pPr>
    <w:rPr>
      <w:rFonts w:eastAsia="宋体"/>
      <w:szCs w:val="24"/>
    </w:rPr>
  </w:style>
  <w:style w:type="character" w:customStyle="1" w:styleId="1725">
    <w:name w:val="xml Char1"/>
    <w:link w:val="1726"/>
    <w:locked/>
    <w:uiPriority w:val="0"/>
    <w:rPr>
      <w:rFonts w:ascii="Verdana" w:hAnsi="Verdana"/>
      <w:i/>
      <w:color w:val="000000"/>
      <w:sz w:val="18"/>
      <w:szCs w:val="21"/>
      <w:shd w:val="clear" w:color="auto" w:fill="EEEEEE"/>
    </w:rPr>
  </w:style>
  <w:style w:type="paragraph" w:customStyle="1" w:styleId="1726">
    <w:name w:val="xml"/>
    <w:basedOn w:val="1"/>
    <w:next w:val="1"/>
    <w:link w:val="1725"/>
    <w:uiPriority w:val="0"/>
    <w:pPr>
      <w:widowControl w:val="0"/>
      <w:shd w:val="clear" w:color="auto" w:fill="EEEEEE"/>
      <w:jc w:val="left"/>
    </w:pPr>
    <w:rPr>
      <w:rFonts w:ascii="Verdana" w:hAnsi="Verdana"/>
      <w:i/>
      <w:color w:val="000000"/>
      <w:kern w:val="0"/>
      <w:sz w:val="18"/>
      <w:szCs w:val="21"/>
    </w:rPr>
  </w:style>
  <w:style w:type="character" w:customStyle="1" w:styleId="1727">
    <w:name w:val="自定义标题3 Char"/>
    <w:link w:val="1728"/>
    <w:locked/>
    <w:uiPriority w:val="99"/>
    <w:rPr>
      <w:b/>
      <w:bCs/>
      <w:color w:val="000000"/>
      <w:sz w:val="32"/>
      <w:szCs w:val="32"/>
    </w:rPr>
  </w:style>
  <w:style w:type="paragraph" w:customStyle="1" w:styleId="1728">
    <w:name w:val="自定义标题3"/>
    <w:basedOn w:val="5"/>
    <w:next w:val="1"/>
    <w:link w:val="1727"/>
    <w:uiPriority w:val="99"/>
    <w:pPr>
      <w:widowControl w:val="0"/>
      <w:tabs>
        <w:tab w:val="left" w:pos="1364"/>
      </w:tabs>
      <w:spacing w:before="260" w:after="260" w:line="416" w:lineRule="auto"/>
      <w:ind w:left="284"/>
    </w:pPr>
    <w:rPr>
      <w:bCs/>
      <w:color w:val="000000"/>
      <w:kern w:val="0"/>
      <w:szCs w:val="32"/>
    </w:rPr>
  </w:style>
  <w:style w:type="paragraph" w:customStyle="1" w:styleId="1729">
    <w:name w:val="自定义标题4"/>
    <w:basedOn w:val="6"/>
    <w:next w:val="1"/>
    <w:uiPriority w:val="99"/>
    <w:pPr>
      <w:widowControl w:val="0"/>
      <w:tabs>
        <w:tab w:val="left" w:pos="1364"/>
      </w:tabs>
      <w:spacing w:before="280" w:after="290" w:line="376" w:lineRule="auto"/>
      <w:ind w:left="284"/>
    </w:pPr>
    <w:rPr>
      <w:rFonts w:asciiTheme="majorHAnsi" w:hAnsiTheme="majorHAnsi" w:eastAsiaTheme="majorEastAsia" w:cstheme="majorBidi"/>
      <w:bCs/>
    </w:rPr>
  </w:style>
  <w:style w:type="paragraph" w:customStyle="1" w:styleId="1730">
    <w:name w:val="主题名称77777777"/>
    <w:basedOn w:val="1"/>
    <w:uiPriority w:val="99"/>
    <w:pPr>
      <w:widowControl w:val="0"/>
      <w:jc w:val="center"/>
    </w:pPr>
    <w:rPr>
      <w:rFonts w:eastAsia="黑体" w:cs="宋体"/>
      <w:b/>
      <w:sz w:val="36"/>
      <w:szCs w:val="20"/>
    </w:rPr>
  </w:style>
  <w:style w:type="character" w:customStyle="1" w:styleId="1731">
    <w:name w:val="需修改部分 Char"/>
    <w:link w:val="1732"/>
    <w:locked/>
    <w:uiPriority w:val="0"/>
    <w:rPr>
      <w:rFonts w:cs="宋体"/>
      <w:i/>
      <w:iCs/>
      <w:color w:val="0000FF"/>
      <w:sz w:val="24"/>
    </w:rPr>
  </w:style>
  <w:style w:type="paragraph" w:customStyle="1" w:styleId="1732">
    <w:name w:val="需修改部分"/>
    <w:basedOn w:val="1"/>
    <w:link w:val="1731"/>
    <w:uiPriority w:val="0"/>
    <w:pPr>
      <w:widowControl w:val="0"/>
      <w:ind w:firstLine="480"/>
    </w:pPr>
    <w:rPr>
      <w:rFonts w:cs="宋体"/>
      <w:i/>
      <w:iCs/>
      <w:color w:val="0000FF"/>
      <w:kern w:val="0"/>
      <w:szCs w:val="20"/>
    </w:rPr>
  </w:style>
  <w:style w:type="character" w:customStyle="1" w:styleId="1733">
    <w:name w:val="样式155555555555 Char"/>
    <w:link w:val="1734"/>
    <w:locked/>
    <w:uiPriority w:val="0"/>
    <w:rPr>
      <w:b/>
      <w:sz w:val="24"/>
      <w:szCs w:val="24"/>
      <w:lang w:val="en-GB"/>
    </w:rPr>
  </w:style>
  <w:style w:type="paragraph" w:customStyle="1" w:styleId="1734">
    <w:name w:val="样式155555555555"/>
    <w:basedOn w:val="1"/>
    <w:link w:val="1733"/>
    <w:uiPriority w:val="0"/>
    <w:pPr>
      <w:widowControl w:val="0"/>
    </w:pPr>
    <w:rPr>
      <w:b/>
      <w:kern w:val="0"/>
      <w:szCs w:val="24"/>
      <w:lang w:val="en-GB"/>
    </w:rPr>
  </w:style>
  <w:style w:type="character" w:customStyle="1" w:styleId="1735">
    <w:name w:val="样式166666666666 Char"/>
    <w:link w:val="1736"/>
    <w:locked/>
    <w:uiPriority w:val="0"/>
    <w:rPr>
      <w:b/>
      <w:sz w:val="24"/>
      <w:szCs w:val="24"/>
      <w:lang w:val="en-GB"/>
    </w:rPr>
  </w:style>
  <w:style w:type="paragraph" w:customStyle="1" w:styleId="1736">
    <w:name w:val="样式166666666666"/>
    <w:basedOn w:val="1"/>
    <w:link w:val="1735"/>
    <w:uiPriority w:val="0"/>
    <w:pPr>
      <w:widowControl w:val="0"/>
      <w:tabs>
        <w:tab w:val="left" w:pos="840"/>
      </w:tabs>
      <w:ind w:left="840" w:hanging="420"/>
    </w:pPr>
    <w:rPr>
      <w:b/>
      <w:kern w:val="0"/>
      <w:szCs w:val="24"/>
      <w:lang w:val="en-GB"/>
    </w:rPr>
  </w:style>
  <w:style w:type="paragraph" w:customStyle="1" w:styleId="1737">
    <w:name w:val="正文样式 首行缩进:  0.74 厘米"/>
    <w:basedOn w:val="1"/>
    <w:uiPriority w:val="99"/>
    <w:pPr>
      <w:widowControl w:val="0"/>
      <w:spacing w:beforeLines="50"/>
      <w:ind w:firstLine="420"/>
    </w:pPr>
    <w:rPr>
      <w:rFonts w:eastAsia="宋体" w:cs="宋体"/>
      <w:szCs w:val="20"/>
    </w:rPr>
  </w:style>
  <w:style w:type="paragraph" w:customStyle="1" w:styleId="1738">
    <w:name w:val="代码"/>
    <w:basedOn w:val="1"/>
    <w:uiPriority w:val="99"/>
    <w:pPr>
      <w:widowControl w:val="0"/>
      <w:shd w:val="clear" w:color="auto" w:fill="CCCCFF"/>
      <w:jc w:val="left"/>
    </w:pPr>
    <w:rPr>
      <w:rFonts w:ascii="Verdana" w:hAnsi="Verdana" w:eastAsia="宋体"/>
      <w:i/>
      <w:color w:val="000000"/>
      <w:kern w:val="0"/>
      <w:sz w:val="18"/>
      <w:szCs w:val="21"/>
    </w:rPr>
  </w:style>
  <w:style w:type="paragraph" w:customStyle="1" w:styleId="1739">
    <w:name w:val="图释"/>
    <w:basedOn w:val="1"/>
    <w:next w:val="1"/>
    <w:uiPriority w:val="99"/>
    <w:pPr>
      <w:widowControl w:val="0"/>
      <w:spacing w:before="156" w:after="156"/>
      <w:jc w:val="center"/>
    </w:pPr>
    <w:rPr>
      <w:rFonts w:eastAsia="宋体"/>
      <w:sz w:val="18"/>
      <w:szCs w:val="24"/>
    </w:rPr>
  </w:style>
  <w:style w:type="paragraph" w:customStyle="1" w:styleId="1740">
    <w:name w:val="封面标题"/>
    <w:basedOn w:val="1"/>
    <w:next w:val="1"/>
    <w:uiPriority w:val="99"/>
    <w:pPr>
      <w:widowControl w:val="0"/>
      <w:jc w:val="center"/>
    </w:pPr>
    <w:rPr>
      <w:rFonts w:eastAsia="黑体"/>
      <w:b/>
      <w:bCs/>
      <w:sz w:val="52"/>
      <w:szCs w:val="52"/>
    </w:rPr>
  </w:style>
  <w:style w:type="paragraph" w:customStyle="1" w:styleId="1741">
    <w:name w:val="样式 标题 2 + 段前: 1.55 磅 段后: 1.55 磅"/>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1742">
    <w:name w:val="样式 标题 1 + 段前: 0.1 行 段后: 0.1 行"/>
    <w:basedOn w:val="3"/>
    <w:uiPriority w:val="99"/>
    <w:pPr>
      <w:widowControl w:val="0"/>
      <w:spacing w:line="578" w:lineRule="auto"/>
      <w:ind w:left="284"/>
      <w:jc w:val="both"/>
    </w:pPr>
    <w:rPr>
      <w:rFonts w:asciiTheme="minorHAnsi" w:hAnsiTheme="minorHAnsi" w:eastAsiaTheme="minorEastAsia" w:cstheme="minorBidi"/>
      <w:bCs/>
      <w:sz w:val="44"/>
      <w:szCs w:val="44"/>
    </w:rPr>
  </w:style>
  <w:style w:type="paragraph" w:customStyle="1" w:styleId="1743">
    <w:name w:val="xml 着重"/>
    <w:basedOn w:val="1726"/>
    <w:uiPriority w:val="99"/>
    <w:rPr>
      <w:b/>
      <w:iCs/>
      <w:color w:val="990033"/>
    </w:rPr>
  </w:style>
  <w:style w:type="paragraph" w:customStyle="1" w:styleId="1744">
    <w:name w:val="正文着重"/>
    <w:basedOn w:val="21"/>
    <w:uiPriority w:val="99"/>
    <w:pPr>
      <w:widowControl w:val="0"/>
      <w:ind w:firstLine="200"/>
      <w:jc w:val="left"/>
    </w:pPr>
    <w:rPr>
      <w:rFonts w:ascii="Calibri" w:hAnsi="Calibri" w:eastAsia="黑体"/>
      <w:color w:val="800000"/>
      <w:szCs w:val="21"/>
    </w:rPr>
  </w:style>
  <w:style w:type="character" w:customStyle="1" w:styleId="1745">
    <w:name w:val="代码样式 Char"/>
    <w:link w:val="1746"/>
    <w:locked/>
    <w:uiPriority w:val="0"/>
    <w:rPr>
      <w:shd w:val="clear" w:color="auto" w:fill="EEEEEE"/>
    </w:rPr>
  </w:style>
  <w:style w:type="paragraph" w:customStyle="1" w:styleId="1746">
    <w:name w:val="代码样式"/>
    <w:basedOn w:val="1726"/>
    <w:link w:val="1745"/>
    <w:uiPriority w:val="0"/>
    <w:rPr>
      <w:rFonts w:ascii="Times New Roman" w:hAnsi="Times New Roman"/>
      <w:i w:val="0"/>
      <w:color w:val="auto"/>
      <w:sz w:val="20"/>
      <w:szCs w:val="20"/>
    </w:rPr>
  </w:style>
  <w:style w:type="character" w:customStyle="1" w:styleId="1747">
    <w:name w:val="样式1777777777777 Char"/>
    <w:link w:val="1748"/>
    <w:locked/>
    <w:uiPriority w:val="0"/>
    <w:rPr>
      <w:sz w:val="24"/>
      <w:szCs w:val="24"/>
    </w:rPr>
  </w:style>
  <w:style w:type="paragraph" w:customStyle="1" w:styleId="1748">
    <w:name w:val="样式1777777777777"/>
    <w:basedOn w:val="1"/>
    <w:link w:val="1747"/>
    <w:uiPriority w:val="0"/>
    <w:pPr>
      <w:widowControl w:val="0"/>
      <w:ind w:left="900" w:hanging="420"/>
    </w:pPr>
    <w:rPr>
      <w:kern w:val="0"/>
      <w:szCs w:val="24"/>
    </w:rPr>
  </w:style>
  <w:style w:type="paragraph" w:customStyle="1" w:styleId="1749">
    <w:name w:val="样式 (西文) 宋体 小四 行距: 1.5 倍行距 首行缩进:  2 字符1"/>
    <w:basedOn w:val="1"/>
    <w:uiPriority w:val="99"/>
    <w:pPr>
      <w:widowControl w:val="0"/>
      <w:ind w:firstLine="480"/>
    </w:pPr>
    <w:rPr>
      <w:rFonts w:ascii="宋体" w:hAnsi="宋体" w:eastAsia="宋体" w:cs="宋体"/>
      <w:sz w:val="28"/>
      <w:szCs w:val="20"/>
    </w:rPr>
  </w:style>
  <w:style w:type="paragraph" w:customStyle="1" w:styleId="1750">
    <w:name w:val="style3"/>
    <w:basedOn w:val="1"/>
    <w:uiPriority w:val="99"/>
    <w:pPr>
      <w:spacing w:before="100" w:beforeAutospacing="1" w:after="100" w:afterAutospacing="1"/>
      <w:jc w:val="left"/>
    </w:pPr>
    <w:rPr>
      <w:rFonts w:ascii="宋体" w:hAnsi="宋体" w:eastAsia="宋体" w:cs="宋体"/>
      <w:kern w:val="0"/>
      <w:sz w:val="18"/>
      <w:szCs w:val="18"/>
    </w:rPr>
  </w:style>
  <w:style w:type="paragraph" w:customStyle="1" w:styleId="1751">
    <w:name w:val="Char13"/>
    <w:basedOn w:val="1"/>
    <w:uiPriority w:val="99"/>
    <w:pPr>
      <w:widowControl w:val="0"/>
    </w:pPr>
    <w:rPr>
      <w:rFonts w:ascii="仿宋_GB2312"/>
      <w:b/>
      <w:szCs w:val="32"/>
    </w:rPr>
  </w:style>
  <w:style w:type="paragraph" w:customStyle="1" w:styleId="1752">
    <w:name w:val="Char Char Char Char Char Char Char Char Char Char Char Char Char Char Char1"/>
    <w:next w:val="1"/>
    <w:uiPriority w:val="99"/>
    <w:pPr>
      <w:keepNext/>
      <w:keepLines/>
      <w:snapToGrid w:val="0"/>
      <w:spacing w:before="240" w:after="240" w:line="360" w:lineRule="auto"/>
      <w:ind w:hanging="624" w:firstLineChars="200"/>
      <w:jc w:val="both"/>
      <w:outlineLvl w:val="7"/>
    </w:pPr>
    <w:rPr>
      <w:rFonts w:ascii="Arial" w:hAnsi="Arial" w:eastAsia="黑体" w:cs="Arial"/>
      <w:sz w:val="21"/>
      <w:szCs w:val="21"/>
      <w:lang w:val="en-US" w:eastAsia="zh-CN" w:bidi="ar-SA"/>
    </w:rPr>
  </w:style>
  <w:style w:type="paragraph" w:customStyle="1" w:styleId="1753">
    <w:name w:val="Char1 Char Char Char1"/>
    <w:basedOn w:val="1"/>
    <w:uiPriority w:val="99"/>
    <w:pPr>
      <w:widowControl w:val="0"/>
    </w:pPr>
    <w:rPr>
      <w:rFonts w:ascii="Tahoma" w:hAnsi="Tahoma" w:eastAsia="宋体"/>
      <w:szCs w:val="20"/>
    </w:rPr>
  </w:style>
  <w:style w:type="paragraph" w:customStyle="1" w:styleId="1754">
    <w:name w:val="Char Char Char Char Char Char Char Char Char Char Char Char1 Char1"/>
    <w:basedOn w:val="1"/>
    <w:uiPriority w:val="99"/>
    <w:pPr>
      <w:widowControl w:val="0"/>
    </w:pPr>
    <w:rPr>
      <w:rFonts w:ascii="Tahoma" w:hAnsi="Tahoma" w:eastAsia="宋体"/>
      <w:szCs w:val="20"/>
    </w:rPr>
  </w:style>
  <w:style w:type="paragraph" w:customStyle="1" w:styleId="1755">
    <w:name w:val="Char Char Char Char Char Char Char Char Char Char1"/>
    <w:basedOn w:val="1"/>
    <w:uiPriority w:val="99"/>
    <w:pPr>
      <w:widowControl w:val="0"/>
    </w:pPr>
    <w:rPr>
      <w:rFonts w:ascii="Tahoma" w:hAnsi="Tahoma" w:eastAsia="宋体"/>
      <w:szCs w:val="20"/>
    </w:rPr>
  </w:style>
  <w:style w:type="paragraph" w:customStyle="1" w:styleId="1756">
    <w:name w:val="Char Char Char11"/>
    <w:basedOn w:val="1"/>
    <w:uiPriority w:val="99"/>
    <w:pPr>
      <w:widowControl w:val="0"/>
    </w:pPr>
    <w:rPr>
      <w:rFonts w:ascii="Tahoma" w:hAnsi="Tahoma" w:eastAsia="宋体"/>
      <w:szCs w:val="20"/>
    </w:rPr>
  </w:style>
  <w:style w:type="paragraph" w:customStyle="1" w:styleId="1757">
    <w:name w:val="Char Char Char Char Char Char Char Char Char Char Char Char1"/>
    <w:basedOn w:val="1"/>
    <w:uiPriority w:val="99"/>
    <w:pPr>
      <w:widowControl w:val="0"/>
    </w:pPr>
    <w:rPr>
      <w:rFonts w:ascii="Tahoma" w:hAnsi="Tahoma" w:eastAsia="宋体"/>
      <w:szCs w:val="20"/>
    </w:rPr>
  </w:style>
  <w:style w:type="paragraph" w:customStyle="1" w:styleId="1758">
    <w:name w:val="Char Char Char1 Char Char Char Char Char Char Char1"/>
    <w:basedOn w:val="1"/>
    <w:uiPriority w:val="99"/>
    <w:pPr>
      <w:widowControl w:val="0"/>
    </w:pPr>
    <w:rPr>
      <w:rFonts w:ascii="Tahoma" w:hAnsi="Tahoma" w:eastAsia="宋体"/>
      <w:szCs w:val="20"/>
    </w:rPr>
  </w:style>
  <w:style w:type="paragraph" w:customStyle="1" w:styleId="1759">
    <w:name w:val="Char Char Char Char Char Char Char Char Char1 Char1"/>
    <w:basedOn w:val="1"/>
    <w:uiPriority w:val="99"/>
    <w:pPr>
      <w:widowControl w:val="0"/>
    </w:pPr>
    <w:rPr>
      <w:rFonts w:ascii="Tahoma" w:hAnsi="Tahoma" w:eastAsia="宋体"/>
      <w:szCs w:val="20"/>
    </w:rPr>
  </w:style>
  <w:style w:type="paragraph" w:customStyle="1" w:styleId="1760">
    <w:name w:val="Char Char Char1 Char2"/>
    <w:basedOn w:val="1"/>
    <w:uiPriority w:val="99"/>
    <w:pPr>
      <w:widowControl w:val="0"/>
    </w:pPr>
    <w:rPr>
      <w:rFonts w:ascii="Tahoma" w:hAnsi="Tahoma" w:eastAsia="宋体"/>
      <w:szCs w:val="20"/>
    </w:rPr>
  </w:style>
  <w:style w:type="paragraph" w:customStyle="1" w:styleId="1761">
    <w:name w:val="我的正文"/>
    <w:basedOn w:val="1"/>
    <w:uiPriority w:val="99"/>
    <w:pPr>
      <w:widowControl w:val="0"/>
      <w:numPr>
        <w:ilvl w:val="1"/>
        <w:numId w:val="52"/>
      </w:numPr>
      <w:spacing w:line="288" w:lineRule="auto"/>
      <w:ind w:left="1080" w:firstLine="0"/>
    </w:pPr>
    <w:rPr>
      <w:rFonts w:eastAsia="宋体"/>
      <w:b/>
      <w:bCs/>
      <w:color w:val="000000"/>
      <w:szCs w:val="24"/>
    </w:rPr>
  </w:style>
  <w:style w:type="paragraph" w:customStyle="1" w:styleId="1762">
    <w:name w:val="样式 行距: 1.5 倍行距"/>
    <w:basedOn w:val="1"/>
    <w:uiPriority w:val="99"/>
    <w:pPr>
      <w:widowControl w:val="0"/>
    </w:pPr>
    <w:rPr>
      <w:rFonts w:eastAsia="宋体" w:cs="宋体"/>
      <w:kern w:val="0"/>
      <w:szCs w:val="24"/>
    </w:rPr>
  </w:style>
  <w:style w:type="paragraph" w:customStyle="1" w:styleId="1763">
    <w:name w:val="样式 (中文) 黑体"/>
    <w:basedOn w:val="1"/>
    <w:uiPriority w:val="99"/>
    <w:pPr>
      <w:widowControl w:val="0"/>
      <w:adjustRightInd w:val="0"/>
      <w:snapToGrid w:val="0"/>
      <w:spacing w:line="300" w:lineRule="auto"/>
    </w:pPr>
    <w:rPr>
      <w:rFonts w:eastAsia="黑体" w:cs="宋体"/>
      <w:szCs w:val="20"/>
    </w:rPr>
  </w:style>
  <w:style w:type="paragraph" w:customStyle="1" w:styleId="1764">
    <w:name w:val="正文无缩进 Char Char"/>
    <w:basedOn w:val="1"/>
    <w:uiPriority w:val="99"/>
    <w:pPr>
      <w:widowControl w:val="0"/>
      <w:adjustRightInd w:val="0"/>
      <w:snapToGrid w:val="0"/>
    </w:pPr>
    <w:rPr>
      <w:rFonts w:eastAsia="宋体"/>
      <w:kern w:val="0"/>
      <w:szCs w:val="21"/>
    </w:rPr>
  </w:style>
  <w:style w:type="paragraph" w:customStyle="1" w:styleId="1765">
    <w:name w:val="样式 黑体 小一 加粗 居中"/>
    <w:basedOn w:val="1"/>
    <w:uiPriority w:val="99"/>
    <w:pPr>
      <w:widowControl w:val="0"/>
      <w:jc w:val="center"/>
    </w:pPr>
    <w:rPr>
      <w:rFonts w:ascii="黑体" w:eastAsia="宋体" w:cs="宋体"/>
      <w:b/>
      <w:bCs/>
      <w:kern w:val="0"/>
      <w:sz w:val="48"/>
      <w:szCs w:val="20"/>
    </w:rPr>
  </w:style>
  <w:style w:type="paragraph" w:customStyle="1" w:styleId="1766">
    <w:name w:val="样式 (中文) 黑体 二号 加粗 居中"/>
    <w:basedOn w:val="1"/>
    <w:uiPriority w:val="99"/>
    <w:pPr>
      <w:widowControl w:val="0"/>
      <w:jc w:val="center"/>
    </w:pPr>
    <w:rPr>
      <w:rFonts w:eastAsia="宋体" w:cs="宋体"/>
      <w:b/>
      <w:bCs/>
      <w:sz w:val="44"/>
      <w:szCs w:val="20"/>
    </w:rPr>
  </w:style>
  <w:style w:type="paragraph" w:customStyle="1" w:styleId="1767">
    <w:name w:val="样式 题注 + 居中1"/>
    <w:basedOn w:val="22"/>
    <w:uiPriority w:val="99"/>
    <w:pPr>
      <w:widowControl w:val="0"/>
    </w:pPr>
    <w:rPr>
      <w:rFonts w:asciiTheme="majorHAnsi" w:hAnsiTheme="majorHAnsi" w:cstheme="majorBidi"/>
      <w:kern w:val="2"/>
      <w:lang w:val="en-US"/>
    </w:rPr>
  </w:style>
  <w:style w:type="paragraph" w:customStyle="1" w:styleId="1768">
    <w:name w:val="样式 题注 + 居中2"/>
    <w:basedOn w:val="22"/>
    <w:uiPriority w:val="99"/>
    <w:pPr>
      <w:widowControl w:val="0"/>
    </w:pPr>
    <w:rPr>
      <w:rFonts w:asciiTheme="majorHAnsi" w:hAnsiTheme="majorHAnsi" w:cstheme="majorBidi"/>
      <w:kern w:val="2"/>
      <w:lang w:val="en-US"/>
    </w:rPr>
  </w:style>
  <w:style w:type="paragraph" w:customStyle="1" w:styleId="1769">
    <w:name w:val="10"/>
    <w:basedOn w:val="1"/>
    <w:next w:val="45"/>
    <w:uiPriority w:val="99"/>
    <w:pPr>
      <w:widowControl w:val="0"/>
      <w:spacing w:line="400" w:lineRule="exact"/>
    </w:pPr>
    <w:rPr>
      <w:rFonts w:ascii="宋体" w:hAnsi="Courier New" w:eastAsia="宋体"/>
      <w:szCs w:val="20"/>
    </w:rPr>
  </w:style>
  <w:style w:type="paragraph" w:customStyle="1" w:styleId="1770">
    <w:name w:val="标题 5 + Times New Roman"/>
    <w:basedOn w:val="6"/>
    <w:uiPriority w:val="99"/>
    <w:pPr>
      <w:widowControl w:val="0"/>
      <w:tabs>
        <w:tab w:val="left" w:pos="1364"/>
      </w:tabs>
      <w:spacing w:before="280" w:after="290" w:line="376" w:lineRule="auto"/>
      <w:ind w:left="284"/>
    </w:pPr>
    <w:rPr>
      <w:rFonts w:asciiTheme="majorHAnsi" w:hAnsiTheme="majorHAnsi" w:eastAsiaTheme="majorEastAsia" w:cstheme="majorBidi"/>
      <w:bCs/>
    </w:rPr>
  </w:style>
  <w:style w:type="paragraph" w:customStyle="1" w:styleId="1771">
    <w:name w:val="标题 51"/>
    <w:basedOn w:val="1"/>
    <w:uiPriority w:val="99"/>
    <w:pPr>
      <w:overflowPunct w:val="0"/>
      <w:autoSpaceDE w:val="0"/>
      <w:autoSpaceDN w:val="0"/>
      <w:adjustRightInd w:val="0"/>
      <w:ind w:left="1080"/>
      <w:jc w:val="left"/>
    </w:pPr>
    <w:rPr>
      <w:rFonts w:eastAsia="宋体"/>
      <w:kern w:val="28"/>
      <w:sz w:val="20"/>
      <w:szCs w:val="20"/>
    </w:rPr>
  </w:style>
  <w:style w:type="paragraph" w:customStyle="1" w:styleId="1772">
    <w:name w:val="Tabletext"/>
    <w:basedOn w:val="1"/>
    <w:uiPriority w:val="99"/>
    <w:pPr>
      <w:keepLines/>
      <w:widowControl w:val="0"/>
      <w:snapToGrid w:val="0"/>
      <w:spacing w:after="120" w:line="240" w:lineRule="atLeast"/>
      <w:jc w:val="left"/>
    </w:pPr>
    <w:rPr>
      <w:rFonts w:ascii="宋体" w:eastAsia="宋体"/>
      <w:kern w:val="0"/>
      <w:sz w:val="20"/>
      <w:szCs w:val="20"/>
    </w:rPr>
  </w:style>
  <w:style w:type="paragraph" w:customStyle="1" w:styleId="1773">
    <w:name w:val="文档标签"/>
    <w:next w:val="1"/>
    <w:uiPriority w:val="99"/>
    <w:pPr>
      <w:pBdr>
        <w:top w:val="single" w:color="808080" w:sz="6" w:space="6"/>
        <w:bottom w:val="single" w:color="808080" w:sz="6" w:space="6"/>
      </w:pBdr>
      <w:spacing w:line="240" w:lineRule="atLeast"/>
      <w:ind w:firstLine="200" w:firstLineChars="200"/>
      <w:jc w:val="center"/>
    </w:pPr>
    <w:rPr>
      <w:rFonts w:ascii="Garamond" w:hAnsi="Garamond" w:eastAsia="宋体" w:cs="Times New Roman"/>
      <w:b/>
      <w:caps/>
      <w:spacing w:val="40"/>
      <w:sz w:val="18"/>
      <w:lang w:val="en-US" w:eastAsia="zh-CN" w:bidi="ar-SA"/>
    </w:rPr>
  </w:style>
  <w:style w:type="paragraph" w:customStyle="1" w:styleId="1774">
    <w:name w:val="样式 样式 标题 3标题 3 Char + 段后: 0.5 行 行距: 1.5 倍行距 + 段前: 0.5 行 段后: 0.5..."/>
    <w:basedOn w:val="1"/>
    <w:uiPriority w:val="39"/>
    <w:pPr>
      <w:widowControl w:val="0"/>
      <w:numPr>
        <w:ilvl w:val="0"/>
        <w:numId w:val="53"/>
      </w:numPr>
      <w:ind w:firstLine="0"/>
    </w:pPr>
    <w:rPr>
      <w:rFonts w:eastAsia="宋体"/>
      <w:szCs w:val="24"/>
    </w:rPr>
  </w:style>
  <w:style w:type="paragraph" w:customStyle="1" w:styleId="1775">
    <w:name w:val="书文"/>
    <w:uiPriority w:val="99"/>
    <w:pPr>
      <w:widowControl w:val="0"/>
      <w:spacing w:line="0" w:lineRule="atLeast"/>
      <w:ind w:firstLine="420" w:firstLineChars="200"/>
      <w:jc w:val="both"/>
    </w:pPr>
    <w:rPr>
      <w:rFonts w:ascii="Times New Roman" w:hAnsi="Times New Roman" w:eastAsia="宋体" w:cs="Times New Roman"/>
      <w:kern w:val="2"/>
      <w:sz w:val="21"/>
      <w:szCs w:val="21"/>
      <w:lang w:val="en-US" w:eastAsia="zh-CN" w:bidi="ar-SA"/>
    </w:rPr>
  </w:style>
  <w:style w:type="paragraph" w:customStyle="1" w:styleId="1776">
    <w:name w:val="样式 标题 4 + 非加粗"/>
    <w:basedOn w:val="6"/>
    <w:uiPriority w:val="99"/>
    <w:pPr>
      <w:widowControl w:val="0"/>
      <w:tabs>
        <w:tab w:val="left" w:pos="1364"/>
      </w:tabs>
      <w:spacing w:before="280" w:after="290" w:line="376" w:lineRule="auto"/>
      <w:ind w:left="284"/>
    </w:pPr>
    <w:rPr>
      <w:rFonts w:asciiTheme="majorHAnsi" w:hAnsiTheme="majorHAnsi" w:eastAsiaTheme="majorEastAsia" w:cstheme="majorBidi"/>
      <w:bCs/>
    </w:rPr>
  </w:style>
  <w:style w:type="paragraph" w:customStyle="1" w:styleId="1777">
    <w:name w:val="样式 标题 4第三层条 + 段前: 0.5 行 段后: 0.5 行"/>
    <w:basedOn w:val="6"/>
    <w:uiPriority w:val="99"/>
    <w:pPr>
      <w:widowControl w:val="0"/>
      <w:tabs>
        <w:tab w:val="left" w:pos="1364"/>
      </w:tabs>
      <w:spacing w:before="280" w:after="290" w:line="376" w:lineRule="auto"/>
      <w:ind w:left="284"/>
    </w:pPr>
    <w:rPr>
      <w:rFonts w:asciiTheme="majorHAnsi" w:hAnsiTheme="majorHAnsi" w:eastAsiaTheme="majorEastAsia" w:cstheme="majorBidi"/>
      <w:bCs/>
    </w:rPr>
  </w:style>
  <w:style w:type="paragraph" w:customStyle="1" w:styleId="1778">
    <w:name w:val="样式 仿宋_GB2312 小三 左侧:  1.06 厘米"/>
    <w:basedOn w:val="1"/>
    <w:uiPriority w:val="99"/>
    <w:pPr>
      <w:widowControl w:val="0"/>
      <w:ind w:left="601"/>
    </w:pPr>
    <w:rPr>
      <w:rFonts w:ascii="仿宋_GB2312" w:cs="宋体"/>
      <w:szCs w:val="20"/>
    </w:rPr>
  </w:style>
  <w:style w:type="paragraph" w:customStyle="1" w:styleId="1779">
    <w:name w:val="样式 样式 仿宋_GB2312 (符号) 华文仿宋 首行缩进:  0.74 厘米 行距: 多倍行距 1.25 字行 + Time..."/>
    <w:basedOn w:val="1"/>
    <w:uiPriority w:val="99"/>
    <w:pPr>
      <w:widowControl w:val="0"/>
      <w:spacing w:after="156"/>
      <w:ind w:firstLine="420"/>
    </w:pPr>
    <w:rPr>
      <w:rFonts w:eastAsia="宋体" w:cs="宋体"/>
      <w:szCs w:val="20"/>
    </w:rPr>
  </w:style>
  <w:style w:type="paragraph" w:customStyle="1" w:styleId="1780">
    <w:name w:val="样式 标题 3 + 段后: 0.5 行 行距: 1.5 倍行距"/>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781">
    <w:name w:val="样式 正文缩进特点正文缩进 Char正文（首行缩进两字） Char正文缩进 Char1 Char正文缩进 Char C..."/>
    <w:basedOn w:val="21"/>
    <w:uiPriority w:val="39"/>
    <w:pPr>
      <w:widowControl w:val="0"/>
      <w:spacing w:line="300" w:lineRule="auto"/>
      <w:ind w:firstLine="200"/>
    </w:pPr>
    <w:rPr>
      <w:rFonts w:ascii="Arial" w:hAnsi="Arial" w:cs="宋体"/>
      <w:sz w:val="24"/>
      <w:szCs w:val="22"/>
    </w:rPr>
  </w:style>
  <w:style w:type="paragraph" w:customStyle="1" w:styleId="1782">
    <w:name w:val="Char Char Char Char Char Char Char Char Char Char Char Char Char"/>
    <w:basedOn w:val="1"/>
    <w:uiPriority w:val="99"/>
    <w:pPr>
      <w:widowControl w:val="0"/>
      <w:spacing w:line="240" w:lineRule="auto"/>
    </w:pPr>
    <w:rPr>
      <w:rFonts w:ascii="Tahoma" w:hAnsi="Tahoma" w:eastAsia="宋体"/>
      <w:szCs w:val="24"/>
    </w:rPr>
  </w:style>
  <w:style w:type="paragraph" w:customStyle="1" w:styleId="1783">
    <w:name w:val="Char Char Char Char Char Char2"/>
    <w:basedOn w:val="1"/>
    <w:uiPriority w:val="99"/>
    <w:pPr>
      <w:widowControl w:val="0"/>
      <w:adjustRightInd w:val="0"/>
    </w:pPr>
    <w:rPr>
      <w:rFonts w:eastAsia="宋体"/>
      <w:kern w:val="0"/>
      <w:szCs w:val="20"/>
    </w:rPr>
  </w:style>
  <w:style w:type="character" w:customStyle="1" w:styleId="1784">
    <w:name w:val="正文符号 Char"/>
    <w:link w:val="1785"/>
    <w:locked/>
    <w:uiPriority w:val="0"/>
    <w:rPr>
      <w:rFonts w:cs="宋体"/>
    </w:rPr>
  </w:style>
  <w:style w:type="paragraph" w:customStyle="1" w:styleId="1785">
    <w:name w:val="正文符号"/>
    <w:basedOn w:val="1"/>
    <w:link w:val="1784"/>
    <w:uiPriority w:val="0"/>
    <w:pPr>
      <w:widowControl w:val="0"/>
      <w:spacing w:line="400" w:lineRule="exact"/>
      <w:ind w:left="900" w:hanging="420"/>
    </w:pPr>
    <w:rPr>
      <w:rFonts w:cs="宋体"/>
      <w:kern w:val="0"/>
      <w:sz w:val="20"/>
      <w:szCs w:val="20"/>
    </w:rPr>
  </w:style>
  <w:style w:type="paragraph" w:customStyle="1" w:styleId="1786">
    <w:name w:val="Char Char Char Char3"/>
    <w:basedOn w:val="1"/>
    <w:uiPriority w:val="99"/>
    <w:pPr>
      <w:spacing w:after="160" w:line="240" w:lineRule="exact"/>
      <w:jc w:val="left"/>
    </w:pPr>
    <w:rPr>
      <w:rFonts w:ascii="Verdana" w:hAnsi="Verdana"/>
      <w:kern w:val="0"/>
      <w:szCs w:val="20"/>
      <w:lang w:eastAsia="en-US"/>
    </w:rPr>
  </w:style>
  <w:style w:type="paragraph" w:customStyle="1" w:styleId="1787">
    <w:name w:val="大标题"/>
    <w:next w:val="1"/>
    <w:uiPriority w:val="99"/>
    <w:pPr>
      <w:spacing w:line="360" w:lineRule="auto"/>
      <w:ind w:firstLine="200" w:firstLineChars="200"/>
      <w:jc w:val="center"/>
    </w:pPr>
    <w:rPr>
      <w:rFonts w:ascii="Arial" w:hAnsi="Arial" w:eastAsia="黑体" w:cs="Arial"/>
      <w:bCs/>
      <w:kern w:val="2"/>
      <w:sz w:val="44"/>
      <w:szCs w:val="44"/>
      <w:lang w:val="en-US" w:eastAsia="zh-CN" w:bidi="ar-SA"/>
    </w:rPr>
  </w:style>
  <w:style w:type="paragraph" w:customStyle="1" w:styleId="1788">
    <w:name w:val="封面标准英文名称"/>
    <w:uiPriority w:val="99"/>
    <w:pPr>
      <w:widowControl w:val="0"/>
      <w:spacing w:before="370" w:line="400" w:lineRule="exact"/>
      <w:ind w:firstLine="200" w:firstLineChars="200"/>
      <w:jc w:val="center"/>
    </w:pPr>
    <w:rPr>
      <w:rFonts w:ascii="Times New Roman" w:hAnsi="Times New Roman" w:eastAsia="宋体" w:cs="Times New Roman"/>
      <w:sz w:val="28"/>
      <w:lang w:val="en-US" w:eastAsia="zh-CN" w:bidi="ar-SA"/>
    </w:rPr>
  </w:style>
  <w:style w:type="paragraph" w:customStyle="1" w:styleId="1789">
    <w:name w:val="Char Char Char Char Char2"/>
    <w:basedOn w:val="1"/>
    <w:uiPriority w:val="99"/>
    <w:pPr>
      <w:widowControl w:val="0"/>
      <w:spacing w:line="240" w:lineRule="auto"/>
      <w:ind w:firstLine="360" w:firstLineChars="150"/>
    </w:pPr>
    <w:rPr>
      <w:rFonts w:ascii="Tahoma" w:hAnsi="Tahoma" w:eastAsia="宋体"/>
      <w:szCs w:val="20"/>
    </w:rPr>
  </w:style>
  <w:style w:type="paragraph" w:customStyle="1" w:styleId="1790">
    <w:name w:val="标准标志"/>
    <w:next w:val="1"/>
    <w:uiPriority w:val="99"/>
    <w:pPr>
      <w:framePr w:w="2268" w:h="1392" w:wrap="around" w:vAnchor="margin" w:hAnchor="margin" w:x="6748" w:y="171" w:anchorLock="1"/>
      <w:shd w:val="solid" w:color="FFFFFF" w:fill="FFFFFF"/>
      <w:spacing w:line="240" w:lineRule="atLeast"/>
      <w:ind w:firstLine="200" w:firstLineChars="200"/>
      <w:jc w:val="right"/>
    </w:pPr>
    <w:rPr>
      <w:rFonts w:ascii="Times New Roman" w:hAnsi="Times New Roman" w:eastAsia="宋体" w:cs="Times New Roman"/>
      <w:b/>
      <w:bCs/>
      <w:w w:val="130"/>
      <w:sz w:val="96"/>
      <w:szCs w:val="96"/>
      <w:lang w:val="en-US" w:eastAsia="zh-CN" w:bidi="ar-SA"/>
    </w:rPr>
  </w:style>
  <w:style w:type="paragraph" w:customStyle="1" w:styleId="1791">
    <w:name w:val="标准称谓"/>
    <w:next w:val="1"/>
    <w:uiPriority w:val="99"/>
    <w:pPr>
      <w:framePr w:w="9638" w:h="754" w:hSpace="180" w:vSpace="180" w:wrap="around" w:vAnchor="page" w:hAnchor="margin" w:xAlign="center" w:y="2128" w:anchorLock="1"/>
      <w:widowControl w:val="0"/>
      <w:kinsoku w:val="0"/>
      <w:overflowPunct w:val="0"/>
      <w:autoSpaceDE w:val="0"/>
      <w:autoSpaceDN w:val="0"/>
      <w:spacing w:line="240" w:lineRule="atLeast"/>
      <w:ind w:firstLine="200" w:firstLineChars="200"/>
      <w:jc w:val="distribute"/>
    </w:pPr>
    <w:rPr>
      <w:rFonts w:ascii="宋体" w:hAnsi="Times New Roman" w:eastAsia="宋体" w:cs="宋体"/>
      <w:b/>
      <w:bCs/>
      <w:spacing w:val="20"/>
      <w:w w:val="148"/>
      <w:sz w:val="52"/>
      <w:szCs w:val="52"/>
      <w:lang w:val="en-US" w:eastAsia="zh-CN" w:bidi="ar-SA"/>
    </w:rPr>
  </w:style>
  <w:style w:type="paragraph" w:customStyle="1" w:styleId="1792">
    <w:name w:val="标准书脚_偶数页"/>
    <w:uiPriority w:val="99"/>
    <w:pPr>
      <w:spacing w:before="120" w:line="360" w:lineRule="auto"/>
      <w:ind w:firstLine="200" w:firstLineChars="200"/>
      <w:jc w:val="both"/>
    </w:pPr>
    <w:rPr>
      <w:rFonts w:ascii="Times New Roman" w:hAnsi="Times New Roman" w:eastAsia="宋体" w:cs="Times New Roman"/>
      <w:sz w:val="18"/>
      <w:szCs w:val="18"/>
      <w:lang w:val="en-US" w:eastAsia="zh-CN" w:bidi="ar-SA"/>
    </w:rPr>
  </w:style>
  <w:style w:type="paragraph" w:customStyle="1" w:styleId="1793">
    <w:name w:val="标准书脚_奇数页"/>
    <w:uiPriority w:val="99"/>
    <w:pPr>
      <w:spacing w:before="120" w:line="360" w:lineRule="auto"/>
      <w:ind w:firstLine="200" w:firstLineChars="200"/>
      <w:jc w:val="right"/>
    </w:pPr>
    <w:rPr>
      <w:rFonts w:ascii="Times New Roman" w:hAnsi="Times New Roman" w:eastAsia="宋体" w:cs="Times New Roman"/>
      <w:sz w:val="18"/>
      <w:szCs w:val="18"/>
      <w:lang w:val="en-US" w:eastAsia="zh-CN" w:bidi="ar-SA"/>
    </w:rPr>
  </w:style>
  <w:style w:type="paragraph" w:customStyle="1" w:styleId="1794">
    <w:name w:val="标准书眉_奇数页"/>
    <w:next w:val="1"/>
    <w:uiPriority w:val="99"/>
    <w:pPr>
      <w:tabs>
        <w:tab w:val="center" w:pos="4154"/>
        <w:tab w:val="right" w:pos="8306"/>
      </w:tabs>
      <w:spacing w:after="120" w:line="360" w:lineRule="auto"/>
      <w:ind w:firstLine="200" w:firstLineChars="200"/>
      <w:jc w:val="right"/>
    </w:pPr>
    <w:rPr>
      <w:rFonts w:ascii="Times New Roman" w:hAnsi="Times New Roman" w:eastAsia="宋体" w:cs="Times New Roman"/>
      <w:sz w:val="21"/>
      <w:szCs w:val="21"/>
      <w:lang w:val="en-US" w:eastAsia="zh-CN" w:bidi="ar-SA"/>
    </w:rPr>
  </w:style>
  <w:style w:type="paragraph" w:customStyle="1" w:styleId="1795">
    <w:name w:val="标准书眉_偶数页"/>
    <w:basedOn w:val="1794"/>
    <w:next w:val="1"/>
    <w:uiPriority w:val="99"/>
    <w:pPr>
      <w:jc w:val="left"/>
    </w:pPr>
  </w:style>
  <w:style w:type="paragraph" w:customStyle="1" w:styleId="1796">
    <w:name w:val="参考文献、索引标题"/>
    <w:basedOn w:val="1053"/>
    <w:next w:val="1"/>
    <w:uiPriority w:val="99"/>
    <w:pPr>
      <w:shd w:val="clear" w:color="auto" w:fill="FFFFFF"/>
      <w:spacing w:after="200"/>
      <w:ind w:left="0" w:firstLine="0"/>
    </w:pPr>
    <w:rPr>
      <w:rFonts w:cs="黑体"/>
      <w:sz w:val="21"/>
      <w:szCs w:val="21"/>
    </w:rPr>
  </w:style>
  <w:style w:type="paragraph" w:customStyle="1" w:styleId="1797">
    <w:name w:val="发布部门"/>
    <w:next w:val="763"/>
    <w:uiPriority w:val="99"/>
    <w:pPr>
      <w:framePr w:w="7433" w:h="585" w:hSpace="180" w:vSpace="180" w:wrap="around" w:vAnchor="margin" w:hAnchor="margin" w:xAlign="center" w:y="14401" w:anchorLock="1"/>
      <w:spacing w:line="360" w:lineRule="auto"/>
      <w:ind w:firstLine="200" w:firstLineChars="200"/>
      <w:jc w:val="center"/>
    </w:pPr>
    <w:rPr>
      <w:rFonts w:ascii="宋体" w:hAnsi="Times New Roman" w:eastAsia="宋体" w:cs="宋体"/>
      <w:b/>
      <w:bCs/>
      <w:spacing w:val="20"/>
      <w:w w:val="135"/>
      <w:sz w:val="36"/>
      <w:szCs w:val="36"/>
      <w:lang w:val="en-US" w:eastAsia="zh-CN" w:bidi="ar-SA"/>
    </w:rPr>
  </w:style>
  <w:style w:type="paragraph" w:customStyle="1" w:styleId="1798">
    <w:name w:val="发布日期"/>
    <w:uiPriority w:val="99"/>
    <w:pPr>
      <w:framePr w:w="4000" w:h="473" w:hSpace="180" w:vSpace="180" w:wrap="around" w:vAnchor="margin" w:hAnchor="margin" w:y="13511" w:anchorLock="1"/>
      <w:spacing w:line="360" w:lineRule="auto"/>
      <w:ind w:firstLine="200" w:firstLineChars="200"/>
      <w:jc w:val="both"/>
    </w:pPr>
    <w:rPr>
      <w:rFonts w:ascii="Times New Roman" w:hAnsi="Times New Roman" w:eastAsia="黑体" w:cs="Times New Roman"/>
      <w:sz w:val="28"/>
      <w:szCs w:val="28"/>
      <w:lang w:val="en-US" w:eastAsia="zh-CN" w:bidi="ar-SA"/>
    </w:rPr>
  </w:style>
  <w:style w:type="paragraph" w:customStyle="1" w:styleId="1799">
    <w:name w:val="封面标准号1"/>
    <w:uiPriority w:val="99"/>
    <w:pPr>
      <w:widowControl w:val="0"/>
      <w:kinsoku w:val="0"/>
      <w:overflowPunct w:val="0"/>
      <w:autoSpaceDE w:val="0"/>
      <w:autoSpaceDN w:val="0"/>
      <w:spacing w:before="308" w:line="360" w:lineRule="auto"/>
      <w:ind w:firstLine="200" w:firstLineChars="200"/>
      <w:jc w:val="right"/>
    </w:pPr>
    <w:rPr>
      <w:rFonts w:ascii="Times New Roman" w:hAnsi="Times New Roman" w:eastAsia="宋体" w:cs="Times New Roman"/>
      <w:sz w:val="28"/>
      <w:szCs w:val="28"/>
      <w:lang w:val="en-US" w:eastAsia="zh-CN" w:bidi="ar-SA"/>
    </w:rPr>
  </w:style>
  <w:style w:type="paragraph" w:customStyle="1" w:styleId="1800">
    <w:name w:val="封面标准号2"/>
    <w:basedOn w:val="1799"/>
    <w:uiPriority w:val="99"/>
    <w:pPr>
      <w:framePr w:w="9138" w:h="1244" w:wrap="around" w:vAnchor="page" w:hAnchor="margin" w:y="2908"/>
      <w:adjustRightInd w:val="0"/>
      <w:spacing w:before="357" w:line="280" w:lineRule="exact"/>
    </w:pPr>
  </w:style>
  <w:style w:type="paragraph" w:customStyle="1" w:styleId="1801">
    <w:name w:val="封面标准代替信息"/>
    <w:basedOn w:val="1800"/>
    <w:uiPriority w:val="99"/>
    <w:pPr>
      <w:framePr w:wrap="around"/>
      <w:spacing w:before="57"/>
    </w:pPr>
    <w:rPr>
      <w:rFonts w:ascii="宋体" w:cs="宋体"/>
      <w:sz w:val="21"/>
      <w:szCs w:val="21"/>
    </w:rPr>
  </w:style>
  <w:style w:type="paragraph" w:customStyle="1" w:styleId="1802">
    <w:name w:val="封面标准名称"/>
    <w:uiPriority w:val="99"/>
    <w:pPr>
      <w:framePr w:w="9638" w:h="6917" w:wrap="around" w:vAnchor="margin" w:hAnchor="margin" w:xAlign="center" w:y="5955" w:anchorLock="1"/>
      <w:widowControl w:val="0"/>
      <w:spacing w:line="680" w:lineRule="exact"/>
      <w:ind w:firstLine="200" w:firstLineChars="200"/>
      <w:jc w:val="center"/>
    </w:pPr>
    <w:rPr>
      <w:rFonts w:ascii="黑体" w:hAnsi="Times New Roman" w:eastAsia="黑体" w:cs="黑体"/>
      <w:sz w:val="52"/>
      <w:szCs w:val="52"/>
      <w:lang w:val="en-US" w:eastAsia="zh-CN" w:bidi="ar-SA"/>
    </w:rPr>
  </w:style>
  <w:style w:type="paragraph" w:customStyle="1" w:styleId="1803">
    <w:name w:val="封面标准文稿类别"/>
    <w:uiPriority w:val="99"/>
    <w:pPr>
      <w:spacing w:before="440" w:line="400" w:lineRule="exact"/>
      <w:ind w:firstLine="200" w:firstLineChars="200"/>
      <w:jc w:val="center"/>
    </w:pPr>
    <w:rPr>
      <w:rFonts w:ascii="宋体" w:hAnsi="Times New Roman" w:eastAsia="宋体" w:cs="宋体"/>
      <w:sz w:val="24"/>
      <w:szCs w:val="24"/>
      <w:lang w:val="en-US" w:eastAsia="zh-CN" w:bidi="ar-SA"/>
    </w:rPr>
  </w:style>
  <w:style w:type="paragraph" w:customStyle="1" w:styleId="1804">
    <w:name w:val="封面一致性程度标识"/>
    <w:uiPriority w:val="99"/>
    <w:pPr>
      <w:spacing w:before="440" w:line="400" w:lineRule="exact"/>
      <w:ind w:firstLine="200" w:firstLineChars="200"/>
      <w:jc w:val="center"/>
    </w:pPr>
    <w:rPr>
      <w:rFonts w:ascii="宋体" w:hAnsi="Times New Roman" w:eastAsia="宋体" w:cs="宋体"/>
      <w:sz w:val="28"/>
      <w:szCs w:val="28"/>
      <w:lang w:val="en-US" w:eastAsia="zh-CN" w:bidi="ar-SA"/>
    </w:rPr>
  </w:style>
  <w:style w:type="paragraph" w:customStyle="1" w:styleId="1805">
    <w:name w:val="封面正文"/>
    <w:uiPriority w:val="99"/>
    <w:pPr>
      <w:spacing w:line="360" w:lineRule="auto"/>
      <w:ind w:firstLine="200" w:firstLineChars="200"/>
      <w:jc w:val="both"/>
    </w:pPr>
    <w:rPr>
      <w:rFonts w:ascii="Times New Roman" w:hAnsi="Times New Roman" w:eastAsia="宋体" w:cs="Times New Roman"/>
      <w:lang w:val="en-US" w:eastAsia="zh-CN" w:bidi="ar-SA"/>
    </w:rPr>
  </w:style>
  <w:style w:type="paragraph" w:customStyle="1" w:styleId="1806">
    <w:name w:val="附录图标题"/>
    <w:next w:val="763"/>
    <w:uiPriority w:val="99"/>
    <w:pPr>
      <w:spacing w:line="360" w:lineRule="auto"/>
      <w:ind w:firstLine="200" w:firstLineChars="200"/>
      <w:jc w:val="center"/>
    </w:pPr>
    <w:rPr>
      <w:rFonts w:ascii="黑体" w:hAnsi="Times New Roman" w:eastAsia="黑体" w:cs="黑体"/>
      <w:sz w:val="21"/>
      <w:szCs w:val="21"/>
      <w:lang w:val="en-US" w:eastAsia="zh-CN" w:bidi="ar-SA"/>
    </w:rPr>
  </w:style>
  <w:style w:type="paragraph" w:customStyle="1" w:styleId="1807">
    <w:name w:val="列项——"/>
    <w:uiPriority w:val="99"/>
    <w:pPr>
      <w:widowControl w:val="0"/>
      <w:tabs>
        <w:tab w:val="left" w:pos="854"/>
        <w:tab w:val="left" w:pos="1320"/>
      </w:tabs>
      <w:spacing w:line="360" w:lineRule="auto"/>
      <w:ind w:left="200" w:leftChars="200" w:hanging="200" w:hangingChars="200"/>
      <w:jc w:val="both"/>
    </w:pPr>
    <w:rPr>
      <w:rFonts w:ascii="宋体" w:hAnsi="Times New Roman" w:eastAsia="宋体" w:cs="宋体"/>
      <w:sz w:val="21"/>
      <w:szCs w:val="21"/>
      <w:lang w:val="en-US" w:eastAsia="zh-CN" w:bidi="ar-SA"/>
    </w:rPr>
  </w:style>
  <w:style w:type="paragraph" w:customStyle="1" w:styleId="1808">
    <w:name w:val="列项·"/>
    <w:uiPriority w:val="99"/>
    <w:pPr>
      <w:numPr>
        <w:ilvl w:val="0"/>
        <w:numId w:val="54"/>
      </w:numPr>
      <w:tabs>
        <w:tab w:val="left" w:pos="840"/>
      </w:tabs>
      <w:spacing w:line="360" w:lineRule="auto"/>
      <w:ind w:left="200" w:leftChars="200" w:hanging="200" w:hangingChars="200"/>
      <w:jc w:val="both"/>
    </w:pPr>
    <w:rPr>
      <w:rFonts w:ascii="宋体" w:hAnsi="Times New Roman" w:eastAsia="宋体" w:cs="宋体"/>
      <w:sz w:val="21"/>
      <w:szCs w:val="21"/>
      <w:lang w:val="en-US" w:eastAsia="zh-CN" w:bidi="ar-SA"/>
    </w:rPr>
  </w:style>
  <w:style w:type="paragraph" w:customStyle="1" w:styleId="1809">
    <w:name w:val="目次、标准名称标题"/>
    <w:basedOn w:val="1053"/>
    <w:next w:val="763"/>
    <w:uiPriority w:val="39"/>
    <w:pPr>
      <w:numPr>
        <w:ilvl w:val="0"/>
        <w:numId w:val="55"/>
      </w:numPr>
      <w:shd w:val="clear" w:color="auto" w:fill="FFFFFF"/>
      <w:spacing w:line="460" w:lineRule="exact"/>
      <w:ind w:left="0" w:firstLine="0"/>
    </w:pPr>
    <w:rPr>
      <w:rFonts w:cs="黑体"/>
      <w:szCs w:val="32"/>
    </w:rPr>
  </w:style>
  <w:style w:type="paragraph" w:customStyle="1" w:styleId="1810">
    <w:name w:val="目次、索引正文"/>
    <w:uiPriority w:val="99"/>
    <w:pPr>
      <w:spacing w:line="320" w:lineRule="exact"/>
      <w:ind w:firstLine="200" w:firstLineChars="200"/>
      <w:jc w:val="both"/>
    </w:pPr>
    <w:rPr>
      <w:rFonts w:ascii="宋体" w:hAnsi="Times New Roman" w:eastAsia="宋体" w:cs="宋体"/>
      <w:sz w:val="21"/>
      <w:szCs w:val="21"/>
      <w:lang w:val="en-US" w:eastAsia="zh-CN" w:bidi="ar-SA"/>
    </w:rPr>
  </w:style>
  <w:style w:type="paragraph" w:customStyle="1" w:styleId="1811">
    <w:name w:val="其他标准称谓"/>
    <w:uiPriority w:val="99"/>
    <w:pPr>
      <w:spacing w:line="240" w:lineRule="atLeast"/>
      <w:ind w:firstLine="200" w:firstLineChars="200"/>
      <w:jc w:val="distribute"/>
    </w:pPr>
    <w:rPr>
      <w:rFonts w:ascii="黑体" w:hAnsi="宋体" w:eastAsia="黑体" w:cs="黑体"/>
      <w:sz w:val="52"/>
      <w:szCs w:val="52"/>
      <w:lang w:val="en-US" w:eastAsia="zh-CN" w:bidi="ar-SA"/>
    </w:rPr>
  </w:style>
  <w:style w:type="paragraph" w:customStyle="1" w:styleId="1812">
    <w:name w:val="其他发布部门"/>
    <w:basedOn w:val="1797"/>
    <w:uiPriority w:val="99"/>
    <w:pPr>
      <w:framePr w:wrap="around"/>
      <w:spacing w:line="240" w:lineRule="atLeast"/>
    </w:pPr>
    <w:rPr>
      <w:rFonts w:ascii="黑体" w:eastAsia="黑体" w:cs="黑体"/>
      <w:b w:val="0"/>
      <w:bCs w:val="0"/>
    </w:rPr>
  </w:style>
  <w:style w:type="paragraph" w:customStyle="1" w:styleId="1813">
    <w:name w:val="实施日期"/>
    <w:basedOn w:val="1798"/>
    <w:uiPriority w:val="99"/>
    <w:pPr>
      <w:framePr w:hSpace="0" w:wrap="around" w:xAlign="right"/>
      <w:tabs>
        <w:tab w:val="left" w:pos="2100"/>
      </w:tabs>
      <w:ind w:left="2100" w:hanging="420"/>
      <w:jc w:val="right"/>
    </w:pPr>
  </w:style>
  <w:style w:type="paragraph" w:customStyle="1" w:styleId="1814">
    <w:name w:val="数字编号列项（二级）"/>
    <w:uiPriority w:val="99"/>
    <w:pPr>
      <w:numPr>
        <w:ilvl w:val="0"/>
        <w:numId w:val="56"/>
      </w:numPr>
      <w:spacing w:line="360" w:lineRule="auto"/>
      <w:ind w:left="1260" w:leftChars="400" w:hanging="420" w:hangingChars="200"/>
      <w:jc w:val="both"/>
    </w:pPr>
    <w:rPr>
      <w:rFonts w:ascii="宋体" w:hAnsi="Times New Roman" w:eastAsia="宋体" w:cs="宋体"/>
      <w:sz w:val="21"/>
      <w:szCs w:val="21"/>
      <w:lang w:val="en-US" w:eastAsia="zh-CN" w:bidi="ar-SA"/>
    </w:rPr>
  </w:style>
  <w:style w:type="paragraph" w:customStyle="1" w:styleId="1815">
    <w:name w:val="图表脚注"/>
    <w:next w:val="763"/>
    <w:uiPriority w:val="99"/>
    <w:pPr>
      <w:spacing w:line="360" w:lineRule="auto"/>
      <w:ind w:left="300" w:leftChars="200" w:hanging="100" w:hangingChars="100"/>
      <w:jc w:val="both"/>
    </w:pPr>
    <w:rPr>
      <w:rFonts w:ascii="宋体" w:hAnsi="Times New Roman" w:eastAsia="宋体" w:cs="宋体"/>
      <w:sz w:val="18"/>
      <w:szCs w:val="18"/>
      <w:lang w:val="en-US" w:eastAsia="zh-CN" w:bidi="ar-SA"/>
    </w:rPr>
  </w:style>
  <w:style w:type="paragraph" w:customStyle="1" w:styleId="1816">
    <w:name w:val="无标题条"/>
    <w:next w:val="763"/>
    <w:uiPriority w:val="99"/>
    <w:pPr>
      <w:spacing w:line="360" w:lineRule="auto"/>
      <w:ind w:firstLine="200" w:firstLineChars="200"/>
      <w:jc w:val="both"/>
    </w:pPr>
    <w:rPr>
      <w:rFonts w:ascii="Times New Roman" w:hAnsi="Times New Roman" w:eastAsia="宋体" w:cs="Times New Roman"/>
      <w:sz w:val="21"/>
      <w:szCs w:val="21"/>
      <w:lang w:val="en-US" w:eastAsia="zh-CN" w:bidi="ar-SA"/>
    </w:rPr>
  </w:style>
  <w:style w:type="paragraph" w:customStyle="1" w:styleId="1817">
    <w:name w:val="正文图标题"/>
    <w:next w:val="763"/>
    <w:uiPriority w:val="99"/>
    <w:pPr>
      <w:tabs>
        <w:tab w:val="left" w:pos="1260"/>
      </w:tabs>
      <w:spacing w:line="360" w:lineRule="auto"/>
      <w:ind w:left="1260" w:hanging="420" w:firstLineChars="200"/>
      <w:jc w:val="center"/>
    </w:pPr>
    <w:rPr>
      <w:rFonts w:ascii="黑体" w:hAnsi="Times New Roman" w:eastAsia="黑体" w:cs="黑体"/>
      <w:sz w:val="21"/>
      <w:szCs w:val="21"/>
      <w:lang w:val="en-US" w:eastAsia="zh-CN" w:bidi="ar-SA"/>
    </w:rPr>
  </w:style>
  <w:style w:type="paragraph" w:customStyle="1" w:styleId="1818">
    <w:name w:val="注×："/>
    <w:uiPriority w:val="99"/>
    <w:pPr>
      <w:widowControl w:val="0"/>
      <w:tabs>
        <w:tab w:val="left" w:pos="630"/>
        <w:tab w:val="left" w:pos="900"/>
        <w:tab w:val="left" w:pos="1140"/>
      </w:tabs>
      <w:autoSpaceDE w:val="0"/>
      <w:autoSpaceDN w:val="0"/>
      <w:spacing w:line="360" w:lineRule="auto"/>
      <w:ind w:left="900" w:hanging="500" w:firstLineChars="200"/>
      <w:jc w:val="both"/>
    </w:pPr>
    <w:rPr>
      <w:rFonts w:ascii="宋体" w:hAnsi="Times New Roman" w:eastAsia="宋体" w:cs="宋体"/>
      <w:sz w:val="18"/>
      <w:szCs w:val="18"/>
      <w:lang w:val="en-US" w:eastAsia="zh-CN" w:bidi="ar-SA"/>
    </w:rPr>
  </w:style>
  <w:style w:type="paragraph" w:customStyle="1" w:styleId="1819">
    <w:name w:val="字母编号列项（一级）"/>
    <w:uiPriority w:val="99"/>
    <w:pPr>
      <w:numPr>
        <w:ilvl w:val="0"/>
        <w:numId w:val="57"/>
      </w:numPr>
      <w:spacing w:line="360" w:lineRule="auto"/>
      <w:ind w:left="840" w:leftChars="200" w:hanging="420" w:hangingChars="200"/>
      <w:jc w:val="both"/>
    </w:pPr>
    <w:rPr>
      <w:rFonts w:ascii="宋体" w:hAnsi="Times New Roman" w:eastAsia="宋体" w:cs="宋体"/>
      <w:sz w:val="21"/>
      <w:szCs w:val="21"/>
      <w:lang w:val="en-US" w:eastAsia="zh-CN" w:bidi="ar-SA"/>
    </w:rPr>
  </w:style>
  <w:style w:type="character" w:customStyle="1" w:styleId="1820">
    <w:name w:val="FR正文1 Char"/>
    <w:link w:val="1821"/>
    <w:locked/>
    <w:uiPriority w:val="0"/>
    <w:rPr>
      <w:sz w:val="24"/>
    </w:rPr>
  </w:style>
  <w:style w:type="paragraph" w:customStyle="1" w:styleId="1821">
    <w:name w:val="FR正文1"/>
    <w:basedOn w:val="1"/>
    <w:link w:val="1820"/>
    <w:uiPriority w:val="0"/>
    <w:pPr>
      <w:ind w:firstLine="425"/>
      <w:jc w:val="left"/>
    </w:pPr>
    <w:rPr>
      <w:kern w:val="0"/>
      <w:szCs w:val="20"/>
    </w:rPr>
  </w:style>
  <w:style w:type="character" w:customStyle="1" w:styleId="1822">
    <w:name w:val="方框下的ABC标题 Char"/>
    <w:link w:val="1823"/>
    <w:locked/>
    <w:uiPriority w:val="99"/>
    <w:rPr>
      <w:szCs w:val="21"/>
    </w:rPr>
  </w:style>
  <w:style w:type="paragraph" w:customStyle="1" w:styleId="1823">
    <w:name w:val="方框下的ABC标题"/>
    <w:basedOn w:val="1"/>
    <w:link w:val="1822"/>
    <w:uiPriority w:val="99"/>
    <w:pPr>
      <w:widowControl w:val="0"/>
      <w:numPr>
        <w:ilvl w:val="0"/>
        <w:numId w:val="58"/>
      </w:numPr>
    </w:pPr>
    <w:rPr>
      <w:kern w:val="0"/>
      <w:sz w:val="20"/>
      <w:szCs w:val="21"/>
    </w:rPr>
  </w:style>
  <w:style w:type="character" w:customStyle="1" w:styleId="1824">
    <w:name w:val="ABC标题下的小点 Char"/>
    <w:link w:val="1825"/>
    <w:locked/>
    <w:uiPriority w:val="99"/>
    <w:rPr>
      <w:rFonts w:ascii="宋体" w:hAnsi="宋体"/>
    </w:rPr>
  </w:style>
  <w:style w:type="paragraph" w:customStyle="1" w:styleId="1825">
    <w:name w:val="ABC标题下的小点"/>
    <w:basedOn w:val="1"/>
    <w:link w:val="1824"/>
    <w:uiPriority w:val="99"/>
    <w:pPr>
      <w:widowControl w:val="0"/>
      <w:numPr>
        <w:ilvl w:val="1"/>
        <w:numId w:val="59"/>
      </w:numPr>
    </w:pPr>
    <w:rPr>
      <w:rFonts w:ascii="宋体" w:hAnsi="宋体"/>
      <w:kern w:val="0"/>
      <w:sz w:val="20"/>
      <w:szCs w:val="20"/>
    </w:rPr>
  </w:style>
  <w:style w:type="paragraph" w:customStyle="1" w:styleId="1826">
    <w:name w:val="Char Char Char Char Char1"/>
    <w:basedOn w:val="1"/>
    <w:uiPriority w:val="99"/>
    <w:pPr>
      <w:widowControl w:val="0"/>
      <w:spacing w:line="240" w:lineRule="auto"/>
      <w:ind w:firstLine="360" w:firstLineChars="150"/>
    </w:pPr>
    <w:rPr>
      <w:rFonts w:ascii="Tahoma" w:hAnsi="Tahoma" w:eastAsia="宋体"/>
      <w:szCs w:val="20"/>
    </w:rPr>
  </w:style>
  <w:style w:type="paragraph" w:customStyle="1" w:styleId="1827">
    <w:name w:val="Char21"/>
    <w:basedOn w:val="1"/>
    <w:uiPriority w:val="99"/>
    <w:pPr>
      <w:widowControl w:val="0"/>
      <w:spacing w:line="240" w:lineRule="auto"/>
    </w:pPr>
    <w:rPr>
      <w:rFonts w:ascii="Tahoma" w:hAnsi="Tahoma" w:eastAsia="宋体"/>
      <w:szCs w:val="20"/>
    </w:rPr>
  </w:style>
  <w:style w:type="paragraph" w:customStyle="1" w:styleId="1828">
    <w:name w:val="Char Char Char Char7"/>
    <w:basedOn w:val="1"/>
    <w:uiPriority w:val="99"/>
    <w:pPr>
      <w:spacing w:after="160" w:line="240" w:lineRule="exact"/>
      <w:jc w:val="left"/>
    </w:pPr>
    <w:rPr>
      <w:rFonts w:ascii="Verdana" w:hAnsi="Verdana"/>
      <w:kern w:val="0"/>
      <w:szCs w:val="20"/>
      <w:lang w:eastAsia="en-US"/>
    </w:rPr>
  </w:style>
  <w:style w:type="paragraph" w:customStyle="1" w:styleId="1829">
    <w:name w:val="font0"/>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30">
    <w:name w:val="Char Char Char Char6"/>
    <w:basedOn w:val="1"/>
    <w:uiPriority w:val="99"/>
    <w:pPr>
      <w:spacing w:after="160" w:line="240" w:lineRule="exact"/>
      <w:jc w:val="left"/>
    </w:pPr>
    <w:rPr>
      <w:rFonts w:ascii="Verdana" w:hAnsi="Verdana"/>
      <w:kern w:val="0"/>
      <w:szCs w:val="20"/>
      <w:lang w:eastAsia="en-US"/>
    </w:rPr>
  </w:style>
  <w:style w:type="paragraph" w:customStyle="1" w:styleId="1831">
    <w:name w:val="new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32">
    <w:name w:val="bookintro"/>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33">
    <w:name w:val="tablabel"/>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34">
    <w:name w:val="style9"/>
    <w:basedOn w:val="1"/>
    <w:uiPriority w:val="99"/>
    <w:pPr>
      <w:spacing w:before="100" w:beforeAutospacing="1" w:after="100" w:afterAutospacing="1" w:line="240" w:lineRule="auto"/>
      <w:jc w:val="left"/>
    </w:pPr>
    <w:rPr>
      <w:rFonts w:ascii="宋体" w:hAnsi="宋体" w:eastAsia="宋体" w:cs="宋体"/>
      <w:b/>
      <w:bCs/>
      <w:color w:val="0099CC"/>
      <w:kern w:val="0"/>
      <w:szCs w:val="24"/>
    </w:rPr>
  </w:style>
  <w:style w:type="paragraph" w:customStyle="1" w:styleId="1835">
    <w:name w:val="style13"/>
    <w:basedOn w:val="1"/>
    <w:uiPriority w:val="99"/>
    <w:pPr>
      <w:spacing w:before="100" w:beforeAutospacing="1" w:after="100" w:afterAutospacing="1" w:line="240" w:lineRule="auto"/>
      <w:jc w:val="left"/>
    </w:pPr>
    <w:rPr>
      <w:rFonts w:ascii="宋体" w:hAnsi="宋体" w:eastAsia="宋体" w:cs="宋体"/>
      <w:b/>
      <w:bCs/>
      <w:kern w:val="0"/>
      <w:sz w:val="20"/>
      <w:szCs w:val="20"/>
    </w:rPr>
  </w:style>
  <w:style w:type="paragraph" w:customStyle="1" w:styleId="1836">
    <w:name w:val="表文"/>
    <w:basedOn w:val="21"/>
    <w:uiPriority w:val="99"/>
    <w:pPr>
      <w:widowControl w:val="0"/>
      <w:adjustRightInd w:val="0"/>
      <w:snapToGrid w:val="0"/>
      <w:spacing w:line="240" w:lineRule="auto"/>
      <w:ind w:firstLine="0"/>
    </w:pPr>
    <w:rPr>
      <w:rFonts w:ascii="Tahoma" w:hAnsi="Tahoma"/>
      <w:szCs w:val="24"/>
    </w:rPr>
  </w:style>
  <w:style w:type="character" w:customStyle="1" w:styleId="1837">
    <w:name w:val="段落 Char"/>
    <w:link w:val="1838"/>
    <w:locked/>
    <w:uiPriority w:val="0"/>
    <w:rPr>
      <w:rFonts w:ascii="宋体" w:hAnsi="宋体" w:cs="宋体"/>
    </w:rPr>
  </w:style>
  <w:style w:type="paragraph" w:customStyle="1" w:styleId="1838">
    <w:name w:val="段落"/>
    <w:basedOn w:val="1"/>
    <w:link w:val="1837"/>
    <w:uiPriority w:val="0"/>
    <w:pPr>
      <w:widowControl w:val="0"/>
      <w:spacing w:beforeLines="50" w:line="360" w:lineRule="atLeast"/>
      <w:ind w:firstLine="420"/>
    </w:pPr>
    <w:rPr>
      <w:rFonts w:ascii="宋体" w:hAnsi="宋体" w:cs="宋体"/>
      <w:kern w:val="0"/>
      <w:sz w:val="20"/>
      <w:szCs w:val="20"/>
    </w:rPr>
  </w:style>
  <w:style w:type="character" w:customStyle="1" w:styleId="1839">
    <w:name w:val="样式 题注 + 段前: 0.5 行 Char"/>
    <w:link w:val="1840"/>
    <w:locked/>
    <w:uiPriority w:val="0"/>
    <w:rPr>
      <w:rFonts w:eastAsia="黑体" w:cs="宋体"/>
    </w:rPr>
  </w:style>
  <w:style w:type="paragraph" w:customStyle="1" w:styleId="1840">
    <w:name w:val="样式 题注 + 段前: 0.5 行"/>
    <w:link w:val="1839"/>
    <w:uiPriority w:val="0"/>
    <w:pPr>
      <w:spacing w:before="156" w:line="360" w:lineRule="auto"/>
      <w:ind w:firstLine="200" w:firstLineChars="200"/>
      <w:jc w:val="center"/>
    </w:pPr>
    <w:rPr>
      <w:rFonts w:ascii="Times New Roman" w:hAnsi="Times New Roman" w:eastAsia="黑体" w:cs="宋体"/>
      <w:lang w:val="en-US" w:eastAsia="zh-CN" w:bidi="ar-SA"/>
    </w:rPr>
  </w:style>
  <w:style w:type="paragraph" w:customStyle="1" w:styleId="1841">
    <w:name w:val="T3"/>
    <w:basedOn w:val="1"/>
    <w:uiPriority w:val="39"/>
    <w:pPr>
      <w:keepLines/>
      <w:tabs>
        <w:tab w:val="left" w:pos="992"/>
        <w:tab w:val="left" w:pos="1418"/>
        <w:tab w:val="left" w:pos="1843"/>
        <w:tab w:val="left" w:pos="2268"/>
        <w:tab w:val="left" w:pos="2693"/>
        <w:tab w:val="left" w:pos="3119"/>
        <w:tab w:val="left" w:pos="3544"/>
      </w:tabs>
      <w:spacing w:after="120" w:line="300" w:lineRule="auto"/>
      <w:ind w:left="735"/>
    </w:pPr>
    <w:rPr>
      <w:rFonts w:ascii="Arial" w:hAnsi="Arial" w:eastAsia="宋体"/>
      <w:kern w:val="0"/>
      <w:sz w:val="22"/>
      <w:szCs w:val="21"/>
    </w:rPr>
  </w:style>
  <w:style w:type="paragraph" w:customStyle="1" w:styleId="1842">
    <w:name w:val="单行距"/>
    <w:basedOn w:val="436"/>
    <w:uiPriority w:val="39"/>
    <w:pPr>
      <w:spacing w:before="60" w:after="60" w:line="240" w:lineRule="auto"/>
      <w:ind w:firstLine="200"/>
      <w:jc w:val="both"/>
    </w:pPr>
    <w:rPr>
      <w:rFonts w:ascii="宋体"/>
      <w:kern w:val="0"/>
      <w:szCs w:val="20"/>
    </w:rPr>
  </w:style>
  <w:style w:type="paragraph" w:customStyle="1" w:styleId="1843">
    <w:name w:val="T2"/>
    <w:basedOn w:val="1"/>
    <w:uiPriority w:val="39"/>
    <w:pPr>
      <w:keepLines/>
      <w:tabs>
        <w:tab w:val="left" w:pos="709"/>
        <w:tab w:val="left" w:pos="1134"/>
        <w:tab w:val="left" w:pos="1559"/>
        <w:tab w:val="left" w:pos="1985"/>
        <w:tab w:val="left" w:pos="2410"/>
        <w:tab w:val="left" w:pos="2835"/>
        <w:tab w:val="left" w:pos="3260"/>
        <w:tab w:val="left" w:pos="3686"/>
      </w:tabs>
      <w:spacing w:after="120" w:line="300" w:lineRule="auto"/>
      <w:ind w:left="284"/>
    </w:pPr>
    <w:rPr>
      <w:rFonts w:ascii="Arial" w:hAnsi="Arial" w:eastAsia="宋体"/>
      <w:kern w:val="0"/>
      <w:sz w:val="22"/>
      <w:szCs w:val="20"/>
    </w:rPr>
  </w:style>
  <w:style w:type="paragraph" w:customStyle="1" w:styleId="1844">
    <w:name w:val="T4"/>
    <w:basedOn w:val="1841"/>
    <w:uiPriority w:val="39"/>
    <w:pPr>
      <w:tabs>
        <w:tab w:val="left" w:pos="1701"/>
        <w:tab w:val="left" w:pos="2126"/>
        <w:tab w:val="left" w:pos="2977"/>
        <w:tab w:val="left" w:pos="3402"/>
        <w:tab w:val="clear" w:pos="992"/>
        <w:tab w:val="clear" w:pos="1418"/>
        <w:tab w:val="clear" w:pos="1843"/>
        <w:tab w:val="clear" w:pos="2268"/>
        <w:tab w:val="clear" w:pos="2693"/>
        <w:tab w:val="clear" w:pos="3119"/>
        <w:tab w:val="clear" w:pos="3544"/>
      </w:tabs>
      <w:ind w:left="1155"/>
    </w:pPr>
  </w:style>
  <w:style w:type="paragraph" w:customStyle="1" w:styleId="1845">
    <w:name w:val="figuredescriptio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46">
    <w:name w:val="figur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47">
    <w:name w:val="itemlis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48">
    <w:name w:val="figuretex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49">
    <w:name w:val="notesheading"/>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50">
    <w:name w:val="notestextlis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51">
    <w:name w:val="itemstep"/>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52">
    <w:name w:val="notestex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53">
    <w:name w:val="tabledescriptio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54">
    <w:name w:val="tableheading"/>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55">
    <w:name w:val="tabletex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56">
    <w:name w:val="terminaldisplay"/>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57">
    <w:name w:val="表格题注"/>
    <w:next w:val="1"/>
    <w:uiPriority w:val="99"/>
    <w:pPr>
      <w:keepLines/>
      <w:numPr>
        <w:ilvl w:val="8"/>
        <w:numId w:val="60"/>
      </w:numPr>
      <w:spacing w:beforeLines="100" w:line="360" w:lineRule="auto"/>
      <w:ind w:firstLine="200" w:firstLineChars="200"/>
      <w:jc w:val="center"/>
    </w:pPr>
    <w:rPr>
      <w:rFonts w:ascii="Arial" w:hAnsi="Arial" w:eastAsia="宋体" w:cs="Times New Roman"/>
      <w:sz w:val="18"/>
      <w:szCs w:val="18"/>
      <w:lang w:val="en-US" w:eastAsia="zh-CN" w:bidi="ar-SA"/>
    </w:rPr>
  </w:style>
  <w:style w:type="paragraph" w:customStyle="1" w:styleId="1858">
    <w:name w:val="插图题注"/>
    <w:next w:val="1"/>
    <w:uiPriority w:val="99"/>
    <w:pPr>
      <w:numPr>
        <w:ilvl w:val="7"/>
        <w:numId w:val="60"/>
      </w:numPr>
      <w:spacing w:line="360" w:lineRule="auto"/>
      <w:ind w:firstLine="200" w:firstLineChars="200"/>
      <w:jc w:val="center"/>
    </w:pPr>
    <w:rPr>
      <w:rFonts w:ascii="Arial" w:hAnsi="Arial" w:eastAsia="宋体" w:cs="Times New Roman"/>
      <w:sz w:val="18"/>
      <w:szCs w:val="18"/>
      <w:lang w:val="en-US" w:eastAsia="zh-CN" w:bidi="ar-SA"/>
    </w:rPr>
  </w:style>
  <w:style w:type="paragraph" w:customStyle="1" w:styleId="1859">
    <w:name w:val="样式 标题 2 + 宋体 三号 加粗"/>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1860">
    <w:name w:val="样式 标题 3 + 宋体 四号 加粗"/>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861">
    <w:name w:val="a0"/>
    <w:basedOn w:val="1"/>
    <w:uiPriority w:val="99"/>
    <w:pPr>
      <w:spacing w:before="100" w:beforeAutospacing="1" w:after="100" w:afterAutospacing="1"/>
      <w:jc w:val="left"/>
    </w:pPr>
    <w:rPr>
      <w:rFonts w:ascii="宋体" w:hAnsi="宋体" w:eastAsia="宋体" w:cs="宋体"/>
      <w:kern w:val="0"/>
      <w:szCs w:val="24"/>
    </w:rPr>
  </w:style>
  <w:style w:type="paragraph" w:customStyle="1" w:styleId="1862">
    <w:name w:val="itemlistintable"/>
    <w:basedOn w:val="1"/>
    <w:uiPriority w:val="99"/>
    <w:pPr>
      <w:spacing w:before="100" w:beforeAutospacing="1" w:after="100" w:afterAutospacing="1"/>
      <w:jc w:val="left"/>
    </w:pPr>
    <w:rPr>
      <w:rFonts w:ascii="宋体" w:hAnsi="宋体" w:eastAsia="宋体" w:cs="宋体"/>
      <w:kern w:val="0"/>
      <w:szCs w:val="24"/>
    </w:rPr>
  </w:style>
  <w:style w:type="character" w:customStyle="1" w:styleId="1863">
    <w:name w:val="正文李杰 Char"/>
    <w:link w:val="1864"/>
    <w:locked/>
    <w:uiPriority w:val="0"/>
    <w:rPr>
      <w:rFonts w:ascii="宋体" w:hAnsi="宋体"/>
      <w:szCs w:val="21"/>
    </w:rPr>
  </w:style>
  <w:style w:type="paragraph" w:customStyle="1" w:styleId="1864">
    <w:name w:val="正文李杰"/>
    <w:basedOn w:val="51"/>
    <w:link w:val="1863"/>
    <w:uiPriority w:val="0"/>
    <w:pPr>
      <w:spacing w:after="0" w:line="360" w:lineRule="auto"/>
      <w:ind w:left="0" w:leftChars="0" w:firstLine="420"/>
    </w:pPr>
    <w:rPr>
      <w:rFonts w:ascii="宋体" w:hAnsi="宋体" w:eastAsia="仿宋_GB2312"/>
      <w:kern w:val="0"/>
      <w:sz w:val="20"/>
    </w:rPr>
  </w:style>
  <w:style w:type="paragraph" w:customStyle="1" w:styleId="1865">
    <w:name w:val="Char Char172"/>
    <w:basedOn w:val="1"/>
    <w:uiPriority w:val="99"/>
    <w:pPr>
      <w:spacing w:after="160" w:line="240" w:lineRule="exact"/>
      <w:jc w:val="center"/>
    </w:pPr>
    <w:rPr>
      <w:rFonts w:ascii="黑体" w:hAnsi="Verdana" w:eastAsia="黑体"/>
      <w:kern w:val="0"/>
      <w:sz w:val="36"/>
      <w:szCs w:val="36"/>
    </w:rPr>
  </w:style>
  <w:style w:type="paragraph" w:customStyle="1" w:styleId="1866">
    <w:name w:val="Char Char171"/>
    <w:basedOn w:val="1"/>
    <w:uiPriority w:val="99"/>
    <w:pPr>
      <w:spacing w:after="160" w:line="240" w:lineRule="exact"/>
      <w:jc w:val="center"/>
    </w:pPr>
    <w:rPr>
      <w:rFonts w:ascii="黑体" w:hAnsi="Verdana" w:eastAsia="黑体"/>
      <w:kern w:val="0"/>
      <w:sz w:val="36"/>
      <w:szCs w:val="36"/>
    </w:rPr>
  </w:style>
  <w:style w:type="paragraph" w:customStyle="1" w:styleId="1867">
    <w:name w:val="表文字"/>
    <w:uiPriority w:val="99"/>
    <w:pPr>
      <w:spacing w:line="360" w:lineRule="auto"/>
      <w:ind w:firstLine="200" w:firstLineChars="200"/>
      <w:jc w:val="both"/>
    </w:pPr>
    <w:rPr>
      <w:rFonts w:ascii="宋体" w:hAnsi="Times New Roman" w:eastAsia="宋体" w:cs="Times New Roman"/>
      <w:kern w:val="2"/>
      <w:lang w:val="en-US" w:eastAsia="zh-CN" w:bidi="ar-SA"/>
    </w:rPr>
  </w:style>
  <w:style w:type="paragraph" w:customStyle="1" w:styleId="1868">
    <w:name w:val="样式 Arial 行距: 多倍行距 1.2 字行 首行缩进:  2 字符"/>
    <w:basedOn w:val="1"/>
    <w:uiPriority w:val="99"/>
    <w:pPr>
      <w:widowControl w:val="0"/>
      <w:spacing w:line="288" w:lineRule="auto"/>
      <w:ind w:firstLine="420"/>
    </w:pPr>
    <w:rPr>
      <w:rFonts w:ascii="Arial" w:hAnsi="Arial" w:eastAsia="宋体" w:cs="宋体"/>
      <w:sz w:val="20"/>
      <w:szCs w:val="20"/>
    </w:rPr>
  </w:style>
  <w:style w:type="character" w:customStyle="1" w:styleId="1869">
    <w:name w:val="Figure Char"/>
    <w:locked/>
    <w:uiPriority w:val="0"/>
    <w:rPr>
      <w:rFonts w:ascii="Arial" w:hAnsi="Arial" w:cs="Arial"/>
      <w:b/>
      <w:szCs w:val="21"/>
    </w:rPr>
  </w:style>
  <w:style w:type="character" w:customStyle="1" w:styleId="1870">
    <w:name w:val="Figure Description Char"/>
    <w:link w:val="1871"/>
    <w:locked/>
    <w:uiPriority w:val="0"/>
    <w:rPr>
      <w:rFonts w:eastAsia="黑体"/>
      <w:sz w:val="18"/>
      <w:szCs w:val="18"/>
    </w:rPr>
  </w:style>
  <w:style w:type="paragraph" w:customStyle="1" w:styleId="1871">
    <w:name w:val="Figure Description"/>
    <w:basedOn w:val="1"/>
    <w:next w:val="1"/>
    <w:link w:val="1870"/>
    <w:uiPriority w:val="0"/>
    <w:pPr>
      <w:autoSpaceDE w:val="0"/>
      <w:autoSpaceDN w:val="0"/>
      <w:adjustRightInd w:val="0"/>
      <w:spacing w:before="80" w:after="320" w:line="300" w:lineRule="auto"/>
      <w:ind w:left="1134"/>
      <w:jc w:val="center"/>
    </w:pPr>
    <w:rPr>
      <w:rFonts w:eastAsia="黑体"/>
      <w:kern w:val="0"/>
      <w:sz w:val="18"/>
      <w:szCs w:val="18"/>
    </w:rPr>
  </w:style>
  <w:style w:type="paragraph" w:customStyle="1" w:styleId="1872">
    <w:name w:val="bodytex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1873">
    <w:name w:val="样式 首行缩进:  0.74 厘米 行距: 2 倍行距"/>
    <w:basedOn w:val="1"/>
    <w:uiPriority w:val="99"/>
    <w:pPr>
      <w:spacing w:after="200" w:line="480" w:lineRule="auto"/>
      <w:ind w:firstLine="420"/>
      <w:jc w:val="left"/>
    </w:pPr>
    <w:rPr>
      <w:rFonts w:ascii="Calibri" w:hAnsi="Calibri" w:eastAsia="华文仿宋" w:cs="宋体"/>
      <w:kern w:val="0"/>
      <w:sz w:val="28"/>
      <w:szCs w:val="20"/>
      <w:lang w:eastAsia="en-US" w:bidi="en-US"/>
    </w:rPr>
  </w:style>
  <w:style w:type="paragraph" w:customStyle="1" w:styleId="1874">
    <w:name w:val="16"/>
    <w:basedOn w:val="1"/>
    <w:uiPriority w:val="99"/>
    <w:pPr>
      <w:snapToGrid w:val="0"/>
      <w:spacing w:before="100" w:beforeAutospacing="1" w:after="100" w:afterAutospacing="1" w:line="480" w:lineRule="atLeast"/>
    </w:pPr>
    <w:rPr>
      <w:rFonts w:ascii="楷体_GB2312" w:hAnsi="宋体" w:eastAsia="楷体_GB2312" w:cs="宋体"/>
      <w:kern w:val="0"/>
      <w:sz w:val="28"/>
    </w:rPr>
  </w:style>
  <w:style w:type="paragraph" w:customStyle="1" w:styleId="1875">
    <w:name w:val="内部地址"/>
    <w:basedOn w:val="1"/>
    <w:uiPriority w:val="99"/>
    <w:pPr>
      <w:widowControl w:val="0"/>
      <w:spacing w:line="240" w:lineRule="auto"/>
    </w:pPr>
    <w:rPr>
      <w:rFonts w:ascii="Calibri" w:hAnsi="Calibri" w:eastAsia="宋体"/>
      <w:sz w:val="21"/>
      <w:szCs w:val="22"/>
    </w:rPr>
  </w:style>
  <w:style w:type="paragraph" w:customStyle="1" w:styleId="1876">
    <w:name w:val="列表样式(一级)"/>
    <w:basedOn w:val="1"/>
    <w:uiPriority w:val="99"/>
    <w:pPr>
      <w:widowControl w:val="0"/>
      <w:numPr>
        <w:ilvl w:val="0"/>
        <w:numId w:val="61"/>
      </w:numPr>
      <w:spacing w:before="160" w:after="160" w:line="280" w:lineRule="exact"/>
      <w:jc w:val="left"/>
    </w:pPr>
    <w:rPr>
      <w:rFonts w:ascii="Arial" w:hAnsi="Arial" w:eastAsia="华文细黑"/>
      <w:color w:val="505050"/>
      <w:sz w:val="16"/>
      <w:szCs w:val="16"/>
    </w:rPr>
  </w:style>
  <w:style w:type="paragraph" w:customStyle="1" w:styleId="1877">
    <w:name w:val="样式 样式 宋体 小四 黑色 两端对齐 段前: 1.2 磅 段后: 1.2 磅 行距: 1.5 倍行距 + 首行缩进:  2 字符"/>
    <w:basedOn w:val="1"/>
    <w:uiPriority w:val="99"/>
    <w:pPr>
      <w:widowControl w:val="0"/>
      <w:numPr>
        <w:ilvl w:val="0"/>
        <w:numId w:val="62"/>
      </w:numPr>
    </w:pPr>
    <w:rPr>
      <w:rFonts w:ascii="宋体" w:hAnsi="宋体" w:eastAsia="宋体"/>
      <w:szCs w:val="24"/>
    </w:rPr>
  </w:style>
  <w:style w:type="character" w:customStyle="1" w:styleId="1878">
    <w:name w:val="文档结构图 Char1"/>
    <w:semiHidden/>
    <w:uiPriority w:val="0"/>
    <w:rPr>
      <w:rFonts w:ascii="宋体" w:hAnsi="Calibri" w:cs="Times New Roman"/>
      <w:kern w:val="2"/>
      <w:sz w:val="18"/>
      <w:szCs w:val="18"/>
    </w:rPr>
  </w:style>
  <w:style w:type="paragraph" w:customStyle="1" w:styleId="1879">
    <w:name w:val="样式 文章正文OK + 行距: 1.5 倍行距"/>
    <w:basedOn w:val="1"/>
    <w:uiPriority w:val="99"/>
    <w:pPr>
      <w:widowControl w:val="0"/>
      <w:ind w:firstLine="560"/>
    </w:pPr>
    <w:rPr>
      <w:rFonts w:eastAsia="宋体" w:cs="宋体"/>
      <w:sz w:val="28"/>
      <w:szCs w:val="20"/>
    </w:rPr>
  </w:style>
  <w:style w:type="paragraph" w:customStyle="1" w:styleId="1880">
    <w:name w:val="样式 宋体 小四 行距: 固定值 20 磅"/>
    <w:basedOn w:val="1"/>
    <w:uiPriority w:val="99"/>
    <w:pPr>
      <w:widowControl w:val="0"/>
      <w:spacing w:line="400" w:lineRule="exact"/>
    </w:pPr>
    <w:rPr>
      <w:rFonts w:ascii="宋体" w:hAnsi="宋体" w:eastAsia="宋体" w:cs="宋体"/>
      <w:szCs w:val="20"/>
    </w:rPr>
  </w:style>
  <w:style w:type="character" w:customStyle="1" w:styleId="1881">
    <w:name w:val="文章正文OK Char"/>
    <w:link w:val="1882"/>
    <w:locked/>
    <w:uiPriority w:val="0"/>
    <w:rPr>
      <w:rFonts w:cs="宋体"/>
      <w:sz w:val="28"/>
    </w:rPr>
  </w:style>
  <w:style w:type="paragraph" w:customStyle="1" w:styleId="1882">
    <w:name w:val="文章正文OK"/>
    <w:basedOn w:val="1"/>
    <w:link w:val="1881"/>
    <w:uiPriority w:val="0"/>
    <w:pPr>
      <w:widowControl w:val="0"/>
      <w:spacing w:line="240" w:lineRule="auto"/>
      <w:ind w:firstLine="560"/>
    </w:pPr>
    <w:rPr>
      <w:rFonts w:cs="宋体"/>
      <w:kern w:val="0"/>
      <w:sz w:val="28"/>
      <w:szCs w:val="20"/>
    </w:rPr>
  </w:style>
  <w:style w:type="paragraph" w:customStyle="1" w:styleId="1883">
    <w:name w:val="表列表"/>
    <w:uiPriority w:val="99"/>
    <w:pPr>
      <w:spacing w:line="400" w:lineRule="exact"/>
      <w:ind w:firstLine="200" w:firstLineChars="200"/>
      <w:jc w:val="center"/>
      <w:outlineLvl w:val="5"/>
    </w:pPr>
    <w:rPr>
      <w:rFonts w:ascii="Times New Roman" w:hAnsi="Times New Roman" w:eastAsia="宋体" w:cs="Tahoma"/>
      <w:color w:val="000000"/>
      <w:sz w:val="21"/>
      <w:szCs w:val="24"/>
      <w:lang w:val="en-US" w:eastAsia="zh-CN" w:bidi="ar-SA"/>
    </w:rPr>
  </w:style>
  <w:style w:type="paragraph" w:customStyle="1" w:styleId="1884">
    <w:name w:val="图列表"/>
    <w:uiPriority w:val="99"/>
    <w:pPr>
      <w:spacing w:line="300" w:lineRule="exact"/>
      <w:ind w:firstLine="200" w:firstLineChars="200"/>
      <w:jc w:val="center"/>
      <w:outlineLvl w:val="5"/>
    </w:pPr>
    <w:rPr>
      <w:rFonts w:ascii="Times New Roman" w:hAnsi="Times New Roman" w:eastAsia="宋体" w:cs="Tahoma"/>
      <w:color w:val="000000"/>
      <w:sz w:val="21"/>
      <w:szCs w:val="24"/>
      <w:lang w:val="en-US" w:eastAsia="zh-CN" w:bidi="ar-SA"/>
    </w:rPr>
  </w:style>
  <w:style w:type="paragraph" w:customStyle="1" w:styleId="1885">
    <w:name w:val="图-五"/>
    <w:basedOn w:val="1"/>
    <w:uiPriority w:val="99"/>
    <w:pPr>
      <w:widowControl w:val="0"/>
      <w:autoSpaceDE w:val="0"/>
      <w:autoSpaceDN w:val="0"/>
      <w:adjustRightInd w:val="0"/>
      <w:spacing w:line="240" w:lineRule="auto"/>
      <w:jc w:val="left"/>
    </w:pPr>
    <w:rPr>
      <w:rFonts w:eastAsia="宋体" w:cs="Tahoma"/>
      <w:color w:val="000000"/>
      <w:sz w:val="21"/>
      <w:szCs w:val="21"/>
    </w:rPr>
  </w:style>
  <w:style w:type="paragraph" w:customStyle="1" w:styleId="1886">
    <w:name w:val="ABC"/>
    <w:basedOn w:val="1"/>
    <w:uiPriority w:val="99"/>
    <w:pPr>
      <w:widowControl w:val="0"/>
      <w:tabs>
        <w:tab w:val="left" w:pos="851"/>
      </w:tabs>
      <w:autoSpaceDE w:val="0"/>
      <w:autoSpaceDN w:val="0"/>
      <w:adjustRightInd w:val="0"/>
      <w:ind w:left="851" w:hanging="397"/>
      <w:jc w:val="left"/>
    </w:pPr>
    <w:rPr>
      <w:rFonts w:eastAsia="宋体" w:cs="Tahoma"/>
      <w:color w:val="000000"/>
      <w:kern w:val="0"/>
      <w:szCs w:val="24"/>
    </w:rPr>
  </w:style>
  <w:style w:type="paragraph" w:customStyle="1" w:styleId="1887">
    <w:name w:val="表格字"/>
    <w:basedOn w:val="1"/>
    <w:uiPriority w:val="99"/>
    <w:pPr>
      <w:widowControl w:val="0"/>
      <w:adjustRightInd w:val="0"/>
      <w:spacing w:before="60" w:after="20" w:line="240" w:lineRule="auto"/>
    </w:pPr>
    <w:rPr>
      <w:rFonts w:eastAsia="宋体"/>
      <w:kern w:val="0"/>
      <w:szCs w:val="20"/>
    </w:rPr>
  </w:style>
  <w:style w:type="character" w:customStyle="1" w:styleId="1888">
    <w:name w:val="样式 图表居中 + 小四 Char"/>
    <w:link w:val="1889"/>
    <w:locked/>
    <w:uiPriority w:val="0"/>
    <w:rPr>
      <w:rFonts w:cs="宋体"/>
      <w:sz w:val="24"/>
    </w:rPr>
  </w:style>
  <w:style w:type="paragraph" w:customStyle="1" w:styleId="1889">
    <w:name w:val="样式 图表居中 + 小四"/>
    <w:basedOn w:val="1"/>
    <w:link w:val="1888"/>
    <w:uiPriority w:val="0"/>
    <w:pPr>
      <w:widowControl w:val="0"/>
      <w:spacing w:line="240" w:lineRule="auto"/>
      <w:jc w:val="center"/>
    </w:pPr>
    <w:rPr>
      <w:rFonts w:cs="宋体"/>
      <w:kern w:val="0"/>
      <w:szCs w:val="20"/>
    </w:rPr>
  </w:style>
  <w:style w:type="paragraph" w:customStyle="1" w:styleId="1890">
    <w:name w:val="序号正文"/>
    <w:basedOn w:val="1"/>
    <w:uiPriority w:val="99"/>
    <w:pPr>
      <w:widowControl w:val="0"/>
      <w:tabs>
        <w:tab w:val="left" w:pos="360"/>
      </w:tabs>
      <w:spacing w:beforeLines="50" w:afterLines="50" w:line="300" w:lineRule="auto"/>
      <w:ind w:firstLine="454"/>
    </w:pPr>
    <w:rPr>
      <w:rFonts w:eastAsia="宋体"/>
      <w:szCs w:val="21"/>
    </w:rPr>
  </w:style>
  <w:style w:type="character" w:customStyle="1" w:styleId="1891">
    <w:name w:val="样式 文章正文OK + 宋体 Char"/>
    <w:link w:val="1892"/>
    <w:locked/>
    <w:uiPriority w:val="0"/>
    <w:rPr>
      <w:rFonts w:ascii="宋体" w:hAnsi="宋体" w:cs="宋体"/>
      <w:sz w:val="28"/>
    </w:rPr>
  </w:style>
  <w:style w:type="paragraph" w:customStyle="1" w:styleId="1892">
    <w:name w:val="样式 文章正文OK + 宋体"/>
    <w:basedOn w:val="1882"/>
    <w:link w:val="1891"/>
    <w:uiPriority w:val="0"/>
    <w:pPr>
      <w:spacing w:line="500" w:lineRule="exact"/>
      <w:ind w:firstLine="200"/>
    </w:pPr>
    <w:rPr>
      <w:rFonts w:ascii="宋体" w:hAnsi="宋体"/>
    </w:rPr>
  </w:style>
  <w:style w:type="character" w:customStyle="1" w:styleId="1893">
    <w:name w:val="样式 题注 + (中文) 宋体 小四 居中 Char"/>
    <w:link w:val="1894"/>
    <w:locked/>
    <w:uiPriority w:val="0"/>
    <w:rPr>
      <w:rFonts w:hAnsi="宋体" w:cs="Arial"/>
      <w:color w:val="000000"/>
      <w:sz w:val="24"/>
      <w:szCs w:val="24"/>
    </w:rPr>
  </w:style>
  <w:style w:type="paragraph" w:customStyle="1" w:styleId="1894">
    <w:name w:val="样式 题注 + (中文) 宋体 小四 居中"/>
    <w:basedOn w:val="22"/>
    <w:link w:val="1893"/>
    <w:uiPriority w:val="0"/>
    <w:pPr>
      <w:widowControl w:val="0"/>
    </w:pPr>
    <w:rPr>
      <w:rFonts w:ascii="Times New Roman" w:hAnsi="宋体" w:eastAsia="仿宋_GB2312" w:cs="Arial"/>
      <w:color w:val="000000"/>
      <w:sz w:val="24"/>
      <w:szCs w:val="24"/>
      <w:lang w:val="en-US"/>
    </w:rPr>
  </w:style>
  <w:style w:type="paragraph" w:customStyle="1" w:styleId="1895">
    <w:name w:val="样式 标题 2 + (中文) 宋体 小四 段前: 12 磅 段后: 12 磅 行距: 固定值 16 磅1"/>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1896">
    <w:name w:val="加点正文缩进"/>
    <w:basedOn w:val="1"/>
    <w:uiPriority w:val="99"/>
    <w:pPr>
      <w:widowControl w:val="0"/>
      <w:tabs>
        <w:tab w:val="left" w:pos="980"/>
      </w:tabs>
      <w:spacing w:beforeLines="50" w:afterLines="50" w:line="300" w:lineRule="auto"/>
      <w:ind w:left="980" w:hanging="420"/>
    </w:pPr>
    <w:rPr>
      <w:rFonts w:eastAsia="宋体"/>
      <w:szCs w:val="24"/>
    </w:rPr>
  </w:style>
  <w:style w:type="character" w:customStyle="1" w:styleId="1897">
    <w:name w:val="正文（小4） Char"/>
    <w:link w:val="1898"/>
    <w:locked/>
    <w:uiPriority w:val="0"/>
    <w:rPr>
      <w:rFonts w:ascii="宋体" w:hAnsi="宋体" w:cs="宋体"/>
      <w:sz w:val="24"/>
      <w:szCs w:val="21"/>
    </w:rPr>
  </w:style>
  <w:style w:type="paragraph" w:customStyle="1" w:styleId="1898">
    <w:name w:val="正文（小4）"/>
    <w:basedOn w:val="1"/>
    <w:next w:val="76"/>
    <w:link w:val="1897"/>
    <w:uiPriority w:val="0"/>
    <w:pPr>
      <w:widowControl w:val="0"/>
      <w:ind w:firstLine="420"/>
    </w:pPr>
    <w:rPr>
      <w:rFonts w:ascii="宋体" w:hAnsi="宋体" w:cs="宋体"/>
      <w:kern w:val="0"/>
      <w:szCs w:val="21"/>
    </w:rPr>
  </w:style>
  <w:style w:type="paragraph" w:customStyle="1" w:styleId="1899">
    <w:name w:val="Sub Heading Specs"/>
    <w:basedOn w:val="431"/>
    <w:next w:val="431"/>
    <w:uiPriority w:val="99"/>
    <w:rPr>
      <w:rFonts w:ascii="Sim Sun" w:eastAsia="Sim Sun" w:cs="Times New Roman"/>
      <w:color w:val="auto"/>
    </w:rPr>
  </w:style>
  <w:style w:type="paragraph" w:customStyle="1" w:styleId="1900">
    <w:name w:val="Body Copy"/>
    <w:basedOn w:val="431"/>
    <w:next w:val="431"/>
    <w:uiPriority w:val="99"/>
    <w:rPr>
      <w:rFonts w:ascii="Sim Sun" w:eastAsia="Sim Sun" w:cs="Times New Roman"/>
      <w:color w:val="auto"/>
    </w:rPr>
  </w:style>
  <w:style w:type="character" w:customStyle="1" w:styleId="1901">
    <w:name w:val="样式 行距: 固定值 22 磅 Char"/>
    <w:link w:val="1902"/>
    <w:locked/>
    <w:uiPriority w:val="0"/>
    <w:rPr>
      <w:rFonts w:cs="宋体"/>
      <w:sz w:val="28"/>
    </w:rPr>
  </w:style>
  <w:style w:type="paragraph" w:customStyle="1" w:styleId="1902">
    <w:name w:val="样式 行距: 固定值 22 磅"/>
    <w:basedOn w:val="1"/>
    <w:link w:val="1901"/>
    <w:uiPriority w:val="0"/>
    <w:pPr>
      <w:widowControl w:val="0"/>
      <w:adjustRightInd w:val="0"/>
      <w:snapToGrid w:val="0"/>
    </w:pPr>
    <w:rPr>
      <w:rFonts w:cs="宋体"/>
      <w:kern w:val="0"/>
      <w:sz w:val="28"/>
      <w:szCs w:val="20"/>
    </w:rPr>
  </w:style>
  <w:style w:type="character" w:customStyle="1" w:styleId="1903">
    <w:name w:val="样式 题注 + (西文) Arial Char"/>
    <w:link w:val="1904"/>
    <w:locked/>
    <w:uiPriority w:val="0"/>
    <w:rPr>
      <w:rFonts w:cs="Arial"/>
      <w:color w:val="000000"/>
      <w:szCs w:val="21"/>
    </w:rPr>
  </w:style>
  <w:style w:type="paragraph" w:customStyle="1" w:styleId="1904">
    <w:name w:val="样式 题注 + (西文) Arial"/>
    <w:basedOn w:val="22"/>
    <w:link w:val="1903"/>
    <w:uiPriority w:val="0"/>
    <w:pPr>
      <w:widowControl w:val="0"/>
    </w:pPr>
    <w:rPr>
      <w:rFonts w:ascii="Times New Roman" w:hAnsi="Times New Roman" w:eastAsia="仿宋_GB2312" w:cs="Arial"/>
      <w:color w:val="000000"/>
      <w:szCs w:val="21"/>
      <w:lang w:val="en-US"/>
    </w:rPr>
  </w:style>
  <w:style w:type="character" w:customStyle="1" w:styleId="1905">
    <w:name w:val="样式 题注 + 加粗 Char"/>
    <w:link w:val="1906"/>
    <w:locked/>
    <w:uiPriority w:val="0"/>
    <w:rPr>
      <w:rFonts w:eastAsia="黑体" w:cs="Arial"/>
      <w:bCs/>
      <w:color w:val="000000"/>
      <w:szCs w:val="21"/>
    </w:rPr>
  </w:style>
  <w:style w:type="paragraph" w:customStyle="1" w:styleId="1906">
    <w:name w:val="样式 题注 + 加粗"/>
    <w:basedOn w:val="22"/>
    <w:link w:val="1905"/>
    <w:uiPriority w:val="0"/>
    <w:pPr>
      <w:widowControl w:val="0"/>
    </w:pPr>
    <w:rPr>
      <w:rFonts w:ascii="Times New Roman" w:hAnsi="Times New Roman" w:cs="Arial"/>
      <w:bCs/>
      <w:color w:val="000000"/>
      <w:szCs w:val="21"/>
      <w:lang w:val="en-US"/>
    </w:rPr>
  </w:style>
  <w:style w:type="paragraph" w:customStyle="1" w:styleId="1907">
    <w:name w:val="样式 标题 2H2l2h2Title2Underrubrik1prop2Chapter Titlesect 1...."/>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1908">
    <w:name w:val="样式 标题 3Heading 3 - old Charsect1.2.3 Charsection:3 CharH3 Ch..."/>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909">
    <w:name w:val="样式 标题 3Heading 3 - old Charsect1.2.3 Charsection:3 CharH3 Ch...1"/>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paragraph" w:customStyle="1" w:styleId="1910">
    <w:name w:val="样式 标题 3Heading 3 - old Charsect1.2.3 Charsection:3 CharH3 Ch...2"/>
    <w:basedOn w:val="5"/>
    <w:uiPriority w:val="99"/>
    <w:pPr>
      <w:widowControl w:val="0"/>
      <w:tabs>
        <w:tab w:val="left" w:pos="1364"/>
      </w:tabs>
      <w:spacing w:before="260" w:after="260" w:line="416" w:lineRule="auto"/>
      <w:ind w:left="284"/>
    </w:pPr>
    <w:rPr>
      <w:rFonts w:asciiTheme="minorHAnsi" w:hAnsiTheme="minorHAnsi" w:eastAsiaTheme="minorEastAsia" w:cstheme="minorBidi"/>
      <w:bCs/>
      <w:szCs w:val="32"/>
    </w:rPr>
  </w:style>
  <w:style w:type="character" w:customStyle="1" w:styleId="1911">
    <w:name w:val="正文首行缩进 2 Char1"/>
    <w:semiHidden/>
    <w:uiPriority w:val="99"/>
    <w:rPr>
      <w:rFonts w:ascii="Calibri" w:hAnsi="Calibri" w:cs="Times New Roman"/>
      <w:kern w:val="2"/>
      <w:sz w:val="24"/>
      <w:szCs w:val="22"/>
    </w:rPr>
  </w:style>
  <w:style w:type="character" w:customStyle="1" w:styleId="1912">
    <w:name w:val="样式 正文首行缩进 2 + 左侧:  2 字符 首行缩进:  2 字符 Char"/>
    <w:link w:val="1913"/>
    <w:locked/>
    <w:uiPriority w:val="0"/>
    <w:rPr>
      <w:rFonts w:cs="宋体"/>
      <w:sz w:val="24"/>
    </w:rPr>
  </w:style>
  <w:style w:type="paragraph" w:customStyle="1" w:styleId="1913">
    <w:name w:val="样式 正文首行缩进 2 + 左侧:  2 字符 首行缩进:  2 字符"/>
    <w:basedOn w:val="87"/>
    <w:link w:val="1912"/>
    <w:uiPriority w:val="0"/>
    <w:pPr>
      <w:spacing w:after="0" w:line="360" w:lineRule="auto"/>
      <w:ind w:left="0" w:leftChars="0" w:firstLine="200"/>
    </w:pPr>
    <w:rPr>
      <w:rFonts w:eastAsia="仿宋_GB2312" w:cs="宋体"/>
      <w:kern w:val="0"/>
      <w:sz w:val="24"/>
      <w:szCs w:val="20"/>
    </w:rPr>
  </w:style>
  <w:style w:type="character" w:customStyle="1" w:styleId="1914">
    <w:name w:val="样式 样式 正文首行缩进 2 + 左侧:  2 字符 首行缩进:  2 字符 + 宋体 五号 Char"/>
    <w:link w:val="1915"/>
    <w:locked/>
    <w:uiPriority w:val="0"/>
    <w:rPr>
      <w:rFonts w:ascii="宋体" w:hAnsi="宋体" w:cs="宋体"/>
      <w:sz w:val="24"/>
    </w:rPr>
  </w:style>
  <w:style w:type="paragraph" w:customStyle="1" w:styleId="1915">
    <w:name w:val="样式 样式 正文首行缩进 2 + 左侧:  2 字符 首行缩进:  2 字符 + 宋体 五号"/>
    <w:basedOn w:val="1913"/>
    <w:link w:val="1914"/>
    <w:uiPriority w:val="0"/>
    <w:rPr>
      <w:rFonts w:ascii="宋体" w:hAnsi="宋体"/>
    </w:rPr>
  </w:style>
  <w:style w:type="paragraph" w:customStyle="1" w:styleId="1916">
    <w:name w:val="样式 首行缩进:  2 字符1"/>
    <w:basedOn w:val="1"/>
    <w:uiPriority w:val="99"/>
    <w:pPr>
      <w:widowControl w:val="0"/>
      <w:ind w:firstLine="480"/>
    </w:pPr>
    <w:rPr>
      <w:rFonts w:ascii="Arial" w:hAnsi="Arial" w:eastAsia="宋体" w:cs="宋体"/>
      <w:szCs w:val="20"/>
    </w:rPr>
  </w:style>
  <w:style w:type="character" w:customStyle="1" w:styleId="1917">
    <w:name w:val="样式 标题 6PIM 6H6h6Third SubheadingBOD 4Bullet listLegal Lev... Char"/>
    <w:link w:val="1918"/>
    <w:locked/>
    <w:uiPriority w:val="0"/>
    <w:rPr>
      <w:rFonts w:ascii="黑体" w:hAnsi="黑体" w:eastAsia="黑体"/>
      <w:b/>
      <w:bCs/>
      <w:sz w:val="24"/>
      <w:szCs w:val="24"/>
    </w:rPr>
  </w:style>
  <w:style w:type="paragraph" w:customStyle="1" w:styleId="1918">
    <w:name w:val="样式 标题 6PIM 6H6h6Third SubheadingBOD 4Bullet listLegal Lev..."/>
    <w:basedOn w:val="8"/>
    <w:link w:val="1917"/>
    <w:uiPriority w:val="0"/>
    <w:pPr>
      <w:widowControl w:val="0"/>
      <w:numPr>
        <w:ilvl w:val="0"/>
        <w:numId w:val="0"/>
      </w:numPr>
      <w:spacing w:before="240" w:after="64" w:line="320" w:lineRule="auto"/>
      <w:ind w:left="2520" w:hanging="420"/>
    </w:pPr>
    <w:rPr>
      <w:rFonts w:ascii="黑体" w:hAnsi="黑体" w:eastAsia="黑体"/>
      <w:kern w:val="0"/>
      <w:sz w:val="24"/>
    </w:rPr>
  </w:style>
  <w:style w:type="character" w:customStyle="1" w:styleId="1919">
    <w:name w:val="样式 标题 5标题5H5PIM 5dashdsddBlock Label一.标题 5第四层条Roman li... Char"/>
    <w:link w:val="1920"/>
    <w:locked/>
    <w:uiPriority w:val="99"/>
    <w:rPr>
      <w:rFonts w:eastAsia="黑体"/>
      <w:b/>
      <w:bCs/>
      <w:color w:val="FF0000"/>
      <w:sz w:val="24"/>
      <w:szCs w:val="28"/>
    </w:rPr>
  </w:style>
  <w:style w:type="paragraph" w:customStyle="1" w:styleId="1920">
    <w:name w:val="样式 标题 5标题5H5PIM 5dashdsddBlock Label一.标题 5第四层条Roman li..."/>
    <w:basedOn w:val="7"/>
    <w:link w:val="1919"/>
    <w:uiPriority w:val="99"/>
    <w:pPr>
      <w:widowControl w:val="0"/>
      <w:spacing w:before="280" w:after="290" w:line="376" w:lineRule="auto"/>
      <w:ind w:left="2100" w:hanging="420"/>
    </w:pPr>
    <w:rPr>
      <w:rFonts w:eastAsia="黑体"/>
      <w:color w:val="FF0000"/>
      <w:kern w:val="0"/>
      <w:sz w:val="24"/>
    </w:rPr>
  </w:style>
  <w:style w:type="paragraph" w:customStyle="1" w:styleId="1921">
    <w:name w:val="正文加黑"/>
    <w:basedOn w:val="1"/>
    <w:uiPriority w:val="99"/>
    <w:pPr>
      <w:widowControl w:val="0"/>
      <w:ind w:left="410"/>
      <w:jc w:val="left"/>
    </w:pPr>
    <w:rPr>
      <w:rFonts w:eastAsia="宋体"/>
      <w:b/>
      <w:szCs w:val="24"/>
    </w:rPr>
  </w:style>
  <w:style w:type="paragraph" w:customStyle="1" w:styleId="1922">
    <w:name w:val="前面加点"/>
    <w:basedOn w:val="1"/>
    <w:uiPriority w:val="99"/>
    <w:pPr>
      <w:widowControl w:val="0"/>
      <w:numPr>
        <w:ilvl w:val="0"/>
        <w:numId w:val="63"/>
      </w:numPr>
      <w:tabs>
        <w:tab w:val="left" w:pos="720"/>
      </w:tabs>
      <w:jc w:val="left"/>
    </w:pPr>
    <w:rPr>
      <w:rFonts w:eastAsia="宋体"/>
      <w:szCs w:val="24"/>
    </w:rPr>
  </w:style>
  <w:style w:type="paragraph" w:customStyle="1" w:styleId="1923">
    <w:name w:val="样式 题注 + 加粗 居中1"/>
    <w:basedOn w:val="22"/>
    <w:uiPriority w:val="99"/>
    <w:pPr>
      <w:widowControl w:val="0"/>
    </w:pPr>
    <w:rPr>
      <w:rFonts w:asciiTheme="majorHAnsi" w:hAnsiTheme="majorHAnsi" w:cstheme="majorBidi"/>
      <w:kern w:val="2"/>
      <w:lang w:val="en-US"/>
    </w:rPr>
  </w:style>
  <w:style w:type="paragraph" w:customStyle="1" w:styleId="1924">
    <w:name w:val="样式 标题 2Heading 2 HiddenHeading 2 CCBSh2l22nd level2Header..."/>
    <w:basedOn w:val="4"/>
    <w:uiPriority w:val="99"/>
    <w:pPr>
      <w:widowControl w:val="0"/>
      <w:tabs>
        <w:tab w:val="left" w:pos="851"/>
      </w:tabs>
      <w:spacing w:before="260" w:after="260" w:line="416" w:lineRule="auto"/>
      <w:ind w:left="284"/>
    </w:pPr>
    <w:rPr>
      <w:rFonts w:asciiTheme="majorHAnsi" w:hAnsiTheme="majorHAnsi" w:eastAsiaTheme="majorEastAsia" w:cstheme="majorBidi"/>
      <w:bCs/>
      <w:szCs w:val="32"/>
    </w:rPr>
  </w:style>
  <w:style w:type="paragraph" w:customStyle="1" w:styleId="1925">
    <w:name w:val="样式 题注 + 加粗 居中"/>
    <w:basedOn w:val="22"/>
    <w:uiPriority w:val="99"/>
    <w:pPr>
      <w:widowControl w:val="0"/>
    </w:pPr>
    <w:rPr>
      <w:rFonts w:asciiTheme="majorHAnsi" w:hAnsiTheme="majorHAnsi" w:cstheme="majorBidi"/>
      <w:kern w:val="2"/>
      <w:lang w:val="en-US"/>
    </w:rPr>
  </w:style>
  <w:style w:type="character" w:customStyle="1" w:styleId="1926">
    <w:name w:val="样式 题注 + 加粗 黑色 Char"/>
    <w:link w:val="1927"/>
    <w:locked/>
    <w:uiPriority w:val="0"/>
    <w:rPr>
      <w:rFonts w:eastAsia="黑体" w:cs="Arial"/>
      <w:bCs/>
      <w:color w:val="000000"/>
    </w:rPr>
  </w:style>
  <w:style w:type="paragraph" w:customStyle="1" w:styleId="1927">
    <w:name w:val="样式 题注 + 加粗 黑色"/>
    <w:basedOn w:val="22"/>
    <w:link w:val="1926"/>
    <w:uiPriority w:val="0"/>
    <w:pPr>
      <w:widowControl w:val="0"/>
    </w:pPr>
    <w:rPr>
      <w:rFonts w:ascii="Times New Roman" w:hAnsi="Times New Roman" w:cs="Arial"/>
      <w:bCs/>
      <w:color w:val="000000"/>
      <w:lang w:val="en-US"/>
    </w:rPr>
  </w:style>
  <w:style w:type="character" w:customStyle="1" w:styleId="1928">
    <w:name w:val="1.正文 Char"/>
    <w:link w:val="1929"/>
    <w:locked/>
    <w:uiPriority w:val="0"/>
    <w:rPr>
      <w:sz w:val="24"/>
    </w:rPr>
  </w:style>
  <w:style w:type="paragraph" w:customStyle="1" w:styleId="1929">
    <w:name w:val="1.正文"/>
    <w:link w:val="1928"/>
    <w:uiPriority w:val="0"/>
    <w:pPr>
      <w:widowControl w:val="0"/>
      <w:adjustRightInd w:val="0"/>
      <w:spacing w:before="150" w:after="150" w:line="360" w:lineRule="auto"/>
      <w:ind w:firstLine="397" w:firstLineChars="200"/>
      <w:jc w:val="both"/>
    </w:pPr>
    <w:rPr>
      <w:rFonts w:ascii="Times New Roman" w:hAnsi="Times New Roman" w:eastAsia="仿宋_GB2312" w:cs="Times New Roman"/>
      <w:sz w:val="24"/>
      <w:lang w:val="en-US" w:eastAsia="zh-CN" w:bidi="ar-SA"/>
    </w:rPr>
  </w:style>
  <w:style w:type="paragraph" w:customStyle="1" w:styleId="1930">
    <w:name w:val="样式 标题 5标题5H5PIM 5dashdsddBlock Label一.标题 5第四层条Roman li...6"/>
    <w:basedOn w:val="7"/>
    <w:uiPriority w:val="99"/>
    <w:pPr>
      <w:widowControl w:val="0"/>
      <w:spacing w:before="280" w:after="290" w:line="376" w:lineRule="auto"/>
      <w:ind w:left="2100" w:hanging="420"/>
    </w:pPr>
    <w:rPr>
      <w:rFonts w:asciiTheme="minorHAnsi" w:hAnsiTheme="minorHAnsi" w:eastAsiaTheme="minorEastAsia" w:cstheme="minorBidi"/>
    </w:rPr>
  </w:style>
  <w:style w:type="paragraph" w:customStyle="1" w:styleId="1931">
    <w:name w:val="样式 标题 5标题5H5PIM 5dashdsddBlock Label一.标题 5第四层条Roman li...4"/>
    <w:basedOn w:val="7"/>
    <w:uiPriority w:val="99"/>
    <w:pPr>
      <w:widowControl w:val="0"/>
      <w:spacing w:before="280" w:after="290" w:line="376" w:lineRule="auto"/>
      <w:ind w:left="2100" w:hanging="420"/>
    </w:pPr>
    <w:rPr>
      <w:rFonts w:asciiTheme="minorHAnsi" w:hAnsiTheme="minorHAnsi" w:eastAsiaTheme="minorEastAsia" w:cstheme="minorBidi"/>
    </w:rPr>
  </w:style>
  <w:style w:type="paragraph" w:customStyle="1" w:styleId="1932">
    <w:name w:val="样式 标题 5标题5H5PIM 5dashdsddBlock Label一.标题 5第四层条Roman li...1"/>
    <w:basedOn w:val="7"/>
    <w:uiPriority w:val="99"/>
    <w:pPr>
      <w:widowControl w:val="0"/>
      <w:spacing w:before="280" w:after="290" w:line="376" w:lineRule="auto"/>
      <w:ind w:left="2100" w:hanging="420"/>
    </w:pPr>
    <w:rPr>
      <w:rFonts w:asciiTheme="minorHAnsi" w:hAnsiTheme="minorHAnsi" w:eastAsiaTheme="minorEastAsia" w:cstheme="minorBidi"/>
    </w:rPr>
  </w:style>
  <w:style w:type="paragraph" w:customStyle="1" w:styleId="1933">
    <w:name w:val="样式 标题 5标题5H5PIM 5dashdsddBlock Label一.标题 5第四层条Roman li...5"/>
    <w:basedOn w:val="7"/>
    <w:uiPriority w:val="99"/>
    <w:pPr>
      <w:widowControl w:val="0"/>
      <w:spacing w:before="280" w:after="290" w:line="376" w:lineRule="auto"/>
      <w:ind w:left="2100" w:hanging="420"/>
    </w:pPr>
    <w:rPr>
      <w:rFonts w:asciiTheme="minorHAnsi" w:hAnsiTheme="minorHAnsi" w:eastAsiaTheme="minorEastAsia" w:cstheme="minorBidi"/>
    </w:rPr>
  </w:style>
  <w:style w:type="paragraph" w:customStyle="1" w:styleId="1934">
    <w:name w:val="样式 标题 5标题5H5PIM 5dashdsddBlock Label一.标题 5第四层条Roman li...7"/>
    <w:basedOn w:val="7"/>
    <w:uiPriority w:val="99"/>
    <w:pPr>
      <w:widowControl w:val="0"/>
      <w:spacing w:before="280" w:after="290" w:line="376" w:lineRule="auto"/>
      <w:ind w:left="2100" w:hanging="420"/>
    </w:pPr>
    <w:rPr>
      <w:rFonts w:asciiTheme="minorHAnsi" w:hAnsiTheme="minorHAnsi" w:eastAsiaTheme="minorEastAsia" w:cstheme="minorBidi"/>
    </w:rPr>
  </w:style>
  <w:style w:type="paragraph" w:customStyle="1" w:styleId="1935">
    <w:name w:val="样式 标题 5标题5H5PIM 5dashdsddBlock Label一.标题 5第四层条Roman li...8"/>
    <w:basedOn w:val="7"/>
    <w:uiPriority w:val="99"/>
    <w:pPr>
      <w:widowControl w:val="0"/>
      <w:spacing w:before="280" w:after="290" w:line="376" w:lineRule="auto"/>
      <w:ind w:left="2100" w:hanging="420"/>
    </w:pPr>
    <w:rPr>
      <w:rFonts w:asciiTheme="minorHAnsi" w:hAnsiTheme="minorHAnsi" w:eastAsiaTheme="minorEastAsia" w:cstheme="minorBidi"/>
    </w:rPr>
  </w:style>
  <w:style w:type="paragraph" w:customStyle="1" w:styleId="1936">
    <w:name w:val="样式 标题 5标题5H5PIM 5dashdsddBlock Label一.标题 5第四层条Roman li...3"/>
    <w:basedOn w:val="7"/>
    <w:uiPriority w:val="99"/>
    <w:pPr>
      <w:widowControl w:val="0"/>
      <w:spacing w:before="280" w:after="290" w:line="376" w:lineRule="auto"/>
      <w:ind w:left="2100" w:hanging="420"/>
    </w:pPr>
    <w:rPr>
      <w:rFonts w:asciiTheme="minorHAnsi" w:hAnsiTheme="minorHAnsi" w:eastAsiaTheme="minorEastAsia" w:cstheme="minorBidi"/>
    </w:rPr>
  </w:style>
  <w:style w:type="paragraph" w:customStyle="1" w:styleId="1937">
    <w:name w:val="样式 样式 标题 5标题5H5PIM 5dashdsddBlock Label一.标题 5第四层条Roman li...9 + ..."/>
    <w:basedOn w:val="1"/>
    <w:uiPriority w:val="99"/>
    <w:pPr>
      <w:widowControl w:val="0"/>
      <w:spacing w:beforeLines="50" w:afterLines="50"/>
      <w:ind w:left="1008" w:right="240" w:rightChars="100" w:hanging="1008"/>
      <w:outlineLvl w:val="4"/>
    </w:pPr>
    <w:rPr>
      <w:rFonts w:ascii="黑体" w:hAnsi="宋体" w:eastAsia="黑体" w:cs="宋体"/>
      <w:b/>
      <w:bCs/>
      <w:szCs w:val="20"/>
    </w:rPr>
  </w:style>
  <w:style w:type="character" w:customStyle="1" w:styleId="1938">
    <w:name w:val="正文段落缩进 Char"/>
    <w:link w:val="1939"/>
    <w:locked/>
    <w:uiPriority w:val="0"/>
    <w:rPr>
      <w:sz w:val="24"/>
    </w:rPr>
  </w:style>
  <w:style w:type="paragraph" w:customStyle="1" w:styleId="1939">
    <w:name w:val="正文段落缩进"/>
    <w:basedOn w:val="1"/>
    <w:link w:val="1938"/>
    <w:uiPriority w:val="0"/>
    <w:pPr>
      <w:widowControl w:val="0"/>
      <w:ind w:firstLine="480"/>
    </w:pPr>
    <w:rPr>
      <w:kern w:val="0"/>
      <w:szCs w:val="20"/>
    </w:rPr>
  </w:style>
  <w:style w:type="paragraph" w:customStyle="1" w:styleId="1940">
    <w:name w:val="真正的正文"/>
    <w:basedOn w:val="1"/>
    <w:uiPriority w:val="99"/>
    <w:pPr>
      <w:widowControl w:val="0"/>
      <w:ind w:left="561"/>
      <w:jc w:val="left"/>
    </w:pPr>
    <w:rPr>
      <w:rFonts w:eastAsia="宋体"/>
      <w:kern w:val="0"/>
      <w:szCs w:val="20"/>
    </w:rPr>
  </w:style>
  <w:style w:type="paragraph" w:customStyle="1" w:styleId="1941">
    <w:name w:val="样式 (西文) 宋体 五号 居中"/>
    <w:basedOn w:val="1"/>
    <w:uiPriority w:val="99"/>
    <w:pPr>
      <w:widowControl w:val="0"/>
      <w:jc w:val="center"/>
    </w:pPr>
    <w:rPr>
      <w:rFonts w:ascii="宋体" w:hAnsi="宋体" w:eastAsia="宋体" w:cs="宋体"/>
      <w:sz w:val="21"/>
      <w:szCs w:val="20"/>
    </w:rPr>
  </w:style>
  <w:style w:type="paragraph" w:customStyle="1" w:styleId="1942">
    <w:name w:val="并列项-点"/>
    <w:basedOn w:val="1"/>
    <w:uiPriority w:val="99"/>
    <w:pPr>
      <w:tabs>
        <w:tab w:val="left" w:pos="851"/>
      </w:tabs>
      <w:adjustRightInd w:val="0"/>
      <w:snapToGrid w:val="0"/>
      <w:spacing w:line="360" w:lineRule="atLeast"/>
      <w:ind w:left="840" w:hanging="420"/>
    </w:pPr>
    <w:rPr>
      <w:rFonts w:eastAsia="宋体"/>
      <w:kern w:val="0"/>
      <w:szCs w:val="20"/>
    </w:rPr>
  </w:style>
  <w:style w:type="paragraph" w:customStyle="1" w:styleId="1943">
    <w:name w:val="默认段落字体 Para Char Char Char Char Char Char Char Char Char Char Char Char Char Char Char Char Char"/>
    <w:basedOn w:val="1"/>
    <w:uiPriority w:val="99"/>
    <w:pPr>
      <w:widowControl w:val="0"/>
      <w:spacing w:line="240" w:lineRule="auto"/>
    </w:pPr>
    <w:rPr>
      <w:rFonts w:ascii="Tahoma" w:hAnsi="Tahoma" w:eastAsia="宋体"/>
      <w:szCs w:val="20"/>
    </w:rPr>
  </w:style>
  <w:style w:type="paragraph" w:customStyle="1" w:styleId="1944">
    <w:name w:val="样式 (西文) 宋体 首行缩进:  2 字符"/>
    <w:basedOn w:val="1"/>
    <w:uiPriority w:val="99"/>
    <w:pPr>
      <w:widowControl w:val="0"/>
    </w:pPr>
    <w:rPr>
      <w:rFonts w:ascii="宋体" w:hAnsi="宋体" w:eastAsia="宋体" w:cs="宋体"/>
      <w:szCs w:val="20"/>
    </w:rPr>
  </w:style>
  <w:style w:type="character" w:customStyle="1" w:styleId="1945">
    <w:name w:val="段5# Char"/>
    <w:link w:val="1946"/>
    <w:locked/>
    <w:uiPriority w:val="0"/>
    <w:rPr>
      <w:rFonts w:ascii="宋体" w:hAnsi="宋体"/>
      <w:szCs w:val="21"/>
    </w:rPr>
  </w:style>
  <w:style w:type="paragraph" w:customStyle="1" w:styleId="1946">
    <w:name w:val="段5#"/>
    <w:basedOn w:val="1"/>
    <w:link w:val="1945"/>
    <w:uiPriority w:val="0"/>
    <w:pPr>
      <w:widowControl w:val="0"/>
      <w:spacing w:line="360" w:lineRule="exact"/>
    </w:pPr>
    <w:rPr>
      <w:rFonts w:ascii="宋体" w:hAnsi="宋体"/>
      <w:kern w:val="0"/>
      <w:sz w:val="20"/>
      <w:szCs w:val="21"/>
    </w:rPr>
  </w:style>
  <w:style w:type="character" w:customStyle="1" w:styleId="1947">
    <w:name w:val="字母列项5# Char"/>
    <w:link w:val="1948"/>
    <w:locked/>
    <w:uiPriority w:val="99"/>
    <w:rPr>
      <w:szCs w:val="21"/>
    </w:rPr>
  </w:style>
  <w:style w:type="paragraph" w:customStyle="1" w:styleId="1948">
    <w:name w:val="字母列项5#"/>
    <w:link w:val="1947"/>
    <w:uiPriority w:val="99"/>
    <w:pPr>
      <w:numPr>
        <w:ilvl w:val="0"/>
        <w:numId w:val="64"/>
      </w:numPr>
      <w:spacing w:line="360" w:lineRule="exact"/>
      <w:ind w:firstLine="200" w:firstLineChars="200"/>
      <w:jc w:val="both"/>
    </w:pPr>
    <w:rPr>
      <w:rFonts w:ascii="Times New Roman" w:hAnsi="Times New Roman" w:eastAsia="仿宋_GB2312" w:cs="Times New Roman"/>
      <w:szCs w:val="21"/>
      <w:lang w:val="en-US" w:eastAsia="zh-CN" w:bidi="ar-SA"/>
    </w:rPr>
  </w:style>
  <w:style w:type="paragraph" w:customStyle="1" w:styleId="1949">
    <w:name w:val="CM24"/>
    <w:basedOn w:val="431"/>
    <w:next w:val="431"/>
    <w:uiPriority w:val="99"/>
    <w:rPr>
      <w:rFonts w:ascii="Sim Hei" w:hAnsi="Calibri" w:eastAsia="Sim Hei" w:cs="Times New Roman"/>
      <w:color w:val="auto"/>
    </w:rPr>
  </w:style>
  <w:style w:type="paragraph" w:customStyle="1" w:styleId="1950">
    <w:name w:val="CM12"/>
    <w:basedOn w:val="431"/>
    <w:next w:val="431"/>
    <w:uiPriority w:val="99"/>
    <w:pPr>
      <w:spacing w:line="468" w:lineRule="atLeast"/>
    </w:pPr>
    <w:rPr>
      <w:rFonts w:ascii="Sim Hei" w:hAnsi="Calibri" w:eastAsia="Sim Hei" w:cs="Times New Roman"/>
      <w:color w:val="auto"/>
    </w:rPr>
  </w:style>
  <w:style w:type="paragraph" w:customStyle="1" w:styleId="1951">
    <w:name w:val="CM13"/>
    <w:basedOn w:val="431"/>
    <w:next w:val="431"/>
    <w:uiPriority w:val="99"/>
    <w:pPr>
      <w:spacing w:line="468" w:lineRule="atLeast"/>
    </w:pPr>
    <w:rPr>
      <w:rFonts w:ascii="Sim Hei" w:hAnsi="Calibri" w:eastAsia="Sim Hei" w:cs="Times New Roman"/>
      <w:color w:val="auto"/>
    </w:rPr>
  </w:style>
  <w:style w:type="paragraph" w:customStyle="1" w:styleId="1952">
    <w:name w:val="列表3"/>
    <w:basedOn w:val="1"/>
    <w:uiPriority w:val="99"/>
    <w:pPr>
      <w:widowControl w:val="0"/>
      <w:tabs>
        <w:tab w:val="left" w:pos="1682"/>
      </w:tabs>
      <w:ind w:left="1657" w:hanging="335"/>
    </w:pPr>
    <w:rPr>
      <w:rFonts w:ascii="Arial" w:hAnsi="Arial" w:eastAsia="宋体"/>
      <w:szCs w:val="20"/>
    </w:rPr>
  </w:style>
  <w:style w:type="paragraph" w:customStyle="1" w:styleId="1953">
    <w:name w:val="CM39"/>
    <w:basedOn w:val="431"/>
    <w:next w:val="431"/>
    <w:uiPriority w:val="99"/>
    <w:rPr>
      <w:rFonts w:hAnsi="Calibri" w:cs="Times New Roman"/>
      <w:color w:val="auto"/>
    </w:rPr>
  </w:style>
  <w:style w:type="paragraph" w:customStyle="1" w:styleId="1954">
    <w:name w:val="CM40"/>
    <w:basedOn w:val="431"/>
    <w:next w:val="431"/>
    <w:uiPriority w:val="99"/>
    <w:rPr>
      <w:rFonts w:hAnsi="Calibri" w:cs="Times New Roman"/>
      <w:color w:val="auto"/>
    </w:rPr>
  </w:style>
  <w:style w:type="paragraph" w:customStyle="1" w:styleId="1955">
    <w:name w:val="CM33"/>
    <w:basedOn w:val="431"/>
    <w:next w:val="431"/>
    <w:uiPriority w:val="99"/>
    <w:rPr>
      <w:rFonts w:hAnsi="Calibri" w:cs="Times New Roman"/>
      <w:color w:val="auto"/>
    </w:rPr>
  </w:style>
  <w:style w:type="paragraph" w:customStyle="1" w:styleId="1956">
    <w:name w:val="CM36"/>
    <w:basedOn w:val="431"/>
    <w:next w:val="431"/>
    <w:uiPriority w:val="99"/>
    <w:rPr>
      <w:rFonts w:hAnsi="Calibri" w:cs="Times New Roman"/>
      <w:color w:val="auto"/>
    </w:rPr>
  </w:style>
  <w:style w:type="paragraph" w:customStyle="1" w:styleId="1957">
    <w:name w:val="CM38"/>
    <w:basedOn w:val="431"/>
    <w:next w:val="431"/>
    <w:uiPriority w:val="99"/>
    <w:rPr>
      <w:rFonts w:hAnsi="Calibri" w:cs="Times New Roman"/>
      <w:color w:val="auto"/>
    </w:rPr>
  </w:style>
  <w:style w:type="paragraph" w:customStyle="1" w:styleId="1958">
    <w:name w:val="CM19"/>
    <w:basedOn w:val="431"/>
    <w:next w:val="431"/>
    <w:uiPriority w:val="99"/>
    <w:pPr>
      <w:spacing w:line="313" w:lineRule="atLeast"/>
    </w:pPr>
    <w:rPr>
      <w:rFonts w:hAnsi="Calibri" w:cs="Times New Roman"/>
      <w:color w:val="auto"/>
    </w:rPr>
  </w:style>
  <w:style w:type="paragraph" w:customStyle="1" w:styleId="1959">
    <w:name w:val="CM44"/>
    <w:basedOn w:val="431"/>
    <w:next w:val="431"/>
    <w:uiPriority w:val="99"/>
    <w:rPr>
      <w:rFonts w:hAnsi="Calibri" w:cs="Times New Roman"/>
      <w:color w:val="auto"/>
    </w:rPr>
  </w:style>
  <w:style w:type="character" w:customStyle="1" w:styleId="1960">
    <w:name w:val="图号 Char Char"/>
    <w:link w:val="1961"/>
    <w:locked/>
    <w:uiPriority w:val="99"/>
    <w:rPr>
      <w:rFonts w:ascii="宋体"/>
      <w:szCs w:val="21"/>
    </w:rPr>
  </w:style>
  <w:style w:type="paragraph" w:customStyle="1" w:styleId="1961">
    <w:name w:val="图号 Char"/>
    <w:basedOn w:val="1"/>
    <w:link w:val="1960"/>
    <w:uiPriority w:val="99"/>
    <w:pPr>
      <w:widowControl w:val="0"/>
      <w:numPr>
        <w:ilvl w:val="0"/>
        <w:numId w:val="65"/>
      </w:numPr>
      <w:autoSpaceDE w:val="0"/>
      <w:autoSpaceDN w:val="0"/>
      <w:adjustRightInd w:val="0"/>
      <w:spacing w:after="210" w:line="240" w:lineRule="auto"/>
      <w:jc w:val="center"/>
    </w:pPr>
    <w:rPr>
      <w:rFonts w:ascii="宋体"/>
      <w:kern w:val="0"/>
      <w:sz w:val="20"/>
      <w:szCs w:val="21"/>
    </w:rPr>
  </w:style>
  <w:style w:type="character" w:customStyle="1" w:styleId="1962">
    <w:name w:val="正文内容首行缩进2字符 Char Char"/>
    <w:link w:val="1963"/>
    <w:locked/>
    <w:uiPriority w:val="0"/>
    <w:rPr>
      <w:sz w:val="24"/>
    </w:rPr>
  </w:style>
  <w:style w:type="paragraph" w:customStyle="1" w:styleId="1963">
    <w:name w:val="正文内容首行缩进2字符"/>
    <w:basedOn w:val="1"/>
    <w:link w:val="1962"/>
    <w:uiPriority w:val="0"/>
    <w:pPr>
      <w:overflowPunct w:val="0"/>
      <w:autoSpaceDE w:val="0"/>
      <w:autoSpaceDN w:val="0"/>
      <w:adjustRightInd w:val="0"/>
      <w:spacing w:before="20" w:after="20" w:line="420" w:lineRule="auto"/>
    </w:pPr>
    <w:rPr>
      <w:kern w:val="0"/>
      <w:szCs w:val="20"/>
    </w:rPr>
  </w:style>
  <w:style w:type="paragraph" w:customStyle="1" w:styleId="1964">
    <w:name w:val="项目列表4"/>
    <w:basedOn w:val="1"/>
    <w:uiPriority w:val="99"/>
    <w:pPr>
      <w:numPr>
        <w:ilvl w:val="0"/>
        <w:numId w:val="66"/>
      </w:numPr>
      <w:overflowPunct w:val="0"/>
      <w:autoSpaceDE w:val="0"/>
      <w:autoSpaceDN w:val="0"/>
      <w:adjustRightInd w:val="0"/>
      <w:spacing w:line="420" w:lineRule="auto"/>
    </w:pPr>
    <w:rPr>
      <w:rFonts w:ascii="Arial" w:hAnsi="Arial" w:eastAsia="宋体"/>
      <w:kern w:val="0"/>
      <w:szCs w:val="20"/>
    </w:rPr>
  </w:style>
  <w:style w:type="paragraph" w:customStyle="1" w:styleId="1965">
    <w:name w:val="标准圆点"/>
    <w:basedOn w:val="1"/>
    <w:uiPriority w:val="99"/>
    <w:pPr>
      <w:widowControl w:val="0"/>
      <w:numPr>
        <w:ilvl w:val="0"/>
        <w:numId w:val="67"/>
      </w:numPr>
      <w:spacing w:before="240" w:after="240"/>
      <w:jc w:val="left"/>
    </w:pPr>
    <w:rPr>
      <w:rFonts w:ascii="Arial" w:hAnsi="Arial" w:eastAsia="宋体"/>
      <w:szCs w:val="24"/>
    </w:rPr>
  </w:style>
  <w:style w:type="character" w:customStyle="1" w:styleId="1966">
    <w:name w:val="正文曲江 Char"/>
    <w:link w:val="1967"/>
    <w:locked/>
    <w:uiPriority w:val="0"/>
    <w:rPr>
      <w:sz w:val="24"/>
      <w:szCs w:val="24"/>
    </w:rPr>
  </w:style>
  <w:style w:type="paragraph" w:customStyle="1" w:styleId="1967">
    <w:name w:val="正文曲江"/>
    <w:basedOn w:val="1"/>
    <w:link w:val="1966"/>
    <w:uiPriority w:val="0"/>
    <w:pPr>
      <w:widowControl w:val="0"/>
      <w:ind w:firstLine="424" w:firstLineChars="167"/>
    </w:pPr>
    <w:rPr>
      <w:kern w:val="0"/>
      <w:szCs w:val="24"/>
    </w:rPr>
  </w:style>
  <w:style w:type="character" w:customStyle="1" w:styleId="1968">
    <w:name w:val="批注框文本 Char1"/>
    <w:semiHidden/>
    <w:uiPriority w:val="99"/>
    <w:rPr>
      <w:rFonts w:ascii="Calibri" w:hAnsi="Calibri" w:cs="Times New Roman"/>
      <w:kern w:val="2"/>
      <w:sz w:val="18"/>
      <w:szCs w:val="18"/>
    </w:rPr>
  </w:style>
  <w:style w:type="character" w:customStyle="1" w:styleId="1969">
    <w:name w:val="批注主题 Char1"/>
    <w:semiHidden/>
    <w:uiPriority w:val="99"/>
    <w:rPr>
      <w:rFonts w:ascii="Calibri" w:hAnsi="Calibri" w:cs="Times New Roman"/>
      <w:b/>
      <w:bCs/>
      <w:kern w:val="2"/>
      <w:sz w:val="24"/>
      <w:szCs w:val="22"/>
    </w:rPr>
  </w:style>
  <w:style w:type="character" w:customStyle="1" w:styleId="1970">
    <w:name w:val="日期 Char1"/>
    <w:uiPriority w:val="99"/>
    <w:rPr>
      <w:rFonts w:ascii="Calibri" w:hAnsi="Calibri" w:cs="Times New Roman"/>
      <w:kern w:val="2"/>
      <w:sz w:val="24"/>
      <w:szCs w:val="22"/>
    </w:rPr>
  </w:style>
  <w:style w:type="character" w:customStyle="1" w:styleId="1971">
    <w:name w:val="称呼 Char1"/>
    <w:semiHidden/>
    <w:uiPriority w:val="0"/>
    <w:rPr>
      <w:rFonts w:ascii="Calibri" w:hAnsi="Calibri" w:cs="Times New Roman"/>
      <w:kern w:val="2"/>
      <w:sz w:val="24"/>
      <w:szCs w:val="22"/>
    </w:rPr>
  </w:style>
  <w:style w:type="character" w:customStyle="1" w:styleId="1972">
    <w:name w:val="尾注文本 Char1"/>
    <w:semiHidden/>
    <w:uiPriority w:val="0"/>
    <w:rPr>
      <w:rFonts w:ascii="Calibri" w:hAnsi="Calibri" w:cs="Times New Roman"/>
      <w:kern w:val="2"/>
      <w:sz w:val="24"/>
      <w:szCs w:val="22"/>
    </w:rPr>
  </w:style>
  <w:style w:type="character" w:customStyle="1" w:styleId="1973">
    <w:name w:val="电子邮件签名 Char1"/>
    <w:semiHidden/>
    <w:uiPriority w:val="0"/>
    <w:rPr>
      <w:rFonts w:ascii="Calibri" w:hAnsi="Calibri" w:cs="Times New Roman"/>
      <w:kern w:val="2"/>
      <w:sz w:val="24"/>
      <w:szCs w:val="22"/>
    </w:rPr>
  </w:style>
  <w:style w:type="character" w:customStyle="1" w:styleId="1974">
    <w:name w:val="副标题 Char1"/>
    <w:uiPriority w:val="0"/>
    <w:rPr>
      <w:rFonts w:ascii="Cambria" w:hAnsi="Cambria" w:cs="Times New Roman"/>
      <w:b/>
      <w:bCs/>
      <w:kern w:val="28"/>
      <w:sz w:val="32"/>
      <w:szCs w:val="32"/>
    </w:rPr>
  </w:style>
  <w:style w:type="character" w:customStyle="1" w:styleId="1975">
    <w:name w:val="宏文本 Char1"/>
    <w:semiHidden/>
    <w:uiPriority w:val="0"/>
    <w:rPr>
      <w:rFonts w:ascii="Courier New" w:hAnsi="Courier New" w:cs="Courier New"/>
      <w:kern w:val="2"/>
      <w:sz w:val="24"/>
      <w:szCs w:val="24"/>
    </w:rPr>
  </w:style>
  <w:style w:type="character" w:customStyle="1" w:styleId="1976">
    <w:name w:val="结束语 Char1"/>
    <w:semiHidden/>
    <w:uiPriority w:val="0"/>
    <w:rPr>
      <w:rFonts w:ascii="Calibri" w:hAnsi="Calibri" w:cs="Times New Roman"/>
      <w:kern w:val="2"/>
      <w:sz w:val="24"/>
      <w:szCs w:val="22"/>
    </w:rPr>
  </w:style>
  <w:style w:type="character" w:customStyle="1" w:styleId="1977">
    <w:name w:val="签名 Char1"/>
    <w:semiHidden/>
    <w:uiPriority w:val="0"/>
    <w:rPr>
      <w:rFonts w:ascii="Calibri" w:hAnsi="Calibri" w:cs="Times New Roman"/>
      <w:kern w:val="2"/>
      <w:sz w:val="24"/>
      <w:szCs w:val="22"/>
    </w:rPr>
  </w:style>
  <w:style w:type="character" w:customStyle="1" w:styleId="1978">
    <w:name w:val="信息标题 Char1"/>
    <w:semiHidden/>
    <w:uiPriority w:val="0"/>
    <w:rPr>
      <w:rFonts w:ascii="Cambria" w:hAnsi="Cambria" w:eastAsia="宋体" w:cs="Times New Roman"/>
      <w:kern w:val="2"/>
      <w:sz w:val="24"/>
      <w:szCs w:val="24"/>
      <w:shd w:val="pct20" w:color="auto" w:fill="auto"/>
    </w:rPr>
  </w:style>
  <w:style w:type="character" w:customStyle="1" w:styleId="1979">
    <w:name w:val="正文文本 3 Char1"/>
    <w:uiPriority w:val="0"/>
    <w:rPr>
      <w:rFonts w:ascii="Calibri" w:hAnsi="Calibri" w:cs="Times New Roman"/>
      <w:kern w:val="2"/>
      <w:sz w:val="16"/>
      <w:szCs w:val="16"/>
    </w:rPr>
  </w:style>
  <w:style w:type="character" w:customStyle="1" w:styleId="1980">
    <w:name w:val="marklong"/>
    <w:uiPriority w:val="0"/>
  </w:style>
  <w:style w:type="character" w:customStyle="1" w:styleId="1981">
    <w:name w:val="标题 32 Char"/>
    <w:uiPriority w:val="0"/>
    <w:rPr>
      <w:rFonts w:hint="eastAsia" w:ascii="宋体" w:hAnsi="宋体" w:eastAsia="宋体" w:cs="宋体"/>
      <w:b/>
      <w:bCs/>
      <w:kern w:val="2"/>
      <w:sz w:val="32"/>
      <w:szCs w:val="32"/>
      <w:lang w:val="en-US" w:eastAsia="zh-CN" w:bidi="ar-SA"/>
    </w:rPr>
  </w:style>
  <w:style w:type="character" w:customStyle="1" w:styleId="1982">
    <w:name w:val="txt"/>
    <w:uiPriority w:val="0"/>
    <w:rPr>
      <w:rFonts w:hint="eastAsia" w:ascii="宋体" w:hAnsi="宋体" w:eastAsia="宋体" w:cs="宋体"/>
      <w:sz w:val="24"/>
      <w:szCs w:val="24"/>
      <w:lang w:val="en-US" w:eastAsia="zh-CN" w:bidi="ar-SA"/>
    </w:rPr>
  </w:style>
  <w:style w:type="character" w:customStyle="1" w:styleId="1983">
    <w:name w:val="样式 正文 +"/>
    <w:uiPriority w:val="0"/>
    <w:rPr>
      <w:rFonts w:hint="default" w:ascii="Times New Roman" w:hAnsi="Times New Roman" w:cs="Times New Roman"/>
      <w:sz w:val="24"/>
    </w:rPr>
  </w:style>
  <w:style w:type="character" w:customStyle="1" w:styleId="1984">
    <w:name w:val="m1"/>
    <w:uiPriority w:val="0"/>
    <w:rPr>
      <w:rFonts w:hint="eastAsia" w:ascii="黑体" w:hAnsi="黑体" w:eastAsia="黑体"/>
      <w:bCs/>
      <w:color w:val="0000FF"/>
      <w:sz w:val="28"/>
      <w:szCs w:val="28"/>
      <w:lang w:val="en-US" w:eastAsia="zh-CN" w:bidi="ar-SA"/>
    </w:rPr>
  </w:style>
  <w:style w:type="character" w:customStyle="1" w:styleId="1985">
    <w:name w:val="en"/>
    <w:uiPriority w:val="0"/>
    <w:rPr>
      <w:rFonts w:hint="eastAsia" w:ascii="黑体" w:hAnsi="黑体" w:eastAsia="黑体"/>
      <w:bCs/>
      <w:sz w:val="28"/>
      <w:szCs w:val="28"/>
      <w:lang w:val="en-US" w:eastAsia="zh-CN" w:bidi="ar-SA"/>
    </w:rPr>
  </w:style>
  <w:style w:type="character" w:customStyle="1" w:styleId="1986">
    <w:name w:val="Char Char7"/>
    <w:uiPriority w:val="0"/>
    <w:rPr>
      <w:kern w:val="2"/>
      <w:sz w:val="18"/>
      <w:szCs w:val="18"/>
    </w:rPr>
  </w:style>
  <w:style w:type="character" w:customStyle="1" w:styleId="1987">
    <w:name w:val="Char Char6"/>
    <w:uiPriority w:val="0"/>
    <w:rPr>
      <w:kern w:val="2"/>
      <w:sz w:val="18"/>
      <w:szCs w:val="18"/>
    </w:rPr>
  </w:style>
  <w:style w:type="character" w:customStyle="1" w:styleId="1988">
    <w:name w:val="Char Char4"/>
    <w:uiPriority w:val="0"/>
    <w:rPr>
      <w:rFonts w:hint="default" w:ascii="Cambria" w:hAnsi="Cambria"/>
      <w:b/>
      <w:bCs/>
      <w:kern w:val="2"/>
      <w:sz w:val="32"/>
      <w:szCs w:val="32"/>
    </w:rPr>
  </w:style>
  <w:style w:type="character" w:customStyle="1" w:styleId="1989">
    <w:name w:val="公司名"/>
    <w:uiPriority w:val="0"/>
    <w:rPr>
      <w:rFonts w:hint="default" w:ascii="Verdana" w:hAnsi="Verdana" w:eastAsia="黑体"/>
      <w:b/>
      <w:bCs/>
      <w:kern w:val="2"/>
      <w:sz w:val="32"/>
      <w:szCs w:val="32"/>
      <w:lang w:val="en-US" w:eastAsia="zh-CN" w:bidi="ar-SA"/>
    </w:rPr>
  </w:style>
  <w:style w:type="character" w:customStyle="1" w:styleId="1990">
    <w:name w:val="xml Char"/>
    <w:uiPriority w:val="0"/>
    <w:rPr>
      <w:rFonts w:hint="default" w:ascii="Verdana" w:hAnsi="Verdana" w:eastAsia="宋体"/>
      <w:b/>
      <w:bCs/>
      <w:i/>
      <w:color w:val="000000"/>
      <w:kern w:val="2"/>
      <w:sz w:val="18"/>
      <w:szCs w:val="21"/>
      <w:lang w:val="en-US" w:eastAsia="zh-CN" w:bidi="ar-SA"/>
    </w:rPr>
  </w:style>
  <w:style w:type="character" w:customStyle="1" w:styleId="1991">
    <w:name w:val="xml 着重 Char"/>
    <w:uiPriority w:val="0"/>
    <w:rPr>
      <w:rFonts w:hint="default" w:ascii="Verdana" w:hAnsi="Verdana" w:eastAsia="宋体"/>
      <w:b/>
      <w:bCs/>
      <w:i/>
      <w:iCs/>
      <w:color w:val="990033"/>
      <w:kern w:val="2"/>
      <w:sz w:val="18"/>
      <w:szCs w:val="21"/>
      <w:lang w:val="en-US" w:eastAsia="zh-CN" w:bidi="ar-SA"/>
    </w:rPr>
  </w:style>
  <w:style w:type="character" w:customStyle="1" w:styleId="1992">
    <w:name w:val="pi1"/>
    <w:uiPriority w:val="0"/>
    <w:rPr>
      <w:rFonts w:hint="eastAsia" w:ascii="黑体" w:hAnsi="黑体" w:eastAsia="黑体"/>
      <w:b/>
      <w:bCs/>
      <w:color w:val="0000FF"/>
      <w:kern w:val="2"/>
      <w:sz w:val="21"/>
      <w:szCs w:val="28"/>
      <w:lang w:val="en-US" w:eastAsia="zh-CN" w:bidi="ar-SA"/>
    </w:rPr>
  </w:style>
  <w:style w:type="character" w:customStyle="1" w:styleId="1993">
    <w:name w:val="ns1"/>
    <w:uiPriority w:val="0"/>
    <w:rPr>
      <w:rFonts w:hint="eastAsia" w:ascii="黑体" w:hAnsi="黑体" w:eastAsia="黑体"/>
      <w:b/>
      <w:bCs/>
      <w:color w:val="FF0000"/>
      <w:kern w:val="2"/>
      <w:sz w:val="21"/>
      <w:szCs w:val="28"/>
      <w:lang w:val="en-US" w:eastAsia="zh-CN" w:bidi="ar-SA"/>
    </w:rPr>
  </w:style>
  <w:style w:type="character" w:customStyle="1" w:styleId="1994">
    <w:name w:val="tx1"/>
    <w:uiPriority w:val="0"/>
    <w:rPr>
      <w:rFonts w:hint="eastAsia" w:ascii="黑体" w:hAnsi="黑体" w:eastAsia="黑体"/>
      <w:b/>
      <w:bCs/>
      <w:kern w:val="2"/>
      <w:sz w:val="21"/>
      <w:szCs w:val="28"/>
      <w:lang w:val="en-US" w:eastAsia="zh-CN" w:bidi="ar-SA"/>
    </w:rPr>
  </w:style>
  <w:style w:type="character" w:customStyle="1" w:styleId="1995">
    <w:name w:val="style11"/>
    <w:uiPriority w:val="0"/>
    <w:rPr>
      <w:rFonts w:hint="eastAsia" w:ascii="黑体" w:hAnsi="黑体" w:eastAsia="黑体"/>
      <w:b/>
      <w:bCs/>
      <w:color w:val="FF0000"/>
      <w:kern w:val="2"/>
      <w:sz w:val="21"/>
      <w:szCs w:val="28"/>
      <w:lang w:val="en-US" w:eastAsia="zh-CN" w:bidi="ar-SA"/>
    </w:rPr>
  </w:style>
  <w:style w:type="character" w:customStyle="1" w:styleId="1996">
    <w:name w:val="z-窗体底端 字符1"/>
    <w:basedOn w:val="117"/>
    <w:uiPriority w:val="0"/>
    <w:rPr>
      <w:rFonts w:ascii="Arial" w:hAnsi="Arial" w:eastAsia="宋体" w:cs="Times New Roman"/>
      <w:vanish/>
      <w:sz w:val="16"/>
      <w:szCs w:val="16"/>
      <w:lang w:val="zh-CN" w:eastAsia="zh-CN"/>
    </w:rPr>
  </w:style>
  <w:style w:type="character" w:customStyle="1" w:styleId="1997">
    <w:name w:val="goback1"/>
    <w:uiPriority w:val="0"/>
    <w:rPr>
      <w:color w:val="0000FF"/>
      <w:sz w:val="21"/>
      <w:szCs w:val="21"/>
    </w:rPr>
  </w:style>
  <w:style w:type="character" w:customStyle="1" w:styleId="1998">
    <w:name w:val="引用 Char1"/>
    <w:uiPriority w:val="0"/>
    <w:rPr>
      <w:rFonts w:ascii="Calibri" w:hAnsi="Calibri" w:cs="Times New Roman"/>
      <w:i/>
      <w:iCs/>
      <w:color w:val="000000"/>
      <w:kern w:val="2"/>
      <w:sz w:val="24"/>
      <w:szCs w:val="22"/>
    </w:rPr>
  </w:style>
  <w:style w:type="character" w:customStyle="1" w:styleId="1999">
    <w:name w:val="明显引用 Char1"/>
    <w:uiPriority w:val="0"/>
    <w:rPr>
      <w:rFonts w:ascii="Calibri" w:hAnsi="Calibri" w:cs="Times New Roman"/>
      <w:b/>
      <w:bCs/>
      <w:i/>
      <w:iCs/>
      <w:color w:val="4F81BD"/>
      <w:kern w:val="2"/>
      <w:sz w:val="24"/>
      <w:szCs w:val="22"/>
    </w:rPr>
  </w:style>
  <w:style w:type="character" w:customStyle="1" w:styleId="2000">
    <w:name w:val="link2"/>
    <w:uiPriority w:val="0"/>
  </w:style>
  <w:style w:type="character" w:customStyle="1" w:styleId="2001">
    <w:name w:val="lineheight1"/>
    <w:uiPriority w:val="0"/>
  </w:style>
  <w:style w:type="character" w:customStyle="1" w:styleId="2002">
    <w:name w:val="标题 5 Char Char Char Char Char Char Char Char Char Char Char Char Char"/>
    <w:uiPriority w:val="0"/>
    <w:rPr>
      <w:rFonts w:hint="eastAsia" w:ascii="黑体" w:hAnsi="黑体" w:eastAsia="黑体"/>
      <w:b/>
      <w:bCs/>
      <w:iCs/>
      <w:kern w:val="2"/>
      <w:sz w:val="22"/>
      <w:szCs w:val="26"/>
      <w:lang w:val="en-US" w:eastAsia="zh-CN" w:bidi="ar-SA"/>
    </w:rPr>
  </w:style>
  <w:style w:type="character" w:customStyle="1" w:styleId="2003">
    <w:name w:val="样式 黑体 小一 加粗"/>
    <w:uiPriority w:val="0"/>
    <w:rPr>
      <w:rFonts w:hint="eastAsia" w:ascii="黑体" w:hAnsi="黑体" w:eastAsia="宋体"/>
      <w:b/>
      <w:bCs/>
      <w:kern w:val="0"/>
      <w:sz w:val="48"/>
    </w:rPr>
  </w:style>
  <w:style w:type="character" w:customStyle="1" w:styleId="2004">
    <w:name w:val="标题 2 Char Char"/>
    <w:uiPriority w:val="0"/>
    <w:rPr>
      <w:rFonts w:hint="eastAsia" w:ascii="黑体" w:hAnsi="黑体" w:eastAsia="黑体"/>
      <w:b/>
      <w:bCs/>
      <w:kern w:val="2"/>
      <w:sz w:val="32"/>
      <w:szCs w:val="32"/>
      <w:lang w:val="en-US" w:eastAsia="zh-CN" w:bidi="ar-SA"/>
    </w:rPr>
  </w:style>
  <w:style w:type="character" w:customStyle="1" w:styleId="2005">
    <w:name w:val="标题 4 Char Char Char Char Char Char Char Char Char Char Char Char Char Char Char Char Char Char Char Char Char"/>
    <w:uiPriority w:val="0"/>
    <w:rPr>
      <w:rFonts w:hint="default" w:ascii="Arial" w:hAnsi="Arial" w:eastAsia="黑体" w:cs="Arial"/>
      <w:b/>
      <w:bCs/>
      <w:kern w:val="2"/>
      <w:sz w:val="28"/>
      <w:szCs w:val="28"/>
      <w:lang w:val="en-US" w:eastAsia="zh-CN" w:bidi="ar-SA"/>
    </w:rPr>
  </w:style>
  <w:style w:type="character" w:customStyle="1" w:styleId="2006">
    <w:name w:val="标题 5 Char Char Char Char Char Char Char Char Char Char Char Char Char Char Char"/>
    <w:uiPriority w:val="0"/>
    <w:rPr>
      <w:rFonts w:hint="eastAsia" w:ascii="宋体" w:hAnsi="宋体" w:eastAsia="宋体"/>
      <w:b/>
      <w:bCs/>
      <w:kern w:val="2"/>
      <w:sz w:val="28"/>
      <w:szCs w:val="28"/>
      <w:lang w:val="en-US" w:eastAsia="zh-CN" w:bidi="ar-SA"/>
    </w:rPr>
  </w:style>
  <w:style w:type="character" w:customStyle="1" w:styleId="2007">
    <w:name w:val="relatedlinks-highlight1"/>
    <w:uiPriority w:val="0"/>
    <w:rPr>
      <w:shd w:val="clear" w:color="auto" w:fill="FFCCCC"/>
    </w:rPr>
  </w:style>
  <w:style w:type="character" w:customStyle="1" w:styleId="2008">
    <w:name w:val="WW-Absatz-Standardschriftart111"/>
    <w:uiPriority w:val="0"/>
  </w:style>
  <w:style w:type="character" w:customStyle="1" w:styleId="2009">
    <w:name w:val="发布"/>
    <w:uiPriority w:val="0"/>
    <w:rPr>
      <w:rFonts w:hint="eastAsia" w:ascii="黑体" w:hAnsi="黑体" w:eastAsia="黑体" w:cs="黑体"/>
      <w:spacing w:val="22"/>
      <w:w w:val="100"/>
      <w:position w:val="3"/>
      <w:sz w:val="28"/>
      <w:szCs w:val="28"/>
    </w:rPr>
  </w:style>
  <w:style w:type="character" w:customStyle="1" w:styleId="2010">
    <w:name w:val="EmailStyle668"/>
    <w:uiPriority w:val="0"/>
    <w:rPr>
      <w:rFonts w:hint="default" w:ascii="Arial" w:hAnsi="Arial" w:eastAsia="宋体" w:cs="Arial"/>
      <w:color w:val="auto"/>
      <w:sz w:val="20"/>
      <w:szCs w:val="20"/>
    </w:rPr>
  </w:style>
  <w:style w:type="character" w:customStyle="1" w:styleId="2011">
    <w:name w:val="EmailStyle669"/>
    <w:uiPriority w:val="0"/>
    <w:rPr>
      <w:rFonts w:hint="default" w:ascii="Arial" w:hAnsi="Arial" w:eastAsia="宋体" w:cs="Arial"/>
      <w:color w:val="auto"/>
      <w:sz w:val="20"/>
      <w:szCs w:val="20"/>
    </w:rPr>
  </w:style>
  <w:style w:type="character" w:customStyle="1" w:styleId="2012">
    <w:name w:val="EmailStyle689"/>
    <w:uiPriority w:val="0"/>
    <w:rPr>
      <w:rFonts w:hint="default" w:ascii="Arial" w:hAnsi="Arial" w:eastAsia="宋体" w:cs="Arial"/>
      <w:color w:val="auto"/>
      <w:sz w:val="20"/>
      <w:szCs w:val="20"/>
    </w:rPr>
  </w:style>
  <w:style w:type="character" w:customStyle="1" w:styleId="2013">
    <w:name w:val="EmailStyle699"/>
    <w:uiPriority w:val="0"/>
    <w:rPr>
      <w:rFonts w:hint="default" w:ascii="Arial" w:hAnsi="Arial" w:eastAsia="宋体" w:cs="Arial"/>
      <w:color w:val="auto"/>
      <w:sz w:val="20"/>
      <w:szCs w:val="20"/>
    </w:rPr>
  </w:style>
  <w:style w:type="character" w:customStyle="1" w:styleId="2014">
    <w:name w:val="EmailStyle700"/>
    <w:uiPriority w:val="0"/>
    <w:rPr>
      <w:rFonts w:hint="default" w:ascii="Arial" w:hAnsi="Arial" w:eastAsia="宋体" w:cs="Arial"/>
      <w:color w:val="auto"/>
      <w:sz w:val="20"/>
      <w:szCs w:val="20"/>
    </w:rPr>
  </w:style>
  <w:style w:type="character" w:customStyle="1" w:styleId="2015">
    <w:name w:val="EmailStyle701"/>
    <w:uiPriority w:val="0"/>
    <w:rPr>
      <w:rFonts w:hint="default" w:ascii="Arial" w:hAnsi="Arial" w:eastAsia="宋体" w:cs="Arial"/>
      <w:color w:val="auto"/>
      <w:sz w:val="20"/>
      <w:szCs w:val="20"/>
    </w:rPr>
  </w:style>
  <w:style w:type="character" w:customStyle="1" w:styleId="2016">
    <w:name w:val="curtab"/>
    <w:uiPriority w:val="0"/>
  </w:style>
  <w:style w:type="character" w:customStyle="1" w:styleId="2017">
    <w:name w:val="tab"/>
    <w:uiPriority w:val="0"/>
  </w:style>
  <w:style w:type="character" w:customStyle="1" w:styleId="2018">
    <w:name w:val="style171"/>
    <w:uiPriority w:val="0"/>
    <w:rPr>
      <w:rFonts w:hint="default" w:ascii="Arial" w:hAnsi="Arial" w:cs="Arial"/>
    </w:rPr>
  </w:style>
  <w:style w:type="character" w:customStyle="1" w:styleId="2019">
    <w:name w:val="style131"/>
    <w:uiPriority w:val="0"/>
    <w:rPr>
      <w:b/>
      <w:bCs/>
      <w:sz w:val="20"/>
      <w:szCs w:val="20"/>
    </w:rPr>
  </w:style>
  <w:style w:type="character" w:customStyle="1" w:styleId="2020">
    <w:name w:val="style151"/>
    <w:uiPriority w:val="0"/>
    <w:rPr>
      <w:sz w:val="18"/>
      <w:szCs w:val="18"/>
    </w:rPr>
  </w:style>
  <w:style w:type="character" w:customStyle="1" w:styleId="2021">
    <w:name w:val="style201"/>
    <w:uiPriority w:val="0"/>
    <w:rPr>
      <w:b/>
      <w:bCs/>
      <w:color w:val="0099CC"/>
    </w:rPr>
  </w:style>
  <w:style w:type="character" w:customStyle="1" w:styleId="2022">
    <w:name w:val="EmailStyle762"/>
    <w:uiPriority w:val="0"/>
    <w:rPr>
      <w:rFonts w:hint="default" w:ascii="Arial" w:hAnsi="Arial" w:eastAsia="宋体" w:cs="Arial"/>
      <w:color w:val="auto"/>
      <w:sz w:val="20"/>
      <w:szCs w:val="20"/>
    </w:rPr>
  </w:style>
  <w:style w:type="character" w:customStyle="1" w:styleId="2023">
    <w:name w:val="EmailStyle763"/>
    <w:uiPriority w:val="0"/>
    <w:rPr>
      <w:rFonts w:hint="default" w:ascii="Arial" w:hAnsi="Arial" w:eastAsia="宋体" w:cs="Arial"/>
      <w:color w:val="auto"/>
      <w:sz w:val="20"/>
      <w:szCs w:val="20"/>
    </w:rPr>
  </w:style>
  <w:style w:type="character" w:customStyle="1" w:styleId="2024">
    <w:name w:val="EmailStyle764"/>
    <w:uiPriority w:val="0"/>
    <w:rPr>
      <w:rFonts w:hint="default" w:ascii="Arial" w:hAnsi="Arial" w:eastAsia="宋体" w:cs="Arial"/>
      <w:color w:val="auto"/>
      <w:sz w:val="20"/>
      <w:szCs w:val="20"/>
    </w:rPr>
  </w:style>
  <w:style w:type="character" w:customStyle="1" w:styleId="2025">
    <w:name w:val="style4"/>
    <w:uiPriority w:val="0"/>
  </w:style>
  <w:style w:type="character" w:customStyle="1" w:styleId="2026">
    <w:name w:val="unnamed1 style1"/>
    <w:uiPriority w:val="0"/>
  </w:style>
  <w:style w:type="character" w:customStyle="1" w:styleId="2027">
    <w:name w:val="lip"/>
    <w:uiPriority w:val="0"/>
  </w:style>
  <w:style w:type="character" w:customStyle="1" w:styleId="2028">
    <w:name w:val="rip"/>
    <w:uiPriority w:val="0"/>
  </w:style>
  <w:style w:type="character" w:customStyle="1" w:styleId="2029">
    <w:name w:val="EmailStyle8001"/>
    <w:uiPriority w:val="0"/>
    <w:rPr>
      <w:rFonts w:hint="default" w:ascii="Arial" w:hAnsi="Arial" w:eastAsia="宋体" w:cs="Arial"/>
      <w:color w:val="auto"/>
      <w:sz w:val="20"/>
      <w:szCs w:val="20"/>
    </w:rPr>
  </w:style>
  <w:style w:type="character" w:customStyle="1" w:styleId="2030">
    <w:name w:val="EmailStyle8011"/>
    <w:uiPriority w:val="0"/>
    <w:rPr>
      <w:rFonts w:hint="default" w:ascii="Arial" w:hAnsi="Arial" w:eastAsia="宋体" w:cs="Arial"/>
      <w:color w:val="auto"/>
      <w:sz w:val="20"/>
      <w:szCs w:val="20"/>
    </w:rPr>
  </w:style>
  <w:style w:type="character" w:customStyle="1" w:styleId="2031">
    <w:name w:val="EmailStyle8021"/>
    <w:uiPriority w:val="0"/>
    <w:rPr>
      <w:rFonts w:hint="default" w:ascii="Arial" w:hAnsi="Arial" w:eastAsia="宋体" w:cs="Arial"/>
      <w:color w:val="auto"/>
      <w:sz w:val="20"/>
      <w:szCs w:val="20"/>
    </w:rPr>
  </w:style>
  <w:style w:type="character" w:customStyle="1" w:styleId="2032">
    <w:name w:val="EmailStyle8031"/>
    <w:uiPriority w:val="0"/>
    <w:rPr>
      <w:rFonts w:hint="default" w:ascii="Arial" w:hAnsi="Arial" w:eastAsia="宋体" w:cs="Arial"/>
      <w:color w:val="auto"/>
      <w:sz w:val="20"/>
      <w:szCs w:val="20"/>
    </w:rPr>
  </w:style>
  <w:style w:type="character" w:customStyle="1" w:styleId="2033">
    <w:name w:val="EmailStyle8041"/>
    <w:uiPriority w:val="0"/>
    <w:rPr>
      <w:rFonts w:hint="default" w:ascii="Arial" w:hAnsi="Arial" w:eastAsia="宋体" w:cs="Arial"/>
      <w:color w:val="auto"/>
      <w:sz w:val="20"/>
      <w:szCs w:val="20"/>
    </w:rPr>
  </w:style>
  <w:style w:type="character" w:customStyle="1" w:styleId="2034">
    <w:name w:val="EmailStyle8051"/>
    <w:uiPriority w:val="0"/>
    <w:rPr>
      <w:rFonts w:hint="default" w:ascii="Arial" w:hAnsi="Arial" w:eastAsia="宋体" w:cs="Arial"/>
      <w:color w:val="auto"/>
      <w:sz w:val="20"/>
      <w:szCs w:val="20"/>
    </w:rPr>
  </w:style>
  <w:style w:type="character" w:customStyle="1" w:styleId="2035">
    <w:name w:val="EmailStyle8061"/>
    <w:uiPriority w:val="0"/>
    <w:rPr>
      <w:rFonts w:hint="default" w:ascii="Arial" w:hAnsi="Arial" w:eastAsia="宋体" w:cs="Arial"/>
      <w:color w:val="auto"/>
      <w:sz w:val="20"/>
      <w:szCs w:val="20"/>
    </w:rPr>
  </w:style>
  <w:style w:type="character" w:customStyle="1" w:styleId="2036">
    <w:name w:val="EmailStyle8071"/>
    <w:uiPriority w:val="0"/>
    <w:rPr>
      <w:rFonts w:hint="default" w:ascii="Arial" w:hAnsi="Arial" w:eastAsia="宋体" w:cs="Arial"/>
      <w:color w:val="auto"/>
      <w:sz w:val="20"/>
      <w:szCs w:val="20"/>
    </w:rPr>
  </w:style>
  <w:style w:type="character" w:customStyle="1" w:styleId="2037">
    <w:name w:val="EmailStyle8081"/>
    <w:uiPriority w:val="0"/>
    <w:rPr>
      <w:rFonts w:hint="default" w:ascii="Arial" w:hAnsi="Arial" w:eastAsia="宋体" w:cs="Arial"/>
      <w:color w:val="auto"/>
      <w:sz w:val="20"/>
      <w:szCs w:val="20"/>
    </w:rPr>
  </w:style>
  <w:style w:type="character" w:customStyle="1" w:styleId="2038">
    <w:name w:val="EmailStyle8091"/>
    <w:uiPriority w:val="0"/>
    <w:rPr>
      <w:rFonts w:hint="default" w:ascii="Arial" w:hAnsi="Arial" w:eastAsia="宋体" w:cs="Arial"/>
      <w:color w:val="auto"/>
      <w:sz w:val="20"/>
      <w:szCs w:val="20"/>
    </w:rPr>
  </w:style>
  <w:style w:type="character" w:customStyle="1" w:styleId="2039">
    <w:name w:val="EmailStyle8101"/>
    <w:uiPriority w:val="0"/>
    <w:rPr>
      <w:rFonts w:hint="default" w:ascii="Arial" w:hAnsi="Arial" w:eastAsia="宋体" w:cs="Arial"/>
      <w:color w:val="auto"/>
      <w:sz w:val="20"/>
      <w:szCs w:val="20"/>
    </w:rPr>
  </w:style>
  <w:style w:type="character" w:customStyle="1" w:styleId="2040">
    <w:name w:val="EmailStyle8111"/>
    <w:uiPriority w:val="0"/>
    <w:rPr>
      <w:rFonts w:hint="default" w:ascii="Arial" w:hAnsi="Arial" w:eastAsia="宋体" w:cs="Arial"/>
      <w:color w:val="auto"/>
      <w:sz w:val="20"/>
      <w:szCs w:val="20"/>
    </w:rPr>
  </w:style>
  <w:style w:type="character" w:customStyle="1" w:styleId="2041">
    <w:name w:val="EmailStyle8121"/>
    <w:uiPriority w:val="0"/>
    <w:rPr>
      <w:rFonts w:hint="default" w:ascii="Arial" w:hAnsi="Arial" w:eastAsia="宋体" w:cs="Arial"/>
      <w:color w:val="auto"/>
      <w:sz w:val="20"/>
      <w:szCs w:val="20"/>
    </w:rPr>
  </w:style>
  <w:style w:type="character" w:customStyle="1" w:styleId="2042">
    <w:name w:val="EmailStyle8131"/>
    <w:uiPriority w:val="0"/>
    <w:rPr>
      <w:rFonts w:hint="default" w:ascii="Arial" w:hAnsi="Arial" w:eastAsia="宋体" w:cs="Arial"/>
      <w:color w:val="auto"/>
      <w:sz w:val="20"/>
      <w:szCs w:val="20"/>
    </w:rPr>
  </w:style>
  <w:style w:type="character" w:customStyle="1" w:styleId="2043">
    <w:name w:val="EmailStyle8141"/>
    <w:uiPriority w:val="0"/>
    <w:rPr>
      <w:rFonts w:hint="default" w:ascii="Arial" w:hAnsi="Arial" w:eastAsia="宋体" w:cs="Arial"/>
      <w:color w:val="auto"/>
      <w:sz w:val="20"/>
      <w:szCs w:val="20"/>
    </w:rPr>
  </w:style>
  <w:style w:type="character" w:customStyle="1" w:styleId="2044">
    <w:name w:val="EmailStyle8191"/>
    <w:uiPriority w:val="0"/>
    <w:rPr>
      <w:rFonts w:hint="default" w:ascii="Arial" w:hAnsi="Arial" w:eastAsia="宋体" w:cs="Arial"/>
      <w:color w:val="auto"/>
      <w:sz w:val="20"/>
      <w:szCs w:val="20"/>
    </w:rPr>
  </w:style>
  <w:style w:type="character" w:customStyle="1" w:styleId="2045">
    <w:name w:val="EmailStyle8201"/>
    <w:uiPriority w:val="0"/>
    <w:rPr>
      <w:rFonts w:hint="default" w:ascii="Arial" w:hAnsi="Arial" w:eastAsia="宋体" w:cs="Arial"/>
      <w:color w:val="auto"/>
      <w:sz w:val="20"/>
      <w:szCs w:val="20"/>
    </w:rPr>
  </w:style>
  <w:style w:type="character" w:customStyle="1" w:styleId="2046">
    <w:name w:val="EmailStyle8211"/>
    <w:uiPriority w:val="0"/>
    <w:rPr>
      <w:rFonts w:hint="default" w:ascii="Arial" w:hAnsi="Arial" w:eastAsia="宋体" w:cs="Arial"/>
      <w:color w:val="auto"/>
      <w:sz w:val="20"/>
      <w:szCs w:val="20"/>
    </w:rPr>
  </w:style>
  <w:style w:type="character" w:customStyle="1" w:styleId="2047">
    <w:name w:val="EmailStyle8291"/>
    <w:uiPriority w:val="0"/>
    <w:rPr>
      <w:rFonts w:hint="default" w:ascii="Arial" w:hAnsi="Arial" w:eastAsia="宋体" w:cs="Arial"/>
      <w:color w:val="auto"/>
      <w:sz w:val="20"/>
      <w:szCs w:val="20"/>
    </w:rPr>
  </w:style>
  <w:style w:type="character" w:customStyle="1" w:styleId="2048">
    <w:name w:val="EmailStyle8301"/>
    <w:uiPriority w:val="0"/>
    <w:rPr>
      <w:rFonts w:hint="default" w:ascii="Arial" w:hAnsi="Arial" w:eastAsia="宋体" w:cs="Arial"/>
      <w:color w:val="auto"/>
      <w:sz w:val="20"/>
      <w:szCs w:val="20"/>
    </w:rPr>
  </w:style>
  <w:style w:type="character" w:customStyle="1" w:styleId="2049">
    <w:name w:val="EmailStyle8311"/>
    <w:uiPriority w:val="0"/>
    <w:rPr>
      <w:rFonts w:hint="default" w:ascii="Arial" w:hAnsi="Arial" w:eastAsia="宋体" w:cs="Arial"/>
      <w:color w:val="auto"/>
      <w:sz w:val="20"/>
      <w:szCs w:val="20"/>
    </w:rPr>
  </w:style>
  <w:style w:type="character" w:customStyle="1" w:styleId="2050">
    <w:name w:val="EmailStyle8321"/>
    <w:uiPriority w:val="0"/>
    <w:rPr>
      <w:rFonts w:hint="default" w:ascii="Arial" w:hAnsi="Arial" w:eastAsia="宋体" w:cs="Arial"/>
      <w:color w:val="auto"/>
      <w:sz w:val="20"/>
      <w:szCs w:val="20"/>
    </w:rPr>
  </w:style>
  <w:style w:type="character" w:customStyle="1" w:styleId="2051">
    <w:name w:val="EmailStyle8331"/>
    <w:uiPriority w:val="0"/>
    <w:rPr>
      <w:rFonts w:hint="default" w:ascii="Arial" w:hAnsi="Arial" w:eastAsia="宋体" w:cs="Arial"/>
      <w:color w:val="auto"/>
      <w:sz w:val="20"/>
      <w:szCs w:val="20"/>
    </w:rPr>
  </w:style>
  <w:style w:type="character" w:customStyle="1" w:styleId="2052">
    <w:name w:val="EmailStyle8341"/>
    <w:uiPriority w:val="0"/>
    <w:rPr>
      <w:rFonts w:hint="default" w:ascii="Arial" w:hAnsi="Arial" w:eastAsia="宋体" w:cs="Arial"/>
      <w:color w:val="auto"/>
      <w:sz w:val="20"/>
      <w:szCs w:val="20"/>
    </w:rPr>
  </w:style>
  <w:style w:type="character" w:customStyle="1" w:styleId="2053">
    <w:name w:val="EmailStyle8391"/>
    <w:uiPriority w:val="0"/>
    <w:rPr>
      <w:rFonts w:hint="default" w:ascii="Arial" w:hAnsi="Arial" w:eastAsia="宋体" w:cs="Arial"/>
      <w:color w:val="auto"/>
      <w:sz w:val="20"/>
      <w:szCs w:val="20"/>
    </w:rPr>
  </w:style>
  <w:style w:type="character" w:customStyle="1" w:styleId="2054">
    <w:name w:val="EmailStyle8401"/>
    <w:uiPriority w:val="0"/>
    <w:rPr>
      <w:rFonts w:hint="default" w:ascii="Arial" w:hAnsi="Arial" w:eastAsia="宋体" w:cs="Arial"/>
      <w:color w:val="auto"/>
      <w:sz w:val="20"/>
      <w:szCs w:val="20"/>
    </w:rPr>
  </w:style>
  <w:style w:type="character" w:customStyle="1" w:styleId="2055">
    <w:name w:val="EmailStyle8411"/>
    <w:uiPriority w:val="0"/>
    <w:rPr>
      <w:rFonts w:hint="default" w:ascii="Arial" w:hAnsi="Arial" w:eastAsia="宋体" w:cs="Arial"/>
      <w:color w:val="auto"/>
      <w:sz w:val="20"/>
      <w:szCs w:val="20"/>
    </w:rPr>
  </w:style>
  <w:style w:type="character" w:customStyle="1" w:styleId="2056">
    <w:name w:val="EmailStyle6731"/>
    <w:uiPriority w:val="0"/>
    <w:rPr>
      <w:rFonts w:hint="default" w:ascii="Arial" w:hAnsi="Arial" w:eastAsia="宋体" w:cs="Arial"/>
      <w:color w:val="auto"/>
      <w:sz w:val="20"/>
      <w:szCs w:val="20"/>
    </w:rPr>
  </w:style>
  <w:style w:type="character" w:customStyle="1" w:styleId="2057">
    <w:name w:val="EmailStyle6741"/>
    <w:uiPriority w:val="0"/>
    <w:rPr>
      <w:rFonts w:hint="default" w:ascii="Arial" w:hAnsi="Arial" w:eastAsia="宋体" w:cs="Arial"/>
      <w:color w:val="auto"/>
      <w:sz w:val="20"/>
      <w:szCs w:val="20"/>
    </w:rPr>
  </w:style>
  <w:style w:type="character" w:customStyle="1" w:styleId="2058">
    <w:name w:val="EmailStyle6941"/>
    <w:uiPriority w:val="0"/>
    <w:rPr>
      <w:rFonts w:hint="default" w:ascii="Arial" w:hAnsi="Arial" w:eastAsia="宋体" w:cs="Arial"/>
      <w:color w:val="auto"/>
      <w:sz w:val="20"/>
      <w:szCs w:val="20"/>
    </w:rPr>
  </w:style>
  <w:style w:type="character" w:customStyle="1" w:styleId="2059">
    <w:name w:val="EmailStyle7041"/>
    <w:uiPriority w:val="0"/>
    <w:rPr>
      <w:rFonts w:hint="default" w:ascii="Arial" w:hAnsi="Arial" w:eastAsia="宋体" w:cs="Arial"/>
      <w:color w:val="auto"/>
      <w:sz w:val="20"/>
      <w:szCs w:val="20"/>
    </w:rPr>
  </w:style>
  <w:style w:type="character" w:customStyle="1" w:styleId="2060">
    <w:name w:val="EmailStyle7051"/>
    <w:uiPriority w:val="0"/>
    <w:rPr>
      <w:rFonts w:hint="default" w:ascii="Arial" w:hAnsi="Arial" w:eastAsia="宋体" w:cs="Arial"/>
      <w:color w:val="auto"/>
      <w:sz w:val="20"/>
      <w:szCs w:val="20"/>
    </w:rPr>
  </w:style>
  <w:style w:type="character" w:customStyle="1" w:styleId="2061">
    <w:name w:val="EmailStyle7061"/>
    <w:uiPriority w:val="0"/>
    <w:rPr>
      <w:rFonts w:hint="default" w:ascii="Arial" w:hAnsi="Arial" w:eastAsia="宋体" w:cs="Arial"/>
      <w:color w:val="auto"/>
      <w:sz w:val="20"/>
      <w:szCs w:val="20"/>
    </w:rPr>
  </w:style>
  <w:style w:type="character" w:customStyle="1" w:styleId="2062">
    <w:name w:val="EmailStyle7651"/>
    <w:uiPriority w:val="0"/>
    <w:rPr>
      <w:rFonts w:hint="default" w:ascii="Arial" w:hAnsi="Arial" w:eastAsia="宋体" w:cs="Arial"/>
      <w:color w:val="auto"/>
      <w:sz w:val="20"/>
      <w:szCs w:val="20"/>
    </w:rPr>
  </w:style>
  <w:style w:type="character" w:customStyle="1" w:styleId="2063">
    <w:name w:val="EmailStyle7981"/>
    <w:uiPriority w:val="0"/>
    <w:rPr>
      <w:rFonts w:hint="default" w:ascii="Arial" w:hAnsi="Arial" w:eastAsia="宋体" w:cs="Arial"/>
      <w:color w:val="auto"/>
      <w:sz w:val="20"/>
      <w:szCs w:val="20"/>
    </w:rPr>
  </w:style>
  <w:style w:type="character" w:customStyle="1" w:styleId="2064">
    <w:name w:val="EmailStyle7991"/>
    <w:uiPriority w:val="0"/>
    <w:rPr>
      <w:rFonts w:hint="default" w:ascii="Arial" w:hAnsi="Arial" w:eastAsia="宋体" w:cs="Arial"/>
      <w:color w:val="auto"/>
      <w:sz w:val="20"/>
      <w:szCs w:val="20"/>
    </w:rPr>
  </w:style>
  <w:style w:type="character" w:customStyle="1" w:styleId="2065">
    <w:name w:val="EmailStyle8151"/>
    <w:uiPriority w:val="0"/>
    <w:rPr>
      <w:rFonts w:hint="default" w:ascii="Arial" w:hAnsi="Arial" w:eastAsia="宋体" w:cs="Arial"/>
      <w:color w:val="auto"/>
      <w:sz w:val="20"/>
      <w:szCs w:val="20"/>
    </w:rPr>
  </w:style>
  <w:style w:type="character" w:customStyle="1" w:styleId="2066">
    <w:name w:val="EmailStyle8221"/>
    <w:uiPriority w:val="0"/>
    <w:rPr>
      <w:rFonts w:hint="default" w:ascii="Arial" w:hAnsi="Arial" w:eastAsia="宋体" w:cs="Arial"/>
      <w:color w:val="auto"/>
      <w:sz w:val="20"/>
      <w:szCs w:val="20"/>
    </w:rPr>
  </w:style>
  <w:style w:type="character" w:customStyle="1" w:styleId="2067">
    <w:name w:val="EmailStyle8231"/>
    <w:uiPriority w:val="0"/>
    <w:rPr>
      <w:rFonts w:hint="default" w:ascii="Arial" w:hAnsi="Arial" w:eastAsia="宋体" w:cs="Arial"/>
      <w:color w:val="auto"/>
      <w:sz w:val="20"/>
      <w:szCs w:val="20"/>
    </w:rPr>
  </w:style>
  <w:style w:type="character" w:customStyle="1" w:styleId="2068">
    <w:name w:val="EmailStyle8241"/>
    <w:uiPriority w:val="0"/>
    <w:rPr>
      <w:rFonts w:hint="default" w:ascii="Arial" w:hAnsi="Arial" w:eastAsia="宋体" w:cs="Arial"/>
      <w:color w:val="auto"/>
      <w:sz w:val="20"/>
      <w:szCs w:val="20"/>
    </w:rPr>
  </w:style>
  <w:style w:type="character" w:customStyle="1" w:styleId="2069">
    <w:name w:val="EmailStyle8251"/>
    <w:uiPriority w:val="0"/>
    <w:rPr>
      <w:rFonts w:hint="default" w:ascii="Arial" w:hAnsi="Arial" w:eastAsia="宋体" w:cs="Arial"/>
      <w:color w:val="auto"/>
      <w:sz w:val="20"/>
      <w:szCs w:val="20"/>
    </w:rPr>
  </w:style>
  <w:style w:type="character" w:customStyle="1" w:styleId="2070">
    <w:name w:val="EmailStyle8261"/>
    <w:uiPriority w:val="0"/>
    <w:rPr>
      <w:rFonts w:hint="default" w:ascii="Arial" w:hAnsi="Arial" w:eastAsia="宋体" w:cs="Arial"/>
      <w:color w:val="auto"/>
      <w:sz w:val="20"/>
      <w:szCs w:val="20"/>
    </w:rPr>
  </w:style>
  <w:style w:type="character" w:customStyle="1" w:styleId="2071">
    <w:name w:val="EmailStyle8271"/>
    <w:uiPriority w:val="0"/>
    <w:rPr>
      <w:rFonts w:hint="default" w:ascii="Arial" w:hAnsi="Arial" w:eastAsia="宋体" w:cs="Arial"/>
      <w:color w:val="auto"/>
      <w:sz w:val="20"/>
      <w:szCs w:val="20"/>
    </w:rPr>
  </w:style>
  <w:style w:type="character" w:customStyle="1" w:styleId="2072">
    <w:name w:val="EmailStyle8281"/>
    <w:uiPriority w:val="0"/>
    <w:rPr>
      <w:rFonts w:hint="default" w:ascii="Arial" w:hAnsi="Arial" w:eastAsia="宋体" w:cs="Arial"/>
      <w:color w:val="auto"/>
      <w:sz w:val="20"/>
      <w:szCs w:val="20"/>
    </w:rPr>
  </w:style>
  <w:style w:type="character" w:customStyle="1" w:styleId="2073">
    <w:name w:val="EmailStyle6681"/>
    <w:uiPriority w:val="0"/>
    <w:rPr>
      <w:rFonts w:hint="default" w:ascii="Arial" w:hAnsi="Arial" w:eastAsia="宋体" w:cs="Arial"/>
      <w:color w:val="auto"/>
      <w:sz w:val="20"/>
      <w:szCs w:val="20"/>
    </w:rPr>
  </w:style>
  <w:style w:type="character" w:customStyle="1" w:styleId="2074">
    <w:name w:val="EmailStyle6691"/>
    <w:uiPriority w:val="0"/>
    <w:rPr>
      <w:rFonts w:hint="default" w:ascii="Arial" w:hAnsi="Arial" w:eastAsia="宋体" w:cs="Arial"/>
      <w:color w:val="auto"/>
      <w:sz w:val="20"/>
      <w:szCs w:val="20"/>
    </w:rPr>
  </w:style>
  <w:style w:type="character" w:customStyle="1" w:styleId="2075">
    <w:name w:val="EmailStyle6891"/>
    <w:uiPriority w:val="0"/>
    <w:rPr>
      <w:rFonts w:hint="default" w:ascii="Arial" w:hAnsi="Arial" w:eastAsia="宋体" w:cs="Arial"/>
      <w:color w:val="auto"/>
      <w:sz w:val="20"/>
      <w:szCs w:val="20"/>
    </w:rPr>
  </w:style>
  <w:style w:type="character" w:customStyle="1" w:styleId="2076">
    <w:name w:val="EmailStyle6991"/>
    <w:uiPriority w:val="0"/>
    <w:rPr>
      <w:rFonts w:hint="default" w:ascii="Arial" w:hAnsi="Arial" w:eastAsia="宋体" w:cs="Arial"/>
      <w:color w:val="auto"/>
      <w:sz w:val="20"/>
      <w:szCs w:val="20"/>
    </w:rPr>
  </w:style>
  <w:style w:type="character" w:customStyle="1" w:styleId="2077">
    <w:name w:val="EmailStyle7001"/>
    <w:uiPriority w:val="0"/>
    <w:rPr>
      <w:rFonts w:hint="default" w:ascii="Arial" w:hAnsi="Arial" w:eastAsia="宋体" w:cs="Arial"/>
      <w:color w:val="auto"/>
      <w:sz w:val="20"/>
      <w:szCs w:val="20"/>
    </w:rPr>
  </w:style>
  <w:style w:type="character" w:customStyle="1" w:styleId="2078">
    <w:name w:val="EmailStyle7011"/>
    <w:uiPriority w:val="0"/>
    <w:rPr>
      <w:rFonts w:hint="default" w:ascii="Arial" w:hAnsi="Arial" w:eastAsia="宋体" w:cs="Arial"/>
      <w:color w:val="auto"/>
      <w:sz w:val="20"/>
      <w:szCs w:val="20"/>
    </w:rPr>
  </w:style>
  <w:style w:type="character" w:customStyle="1" w:styleId="2079">
    <w:name w:val="EmailStyle7621"/>
    <w:uiPriority w:val="0"/>
    <w:rPr>
      <w:rFonts w:hint="default" w:ascii="Arial" w:hAnsi="Arial" w:eastAsia="宋体" w:cs="Arial"/>
      <w:color w:val="auto"/>
      <w:sz w:val="20"/>
      <w:szCs w:val="20"/>
    </w:rPr>
  </w:style>
  <w:style w:type="character" w:customStyle="1" w:styleId="2080">
    <w:name w:val="EmailStyle7631"/>
    <w:uiPriority w:val="0"/>
    <w:rPr>
      <w:rFonts w:hint="default" w:ascii="Arial" w:hAnsi="Arial" w:eastAsia="宋体" w:cs="Arial"/>
      <w:color w:val="auto"/>
      <w:sz w:val="20"/>
      <w:szCs w:val="20"/>
    </w:rPr>
  </w:style>
  <w:style w:type="character" w:customStyle="1" w:styleId="2081">
    <w:name w:val="EmailStyle7641"/>
    <w:uiPriority w:val="0"/>
    <w:rPr>
      <w:rFonts w:hint="default" w:ascii="Arial" w:hAnsi="Arial" w:eastAsia="宋体" w:cs="Arial"/>
      <w:color w:val="auto"/>
      <w:sz w:val="20"/>
      <w:szCs w:val="20"/>
    </w:rPr>
  </w:style>
  <w:style w:type="character" w:customStyle="1" w:styleId="2082">
    <w:name w:val="EmailStyle800"/>
    <w:uiPriority w:val="0"/>
    <w:rPr>
      <w:rFonts w:hint="default" w:ascii="Arial" w:hAnsi="Arial" w:eastAsia="宋体" w:cs="Arial"/>
      <w:color w:val="auto"/>
      <w:sz w:val="20"/>
      <w:szCs w:val="20"/>
    </w:rPr>
  </w:style>
  <w:style w:type="character" w:customStyle="1" w:styleId="2083">
    <w:name w:val="EmailStyle801"/>
    <w:uiPriority w:val="0"/>
    <w:rPr>
      <w:rFonts w:hint="default" w:ascii="Arial" w:hAnsi="Arial" w:eastAsia="宋体" w:cs="Arial"/>
      <w:color w:val="auto"/>
      <w:sz w:val="20"/>
      <w:szCs w:val="20"/>
    </w:rPr>
  </w:style>
  <w:style w:type="character" w:customStyle="1" w:styleId="2084">
    <w:name w:val="EmailStyle802"/>
    <w:uiPriority w:val="0"/>
    <w:rPr>
      <w:rFonts w:hint="default" w:ascii="Arial" w:hAnsi="Arial" w:eastAsia="宋体" w:cs="Arial"/>
      <w:color w:val="auto"/>
      <w:sz w:val="20"/>
      <w:szCs w:val="20"/>
    </w:rPr>
  </w:style>
  <w:style w:type="character" w:customStyle="1" w:styleId="2085">
    <w:name w:val="EmailStyle803"/>
    <w:uiPriority w:val="0"/>
    <w:rPr>
      <w:rFonts w:hint="default" w:ascii="Arial" w:hAnsi="Arial" w:eastAsia="宋体" w:cs="Arial"/>
      <w:color w:val="auto"/>
      <w:sz w:val="20"/>
      <w:szCs w:val="20"/>
    </w:rPr>
  </w:style>
  <w:style w:type="character" w:customStyle="1" w:styleId="2086">
    <w:name w:val="EmailStyle804"/>
    <w:uiPriority w:val="0"/>
    <w:rPr>
      <w:rFonts w:hint="default" w:ascii="Arial" w:hAnsi="Arial" w:eastAsia="宋体" w:cs="Arial"/>
      <w:color w:val="auto"/>
      <w:sz w:val="20"/>
      <w:szCs w:val="20"/>
    </w:rPr>
  </w:style>
  <w:style w:type="character" w:customStyle="1" w:styleId="2087">
    <w:name w:val="EmailStyle805"/>
    <w:uiPriority w:val="0"/>
    <w:rPr>
      <w:rFonts w:hint="default" w:ascii="Arial" w:hAnsi="Arial" w:eastAsia="宋体" w:cs="Arial"/>
      <w:color w:val="auto"/>
      <w:sz w:val="20"/>
      <w:szCs w:val="20"/>
    </w:rPr>
  </w:style>
  <w:style w:type="character" w:customStyle="1" w:styleId="2088">
    <w:name w:val="EmailStyle806"/>
    <w:uiPriority w:val="0"/>
    <w:rPr>
      <w:rFonts w:hint="default" w:ascii="Arial" w:hAnsi="Arial" w:eastAsia="宋体" w:cs="Arial"/>
      <w:color w:val="auto"/>
      <w:sz w:val="20"/>
      <w:szCs w:val="20"/>
    </w:rPr>
  </w:style>
  <w:style w:type="character" w:customStyle="1" w:styleId="2089">
    <w:name w:val="EmailStyle807"/>
    <w:uiPriority w:val="0"/>
    <w:rPr>
      <w:rFonts w:hint="default" w:ascii="Arial" w:hAnsi="Arial" w:eastAsia="宋体" w:cs="Arial"/>
      <w:color w:val="auto"/>
      <w:sz w:val="20"/>
      <w:szCs w:val="20"/>
    </w:rPr>
  </w:style>
  <w:style w:type="character" w:customStyle="1" w:styleId="2090">
    <w:name w:val="EmailStyle808"/>
    <w:uiPriority w:val="0"/>
    <w:rPr>
      <w:rFonts w:hint="default" w:ascii="Arial" w:hAnsi="Arial" w:eastAsia="宋体" w:cs="Arial"/>
      <w:color w:val="auto"/>
      <w:sz w:val="20"/>
      <w:szCs w:val="20"/>
    </w:rPr>
  </w:style>
  <w:style w:type="character" w:customStyle="1" w:styleId="2091">
    <w:name w:val="EmailStyle809"/>
    <w:uiPriority w:val="0"/>
    <w:rPr>
      <w:rFonts w:hint="default" w:ascii="Arial" w:hAnsi="Arial" w:eastAsia="宋体" w:cs="Arial"/>
      <w:color w:val="auto"/>
      <w:sz w:val="20"/>
      <w:szCs w:val="20"/>
    </w:rPr>
  </w:style>
  <w:style w:type="character" w:customStyle="1" w:styleId="2092">
    <w:name w:val="EmailStyle810"/>
    <w:uiPriority w:val="0"/>
    <w:rPr>
      <w:rFonts w:hint="default" w:ascii="Arial" w:hAnsi="Arial" w:eastAsia="宋体" w:cs="Arial"/>
      <w:color w:val="auto"/>
      <w:sz w:val="20"/>
      <w:szCs w:val="20"/>
    </w:rPr>
  </w:style>
  <w:style w:type="character" w:customStyle="1" w:styleId="2093">
    <w:name w:val="EmailStyle811"/>
    <w:uiPriority w:val="0"/>
    <w:rPr>
      <w:rFonts w:hint="default" w:ascii="Arial" w:hAnsi="Arial" w:eastAsia="宋体" w:cs="Arial"/>
      <w:color w:val="auto"/>
      <w:sz w:val="20"/>
      <w:szCs w:val="20"/>
    </w:rPr>
  </w:style>
  <w:style w:type="character" w:customStyle="1" w:styleId="2094">
    <w:name w:val="EmailStyle812"/>
    <w:uiPriority w:val="0"/>
    <w:rPr>
      <w:rFonts w:hint="default" w:ascii="Arial" w:hAnsi="Arial" w:eastAsia="宋体" w:cs="Arial"/>
      <w:color w:val="auto"/>
      <w:sz w:val="20"/>
      <w:szCs w:val="20"/>
    </w:rPr>
  </w:style>
  <w:style w:type="character" w:customStyle="1" w:styleId="2095">
    <w:name w:val="EmailStyle813"/>
    <w:uiPriority w:val="0"/>
    <w:rPr>
      <w:rFonts w:hint="default" w:ascii="Arial" w:hAnsi="Arial" w:eastAsia="宋体" w:cs="Arial"/>
      <w:color w:val="auto"/>
      <w:sz w:val="20"/>
      <w:szCs w:val="20"/>
    </w:rPr>
  </w:style>
  <w:style w:type="character" w:customStyle="1" w:styleId="2096">
    <w:name w:val="EmailStyle814"/>
    <w:uiPriority w:val="0"/>
    <w:rPr>
      <w:rFonts w:hint="default" w:ascii="Arial" w:hAnsi="Arial" w:eastAsia="宋体" w:cs="Arial"/>
      <w:color w:val="auto"/>
      <w:sz w:val="20"/>
      <w:szCs w:val="20"/>
    </w:rPr>
  </w:style>
  <w:style w:type="character" w:customStyle="1" w:styleId="2097">
    <w:name w:val="EmailStyle819"/>
    <w:uiPriority w:val="0"/>
    <w:rPr>
      <w:rFonts w:hint="default" w:ascii="Arial" w:hAnsi="Arial" w:eastAsia="宋体" w:cs="Arial"/>
      <w:color w:val="auto"/>
      <w:sz w:val="20"/>
      <w:szCs w:val="20"/>
    </w:rPr>
  </w:style>
  <w:style w:type="character" w:customStyle="1" w:styleId="2098">
    <w:name w:val="EmailStyle820"/>
    <w:uiPriority w:val="0"/>
    <w:rPr>
      <w:rFonts w:hint="default" w:ascii="Arial" w:hAnsi="Arial" w:eastAsia="宋体" w:cs="Arial"/>
      <w:color w:val="auto"/>
      <w:sz w:val="20"/>
      <w:szCs w:val="20"/>
    </w:rPr>
  </w:style>
  <w:style w:type="character" w:customStyle="1" w:styleId="2099">
    <w:name w:val="EmailStyle821"/>
    <w:uiPriority w:val="0"/>
    <w:rPr>
      <w:rFonts w:hint="default" w:ascii="Arial" w:hAnsi="Arial" w:eastAsia="宋体" w:cs="Arial"/>
      <w:color w:val="auto"/>
      <w:sz w:val="20"/>
      <w:szCs w:val="20"/>
    </w:rPr>
  </w:style>
  <w:style w:type="character" w:customStyle="1" w:styleId="2100">
    <w:name w:val="EmailStyle829"/>
    <w:uiPriority w:val="0"/>
    <w:rPr>
      <w:rFonts w:hint="default" w:ascii="Arial" w:hAnsi="Arial" w:eastAsia="宋体" w:cs="Arial"/>
      <w:color w:val="auto"/>
      <w:sz w:val="20"/>
      <w:szCs w:val="20"/>
    </w:rPr>
  </w:style>
  <w:style w:type="character" w:customStyle="1" w:styleId="2101">
    <w:name w:val="EmailStyle830"/>
    <w:uiPriority w:val="0"/>
    <w:rPr>
      <w:rFonts w:hint="default" w:ascii="Arial" w:hAnsi="Arial" w:eastAsia="宋体" w:cs="Arial"/>
      <w:color w:val="auto"/>
      <w:sz w:val="20"/>
      <w:szCs w:val="20"/>
    </w:rPr>
  </w:style>
  <w:style w:type="character" w:customStyle="1" w:styleId="2102">
    <w:name w:val="EmailStyle831"/>
    <w:uiPriority w:val="0"/>
    <w:rPr>
      <w:rFonts w:hint="default" w:ascii="Arial" w:hAnsi="Arial" w:eastAsia="宋体" w:cs="Arial"/>
      <w:color w:val="auto"/>
      <w:sz w:val="20"/>
      <w:szCs w:val="20"/>
    </w:rPr>
  </w:style>
  <w:style w:type="character" w:customStyle="1" w:styleId="2103">
    <w:name w:val="EmailStyle832"/>
    <w:uiPriority w:val="0"/>
    <w:rPr>
      <w:rFonts w:hint="default" w:ascii="Arial" w:hAnsi="Arial" w:eastAsia="宋体" w:cs="Arial"/>
      <w:color w:val="auto"/>
      <w:sz w:val="20"/>
      <w:szCs w:val="20"/>
    </w:rPr>
  </w:style>
  <w:style w:type="character" w:customStyle="1" w:styleId="2104">
    <w:name w:val="EmailStyle833"/>
    <w:uiPriority w:val="0"/>
    <w:rPr>
      <w:rFonts w:hint="default" w:ascii="Arial" w:hAnsi="Arial" w:eastAsia="宋体" w:cs="Arial"/>
      <w:color w:val="auto"/>
      <w:sz w:val="20"/>
      <w:szCs w:val="20"/>
    </w:rPr>
  </w:style>
  <w:style w:type="character" w:customStyle="1" w:styleId="2105">
    <w:name w:val="EmailStyle834"/>
    <w:uiPriority w:val="0"/>
    <w:rPr>
      <w:rFonts w:hint="default" w:ascii="Arial" w:hAnsi="Arial" w:eastAsia="宋体" w:cs="Arial"/>
      <w:color w:val="auto"/>
      <w:sz w:val="20"/>
      <w:szCs w:val="20"/>
    </w:rPr>
  </w:style>
  <w:style w:type="character" w:customStyle="1" w:styleId="2106">
    <w:name w:val="EmailStyle839"/>
    <w:uiPriority w:val="0"/>
    <w:rPr>
      <w:rFonts w:hint="default" w:ascii="Arial" w:hAnsi="Arial" w:eastAsia="宋体" w:cs="Arial"/>
      <w:color w:val="auto"/>
      <w:sz w:val="20"/>
      <w:szCs w:val="20"/>
    </w:rPr>
  </w:style>
  <w:style w:type="character" w:customStyle="1" w:styleId="2107">
    <w:name w:val="EmailStyle840"/>
    <w:uiPriority w:val="0"/>
    <w:rPr>
      <w:rFonts w:hint="default" w:ascii="Arial" w:hAnsi="Arial" w:eastAsia="宋体" w:cs="Arial"/>
      <w:color w:val="auto"/>
      <w:sz w:val="20"/>
      <w:szCs w:val="20"/>
    </w:rPr>
  </w:style>
  <w:style w:type="character" w:customStyle="1" w:styleId="2108">
    <w:name w:val="EmailStyle841"/>
    <w:uiPriority w:val="0"/>
    <w:rPr>
      <w:rFonts w:hint="default" w:ascii="Arial" w:hAnsi="Arial" w:eastAsia="宋体" w:cs="Arial"/>
      <w:color w:val="auto"/>
      <w:sz w:val="20"/>
      <w:szCs w:val="20"/>
    </w:rPr>
  </w:style>
  <w:style w:type="character" w:customStyle="1" w:styleId="2109">
    <w:name w:val="textcontents"/>
    <w:uiPriority w:val="0"/>
  </w:style>
  <w:style w:type="character" w:customStyle="1" w:styleId="2110">
    <w:name w:val="wj"/>
    <w:uiPriority w:val="0"/>
  </w:style>
  <w:style w:type="character" w:customStyle="1" w:styleId="2111">
    <w:name w:val="span14"/>
    <w:uiPriority w:val="0"/>
    <w:rPr>
      <w:vanish/>
    </w:rPr>
  </w:style>
  <w:style w:type="character" w:customStyle="1" w:styleId="2112">
    <w:name w:val="p11"/>
    <w:uiPriority w:val="0"/>
    <w:rPr>
      <w:rFonts w:hint="default" w:ascii="ˎ̥" w:hAnsi="ˎ̥"/>
      <w:color w:val="666666"/>
      <w:sz w:val="20"/>
      <w:szCs w:val="20"/>
    </w:rPr>
  </w:style>
  <w:style w:type="character" w:customStyle="1" w:styleId="2113">
    <w:name w:val="fontblank12"/>
    <w:uiPriority w:val="0"/>
  </w:style>
  <w:style w:type="character" w:customStyle="1" w:styleId="2114">
    <w:name w:val="图2 Char1"/>
    <w:uiPriority w:val="0"/>
    <w:rPr>
      <w:rFonts w:hint="eastAsia" w:ascii="宋体" w:hAnsi="宋体" w:eastAsia="宋体"/>
      <w:color w:val="000000"/>
      <w:kern w:val="2"/>
      <w:sz w:val="21"/>
      <w:szCs w:val="21"/>
    </w:rPr>
  </w:style>
  <w:style w:type="character" w:customStyle="1" w:styleId="2115">
    <w:name w:val="正文首行缩进 Char Char Char Char Char Char Char Char Char"/>
    <w:uiPriority w:val="0"/>
    <w:rPr>
      <w:rFonts w:hint="default" w:ascii="Arial" w:hAnsi="Arial" w:eastAsia="宋体" w:cs="Arial"/>
      <w:snapToGrid/>
      <w:kern w:val="24"/>
      <w:sz w:val="24"/>
      <w:szCs w:val="24"/>
      <w:lang w:val="en-US" w:eastAsia="zh-CN" w:bidi="ar-SA"/>
    </w:rPr>
  </w:style>
  <w:style w:type="character" w:customStyle="1" w:styleId="2116">
    <w:name w:val="HD正文1 Char"/>
    <w:uiPriority w:val="0"/>
    <w:rPr>
      <w:rFonts w:hint="default" w:ascii="Arial" w:hAnsi="Arial" w:eastAsia="宋体" w:cs="Arial"/>
      <w:snapToGrid/>
      <w:kern w:val="2"/>
      <w:sz w:val="24"/>
      <w:szCs w:val="24"/>
      <w:lang w:val="en-US" w:eastAsia="zh-CN" w:bidi="ar-SA"/>
    </w:rPr>
  </w:style>
  <w:style w:type="character" w:customStyle="1" w:styleId="2117">
    <w:name w:val="图2 Char3"/>
    <w:uiPriority w:val="0"/>
    <w:rPr>
      <w:rFonts w:hint="eastAsia" w:ascii="宋体" w:hAnsi="宋体" w:eastAsia="宋体" w:cs="Arial"/>
      <w:color w:val="000000"/>
      <w:kern w:val="2"/>
      <w:sz w:val="21"/>
      <w:szCs w:val="21"/>
      <w:lang w:val="en-US" w:eastAsia="zh-CN" w:bidi="ar-SA"/>
    </w:rPr>
  </w:style>
  <w:style w:type="character" w:customStyle="1" w:styleId="2118">
    <w:name w:val="pro_b-font1"/>
    <w:uiPriority w:val="0"/>
    <w:rPr>
      <w:rFonts w:hint="default" w:ascii="Arial" w:hAnsi="Arial" w:cs="Arial"/>
      <w:b/>
      <w:bCs/>
      <w:color w:val="20409A"/>
      <w:sz w:val="21"/>
      <w:szCs w:val="21"/>
    </w:rPr>
  </w:style>
  <w:style w:type="character" w:customStyle="1" w:styleId="2119">
    <w:name w:val="Footer-Even Char2"/>
    <w:uiPriority w:val="0"/>
    <w:rPr>
      <w:rFonts w:hint="default" w:ascii="Arial" w:hAnsi="Arial" w:eastAsia="宋体" w:cs="Arial"/>
      <w:kern w:val="2"/>
      <w:sz w:val="18"/>
      <w:szCs w:val="18"/>
      <w:lang w:val="en-US" w:eastAsia="zh-CN" w:bidi="ar-SA"/>
    </w:rPr>
  </w:style>
  <w:style w:type="character" w:customStyle="1" w:styleId="2120">
    <w:name w:val="图2 Char2"/>
    <w:uiPriority w:val="0"/>
    <w:rPr>
      <w:rFonts w:hint="eastAsia" w:ascii="黑体" w:hAnsi="黑体" w:eastAsia="黑体"/>
      <w:kern w:val="2"/>
      <w:sz w:val="21"/>
      <w:szCs w:val="21"/>
      <w:lang w:val="en-US" w:eastAsia="zh-CN" w:bidi="ar-SA"/>
    </w:rPr>
  </w:style>
  <w:style w:type="character" w:customStyle="1" w:styleId="2121">
    <w:name w:val="font12161"/>
    <w:uiPriority w:val="0"/>
  </w:style>
  <w:style w:type="character" w:customStyle="1" w:styleId="2122">
    <w:name w:val="mark8"/>
    <w:uiPriority w:val="0"/>
  </w:style>
  <w:style w:type="character" w:customStyle="1" w:styleId="2123">
    <w:name w:val="mark"/>
    <w:uiPriority w:val="0"/>
  </w:style>
  <w:style w:type="table" w:customStyle="1" w:styleId="2124">
    <w:name w:val="网格型 81"/>
    <w:basedOn w:val="88"/>
    <w:qFormat/>
    <w:uiPriority w:val="0"/>
    <w:pPr>
      <w:widowControl w:val="0"/>
    </w:pPr>
    <w:rPr>
      <w:rFonts w:eastAsia="宋体"/>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blStylePr w:type="firstRow">
      <w:rPr>
        <w:b/>
        <w:bCs/>
        <w:color w:val="FFFFFF"/>
      </w:rPr>
      <w:tcPr>
        <w:tcBorders>
          <w:tl2br w:val="nil"/>
          <w:tr2bl w:val="nil"/>
        </w:tcBorders>
        <w:shd w:val="solid" w:color="000080" w:fill="FFFFFF"/>
      </w:tcPr>
    </w:tblStylePr>
    <w:tblStylePr w:type="lastRow">
      <w:rPr>
        <w:b/>
        <w:bCs/>
        <w:color w:val="auto"/>
      </w:rPr>
      <w:tcPr>
        <w:tcBorders>
          <w:tl2br w:val="nil"/>
          <w:tr2bl w:val="nil"/>
        </w:tcBorders>
      </w:tcPr>
    </w:tblStylePr>
    <w:tblStylePr w:type="lastCol">
      <w:rPr>
        <w:b/>
        <w:bCs/>
        <w:color w:val="auto"/>
      </w:rPr>
      <w:tcPr>
        <w:tcBorders>
          <w:tl2br w:val="nil"/>
          <w:tr2bl w:val="nil"/>
        </w:tcBorders>
      </w:tcPr>
    </w:tblStylePr>
  </w:style>
  <w:style w:type="table" w:customStyle="1" w:styleId="2125">
    <w:name w:val="专业型1"/>
    <w:basedOn w:val="88"/>
    <w:semiHidden/>
    <w:uiPriority w:val="0"/>
    <w:pPr>
      <w:widowControl w:val="0"/>
    </w:pPr>
    <w:rPr>
      <w:rFonts w:eastAsia="宋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firstRow">
      <w:rPr>
        <w:b/>
        <w:bCs/>
        <w:color w:val="auto"/>
      </w:rPr>
      <w:tcPr>
        <w:tcBorders>
          <w:tl2br w:val="nil"/>
          <w:tr2bl w:val="nil"/>
        </w:tcBorders>
        <w:shd w:val="solid" w:color="000000" w:fill="FFFFFF"/>
      </w:tcPr>
    </w:tblStylePr>
  </w:style>
  <w:style w:type="table" w:customStyle="1" w:styleId="2126">
    <w:name w:val="总装表格1"/>
    <w:basedOn w:val="88"/>
    <w:uiPriority w:val="0"/>
    <w:rPr>
      <w:rFonts w:eastAsia="宋体"/>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tcPr>
        <w:shd w:val="clear" w:color="auto" w:fill="D9D9D9"/>
      </w:tcPr>
    </w:tblStylePr>
    <w:tblStylePr w:type="firstCol">
      <w:pPr>
        <w:jc w:val="center"/>
      </w:pPr>
      <w:rPr>
        <w:rFonts w:hint="default" w:ascii="Times New Roman" w:hAnsi="Times New Roman" w:eastAsia="宋体" w:cs="Times New Roman"/>
        <w:sz w:val="24"/>
        <w:szCs w:val="24"/>
      </w:rPr>
      <w:tcPr>
        <w:shd w:val="clear" w:color="auto" w:fill="E6E6E6"/>
        <w:vAlign w:val="center"/>
      </w:tcPr>
    </w:tblStylePr>
    <w:tblStylePr w:type="band1Horz">
      <w:tcPr>
        <w:tcBorders>
          <w:tl2br w:val="nil"/>
          <w:tr2bl w:val="nil"/>
        </w:tcBorders>
        <w:shd w:val="pct5" w:color="000000" w:fill="FFFFFF"/>
      </w:tcPr>
    </w:tblStylePr>
    <w:tblStylePr w:type="band2Horz">
      <w:tcPr>
        <w:tcBorders>
          <w:tl2br w:val="nil"/>
          <w:tr2bl w:val="nil"/>
        </w:tcBorders>
        <w:shd w:val="pct20" w:color="000000" w:fill="FFFFFF"/>
      </w:tcPr>
    </w:tblStylePr>
  </w:style>
  <w:style w:type="paragraph" w:customStyle="1" w:styleId="2127">
    <w:name w:val="Clover4 正文"/>
    <w:basedOn w:val="1"/>
    <w:uiPriority w:val="99"/>
    <w:pPr>
      <w:widowControl w:val="0"/>
    </w:pPr>
    <w:rPr>
      <w:rFonts w:eastAsia="宋体"/>
      <w:szCs w:val="24"/>
    </w:rPr>
  </w:style>
  <w:style w:type="character" w:customStyle="1" w:styleId="2128">
    <w:name w:val="rili1"/>
    <w:uiPriority w:val="0"/>
  </w:style>
  <w:style w:type="paragraph" w:customStyle="1" w:styleId="2129">
    <w:name w:val="仿宋正文格式"/>
    <w:basedOn w:val="1"/>
    <w:link w:val="2130"/>
    <w:uiPriority w:val="0"/>
    <w:pPr>
      <w:widowControl w:val="0"/>
      <w:snapToGrid w:val="0"/>
      <w:contextualSpacing/>
    </w:pPr>
    <w:rPr>
      <w:rFonts w:ascii="仿宋" w:hAnsi="仿宋" w:eastAsia="仿宋"/>
      <w:sz w:val="28"/>
      <w:lang w:val="zh-CN"/>
    </w:rPr>
  </w:style>
  <w:style w:type="character" w:customStyle="1" w:styleId="2130">
    <w:name w:val="仿宋正文格式 Char"/>
    <w:link w:val="2129"/>
    <w:uiPriority w:val="0"/>
    <w:rPr>
      <w:rFonts w:ascii="仿宋" w:hAnsi="仿宋" w:eastAsia="仿宋"/>
      <w:kern w:val="2"/>
      <w:sz w:val="28"/>
      <w:szCs w:val="28"/>
      <w:lang w:val="zh-CN" w:eastAsia="zh-CN"/>
    </w:rPr>
  </w:style>
  <w:style w:type="paragraph" w:customStyle="1" w:styleId="2131">
    <w:name w:val="桂林目录"/>
    <w:basedOn w:val="59"/>
    <w:link w:val="2132"/>
    <w:uiPriority w:val="0"/>
    <w:pPr>
      <w:spacing w:after="100" w:line="259" w:lineRule="auto"/>
      <w:jc w:val="left"/>
    </w:pPr>
    <w:rPr>
      <w:rFonts w:asciiTheme="minorHAnsi" w:hAnsiTheme="minorHAnsi" w:eastAsiaTheme="minorEastAsia"/>
      <w:kern w:val="0"/>
      <w:sz w:val="22"/>
      <w:szCs w:val="22"/>
    </w:rPr>
  </w:style>
  <w:style w:type="character" w:customStyle="1" w:styleId="2132">
    <w:name w:val="桂林目录 Char"/>
    <w:link w:val="2131"/>
    <w:uiPriority w:val="0"/>
    <w:rPr>
      <w:rFonts w:asciiTheme="minorHAnsi" w:hAnsiTheme="minorHAnsi" w:eastAsiaTheme="minorEastAsia"/>
      <w:sz w:val="22"/>
      <w:szCs w:val="22"/>
    </w:rPr>
  </w:style>
  <w:style w:type="character" w:customStyle="1" w:styleId="2133">
    <w:name w:val="t121"/>
    <w:uiPriority w:val="0"/>
    <w:rPr>
      <w:sz w:val="18"/>
      <w:szCs w:val="18"/>
      <w:u w:val="none"/>
    </w:rPr>
  </w:style>
  <w:style w:type="character" w:customStyle="1" w:styleId="2134">
    <w:name w:val="t141"/>
    <w:uiPriority w:val="0"/>
    <w:rPr>
      <w:sz w:val="21"/>
      <w:szCs w:val="21"/>
      <w:u w:val="none"/>
    </w:rPr>
  </w:style>
  <w:style w:type="paragraph" w:customStyle="1" w:styleId="2135">
    <w:name w:val="桂林一级标题"/>
    <w:basedOn w:val="3"/>
    <w:link w:val="2136"/>
    <w:uiPriority w:val="99"/>
    <w:pPr>
      <w:widowControl w:val="0"/>
      <w:numPr>
        <w:numId w:val="68"/>
      </w:numPr>
      <w:tabs>
        <w:tab w:val="left" w:pos="432"/>
      </w:tabs>
      <w:spacing w:before="340" w:after="330"/>
      <w:jc w:val="both"/>
    </w:pPr>
    <w:rPr>
      <w:rFonts w:ascii="Times New Roman"/>
      <w:bCs/>
      <w:sz w:val="36"/>
      <w:szCs w:val="44"/>
      <w:lang w:val="zh-CN"/>
    </w:rPr>
  </w:style>
  <w:style w:type="character" w:customStyle="1" w:styleId="2136">
    <w:name w:val="桂林一级标题 Char"/>
    <w:link w:val="2135"/>
    <w:uiPriority w:val="99"/>
    <w:rPr>
      <w:rFonts w:eastAsia="黑体"/>
      <w:bCs/>
      <w:kern w:val="44"/>
      <w:sz w:val="36"/>
      <w:szCs w:val="44"/>
      <w:lang w:val="zh-CN"/>
    </w:rPr>
  </w:style>
  <w:style w:type="paragraph" w:customStyle="1" w:styleId="2137">
    <w:name w:val="默认段落字体 Para Char Char Char Char Char Char Char Char Char1 Char Char Char Char Char Char Char Char"/>
    <w:basedOn w:val="26"/>
    <w:uiPriority w:val="99"/>
    <w:pPr>
      <w:shd w:val="clear" w:color="auto" w:fill="000080"/>
    </w:pPr>
    <w:rPr>
      <w:rFonts w:hint="eastAsia" w:ascii="宋体" w:hAnsi="宋体" w:eastAsia="宋体" w:cs="Times New Roman"/>
      <w:kern w:val="0"/>
    </w:rPr>
  </w:style>
  <w:style w:type="paragraph" w:customStyle="1" w:styleId="2138">
    <w:name w:val="正文（1）"/>
    <w:basedOn w:val="1"/>
    <w:uiPriority w:val="99"/>
    <w:pPr>
      <w:widowControl w:val="0"/>
      <w:numPr>
        <w:ilvl w:val="0"/>
        <w:numId w:val="69"/>
      </w:numPr>
      <w:spacing w:line="240" w:lineRule="auto"/>
    </w:pPr>
    <w:rPr>
      <w:rFonts w:eastAsia="宋体"/>
      <w:b/>
      <w:sz w:val="28"/>
      <w:szCs w:val="20"/>
    </w:rPr>
  </w:style>
  <w:style w:type="character" w:customStyle="1" w:styleId="2139">
    <w:name w:val="文本字符强调（绿盟科技）"/>
    <w:uiPriority w:val="99"/>
    <w:rPr>
      <w:rFonts w:ascii="Arial" w:hAnsi="Arial" w:eastAsia="宋体"/>
      <w:b/>
      <w:color w:val="auto"/>
      <w:sz w:val="21"/>
      <w:u w:val="single"/>
    </w:rPr>
  </w:style>
  <w:style w:type="paragraph" w:customStyle="1" w:styleId="2140">
    <w:name w:val="标题 1（绿盟科技）"/>
    <w:basedOn w:val="3"/>
    <w:next w:val="1"/>
    <w:uiPriority w:val="99"/>
    <w:pPr>
      <w:widowControl w:val="0"/>
      <w:numPr>
        <w:numId w:val="0"/>
      </w:numPr>
      <w:pBdr>
        <w:bottom w:val="single" w:color="auto" w:sz="48" w:space="1"/>
      </w:pBdr>
      <w:tabs>
        <w:tab w:val="left" w:pos="2040"/>
      </w:tabs>
      <w:spacing w:before="600" w:after="330" w:line="576" w:lineRule="auto"/>
      <w:ind w:left="907" w:leftChars="800" w:hanging="907" w:hangingChars="200"/>
    </w:pPr>
    <w:rPr>
      <w:rFonts w:ascii="Arial" w:hAnsi="Arial"/>
      <w:bCs/>
      <w:sz w:val="44"/>
      <w:szCs w:val="44"/>
    </w:rPr>
  </w:style>
  <w:style w:type="paragraph" w:customStyle="1" w:styleId="2141">
    <w:name w:val="标题 2（绿盟科技）"/>
    <w:basedOn w:val="4"/>
    <w:next w:val="1"/>
    <w:uiPriority w:val="99"/>
    <w:pPr>
      <w:widowControl w:val="0"/>
      <w:numPr>
        <w:ilvl w:val="0"/>
        <w:numId w:val="0"/>
      </w:numPr>
      <w:tabs>
        <w:tab w:val="left" w:pos="2040"/>
      </w:tabs>
      <w:spacing w:before="40" w:line="415" w:lineRule="auto"/>
      <w:ind w:left="794" w:leftChars="800" w:hanging="794" w:hangingChars="200"/>
      <w:jc w:val="left"/>
    </w:pPr>
    <w:rPr>
      <w:rFonts w:ascii="Arial" w:hAnsi="Arial" w:eastAsia="黑体"/>
      <w:b/>
      <w:szCs w:val="32"/>
    </w:rPr>
  </w:style>
  <w:style w:type="paragraph" w:customStyle="1" w:styleId="2142">
    <w:name w:val="标题 3（绿盟科技）"/>
    <w:basedOn w:val="5"/>
    <w:next w:val="1"/>
    <w:uiPriority w:val="99"/>
    <w:pPr>
      <w:widowControl w:val="0"/>
      <w:numPr>
        <w:ilvl w:val="0"/>
        <w:numId w:val="0"/>
      </w:numPr>
      <w:tabs>
        <w:tab w:val="left" w:pos="960"/>
        <w:tab w:val="left" w:pos="2040"/>
      </w:tabs>
      <w:spacing w:before="260" w:after="260" w:line="415" w:lineRule="auto"/>
      <w:ind w:left="907" w:leftChars="800" w:hanging="907" w:hangingChars="200"/>
      <w:jc w:val="left"/>
    </w:pPr>
    <w:rPr>
      <w:rFonts w:ascii="Arial" w:hAnsi="Arial" w:eastAsia="黑体"/>
      <w:kern w:val="0"/>
      <w:sz w:val="30"/>
      <w:szCs w:val="30"/>
    </w:rPr>
  </w:style>
  <w:style w:type="paragraph" w:customStyle="1" w:styleId="2143">
    <w:name w:val="插图（绿盟科技）"/>
    <w:next w:val="1"/>
    <w:uiPriority w:val="99"/>
    <w:pPr>
      <w:spacing w:beforeLines="25" w:afterLines="25" w:line="360" w:lineRule="auto"/>
      <w:ind w:firstLine="200" w:firstLineChars="200"/>
      <w:jc w:val="center"/>
    </w:pPr>
    <w:rPr>
      <w:rFonts w:ascii="Arial" w:hAnsi="Arial" w:eastAsia="宋体" w:cs="Times New Roman"/>
      <w:sz w:val="21"/>
      <w:szCs w:val="21"/>
      <w:lang w:val="en-US" w:eastAsia="zh-CN" w:bidi="ar-SA"/>
    </w:rPr>
  </w:style>
  <w:style w:type="paragraph" w:customStyle="1" w:styleId="2144">
    <w:name w:val="插图标注（绿盟科技）"/>
    <w:next w:val="1"/>
    <w:uiPriority w:val="99"/>
    <w:pPr>
      <w:spacing w:after="156" w:line="360" w:lineRule="auto"/>
      <w:ind w:left="800" w:leftChars="800" w:hanging="200" w:hangingChars="200"/>
      <w:jc w:val="center"/>
    </w:pPr>
    <w:rPr>
      <w:rFonts w:ascii="Arial" w:hAnsi="Arial" w:eastAsia="宋体" w:cs="Arial"/>
      <w:sz w:val="21"/>
      <w:szCs w:val="21"/>
      <w:lang w:val="en-US" w:eastAsia="zh-CN" w:bidi="ar-SA"/>
    </w:rPr>
  </w:style>
  <w:style w:type="paragraph" w:customStyle="1" w:styleId="2145">
    <w:name w:val="表格标注（绿盟科技）"/>
    <w:basedOn w:val="2144"/>
    <w:next w:val="1"/>
    <w:uiPriority w:val="99"/>
    <w:pPr>
      <w:ind w:left="0" w:leftChars="0" w:firstLine="0" w:firstLineChars="0"/>
    </w:pPr>
  </w:style>
  <w:style w:type="character" w:customStyle="1" w:styleId="2146">
    <w:name w:val="样式 宋体 小四"/>
    <w:uiPriority w:val="0"/>
    <w:rPr>
      <w:rFonts w:ascii="宋体" w:hAnsi="宋体"/>
      <w:sz w:val="28"/>
    </w:rPr>
  </w:style>
  <w:style w:type="paragraph" w:customStyle="1" w:styleId="2147">
    <w:name w:val="四号两倍正文"/>
    <w:basedOn w:val="1"/>
    <w:link w:val="2148"/>
    <w:uiPriority w:val="0"/>
    <w:pPr>
      <w:widowControl w:val="0"/>
      <w:spacing w:after="156" w:line="480" w:lineRule="auto"/>
      <w:ind w:firstLine="560"/>
    </w:pPr>
    <w:rPr>
      <w:rFonts w:eastAsia="宋体"/>
      <w:sz w:val="28"/>
      <w:szCs w:val="20"/>
      <w:lang w:val="zh-CN"/>
    </w:rPr>
  </w:style>
  <w:style w:type="character" w:customStyle="1" w:styleId="2148">
    <w:name w:val="四号两倍正文 Char"/>
    <w:link w:val="2147"/>
    <w:uiPriority w:val="0"/>
    <w:rPr>
      <w:rFonts w:eastAsia="宋体"/>
      <w:kern w:val="2"/>
      <w:sz w:val="28"/>
      <w:lang w:val="zh-CN" w:eastAsia="zh-CN"/>
    </w:rPr>
  </w:style>
  <w:style w:type="character" w:customStyle="1" w:styleId="2149">
    <w:name w:val="样式 宋体 小四 红色"/>
    <w:uiPriority w:val="0"/>
    <w:rPr>
      <w:rFonts w:ascii="宋体" w:hAnsi="宋体"/>
      <w:color w:val="FF0000"/>
      <w:sz w:val="28"/>
    </w:rPr>
  </w:style>
  <w:style w:type="character" w:customStyle="1" w:styleId="2150">
    <w:name w:val="样式 脚注引用 + 小四"/>
    <w:uiPriority w:val="0"/>
    <w:rPr>
      <w:sz w:val="28"/>
    </w:rPr>
  </w:style>
  <w:style w:type="paragraph" w:customStyle="1" w:styleId="2151">
    <w:name w:val="样式 宋体 小四 段后: 7.8 磅 行距: 1.5 倍行距 首行缩进:  2 字符"/>
    <w:basedOn w:val="1"/>
    <w:uiPriority w:val="99"/>
    <w:pPr>
      <w:widowControl w:val="0"/>
      <w:spacing w:after="156"/>
      <w:ind w:firstLine="480"/>
    </w:pPr>
    <w:rPr>
      <w:rFonts w:ascii="宋体" w:hAnsi="宋体" w:eastAsia="宋体" w:cs="宋体"/>
      <w:sz w:val="28"/>
      <w:szCs w:val="20"/>
    </w:rPr>
  </w:style>
  <w:style w:type="character" w:customStyle="1" w:styleId="2152">
    <w:name w:val="样式 宋体 小四1"/>
    <w:uiPriority w:val="0"/>
    <w:rPr>
      <w:rFonts w:ascii="宋体" w:hAnsi="宋体"/>
      <w:kern w:val="0"/>
      <w:sz w:val="28"/>
    </w:rPr>
  </w:style>
  <w:style w:type="paragraph" w:customStyle="1" w:styleId="2153">
    <w:name w:val="样式 宋体 小四 段后: 7.8 磅 行距: 1.5 倍行距 首行缩进:  2 字符1"/>
    <w:basedOn w:val="1"/>
    <w:uiPriority w:val="99"/>
    <w:pPr>
      <w:widowControl w:val="0"/>
      <w:spacing w:after="156"/>
      <w:ind w:firstLine="480"/>
    </w:pPr>
    <w:rPr>
      <w:rFonts w:ascii="宋体" w:hAnsi="宋体" w:eastAsia="宋体" w:cs="宋体"/>
      <w:kern w:val="0"/>
      <w:sz w:val="28"/>
      <w:szCs w:val="20"/>
    </w:rPr>
  </w:style>
  <w:style w:type="paragraph" w:customStyle="1" w:styleId="2154">
    <w:name w:val="样式 宋体 小四 段后: 7.8 磅 行距: 1.5 倍行距"/>
    <w:basedOn w:val="1"/>
    <w:uiPriority w:val="99"/>
    <w:pPr>
      <w:widowControl w:val="0"/>
      <w:spacing w:after="156"/>
    </w:pPr>
    <w:rPr>
      <w:rFonts w:ascii="宋体" w:hAnsi="宋体" w:eastAsia="宋体" w:cs="宋体"/>
      <w:kern w:val="0"/>
      <w:sz w:val="28"/>
      <w:szCs w:val="20"/>
    </w:rPr>
  </w:style>
  <w:style w:type="paragraph" w:customStyle="1" w:styleId="2155">
    <w:name w:val="内容格式"/>
    <w:basedOn w:val="1"/>
    <w:link w:val="2156"/>
    <w:uiPriority w:val="0"/>
    <w:pPr>
      <w:widowControl w:val="0"/>
      <w:ind w:firstLine="480"/>
    </w:pPr>
    <w:rPr>
      <w:rFonts w:ascii="Calibri" w:hAnsi="Calibri" w:eastAsia="宋体"/>
      <w:kern w:val="0"/>
      <w:szCs w:val="24"/>
      <w:lang w:val="zh-CN"/>
    </w:rPr>
  </w:style>
  <w:style w:type="character" w:customStyle="1" w:styleId="2156">
    <w:name w:val="内容格式 Char"/>
    <w:link w:val="2155"/>
    <w:uiPriority w:val="0"/>
    <w:rPr>
      <w:rFonts w:ascii="Calibri" w:hAnsi="Calibri" w:eastAsia="宋体"/>
      <w:sz w:val="24"/>
      <w:szCs w:val="24"/>
      <w:lang w:val="zh-CN" w:eastAsia="zh-CN"/>
    </w:rPr>
  </w:style>
  <w:style w:type="table" w:customStyle="1" w:styleId="2157">
    <w:name w:val="会议记录表1"/>
    <w:basedOn w:val="89"/>
    <w:uiPriority w:val="0"/>
    <w:pPr>
      <w:widowControl w:val="0"/>
    </w:pPr>
    <w:rPr>
      <w:rFonts w:eastAsia="宋体"/>
    </w:rPr>
  </w:style>
  <w:style w:type="table" w:customStyle="1" w:styleId="2158">
    <w:name w:val="会议记录表2"/>
    <w:basedOn w:val="89"/>
    <w:uiPriority w:val="0"/>
    <w:pPr>
      <w:widowControl w:val="0"/>
    </w:pPr>
    <w:rPr>
      <w:rFonts w:eastAsia="宋体"/>
    </w:rPr>
  </w:style>
  <w:style w:type="table" w:customStyle="1" w:styleId="2159">
    <w:name w:val="会议记录表3"/>
    <w:basedOn w:val="89"/>
    <w:uiPriority w:val="0"/>
    <w:pPr>
      <w:widowControl w:val="0"/>
    </w:pPr>
    <w:rPr>
      <w:rFonts w:eastAsia="宋体"/>
    </w:rPr>
  </w:style>
  <w:style w:type="paragraph" w:customStyle="1" w:styleId="2160">
    <w:name w:val="xl22"/>
    <w:basedOn w:val="1"/>
    <w:uiPriority w:val="39"/>
    <w:pPr>
      <w:spacing w:before="100" w:after="100" w:line="240" w:lineRule="auto"/>
      <w:jc w:val="center"/>
      <w:textAlignment w:val="center"/>
    </w:pPr>
    <w:rPr>
      <w:rFonts w:ascii="宋体" w:hAnsi="宋体" w:eastAsia="宋体"/>
      <w:kern w:val="0"/>
      <w:szCs w:val="20"/>
    </w:rPr>
  </w:style>
  <w:style w:type="paragraph" w:customStyle="1" w:styleId="2161">
    <w:name w:val="pic-info"/>
    <w:basedOn w:val="1"/>
    <w:uiPriority w:val="39"/>
    <w:pPr>
      <w:spacing w:before="100" w:beforeAutospacing="1" w:after="100" w:afterAutospacing="1" w:line="240" w:lineRule="auto"/>
      <w:jc w:val="left"/>
    </w:pPr>
    <w:rPr>
      <w:rFonts w:ascii="宋体" w:hAnsi="宋体" w:eastAsia="宋体" w:cs="宋体"/>
      <w:kern w:val="0"/>
      <w:szCs w:val="24"/>
    </w:rPr>
  </w:style>
  <w:style w:type="character" w:customStyle="1" w:styleId="2162">
    <w:name w:val="headline-content2"/>
    <w:uiPriority w:val="0"/>
  </w:style>
  <w:style w:type="paragraph" w:customStyle="1" w:styleId="2163">
    <w:name w:val="ymtext"/>
    <w:basedOn w:val="1"/>
    <w:uiPriority w:val="39"/>
    <w:pPr>
      <w:spacing w:after="100" w:line="500" w:lineRule="atLeast"/>
      <w:ind w:firstLine="547"/>
      <w:jc w:val="left"/>
    </w:pPr>
    <w:rPr>
      <w:rFonts w:ascii="宋体" w:eastAsia="宋体"/>
      <w:spacing w:val="40"/>
      <w:kern w:val="0"/>
      <w:szCs w:val="20"/>
    </w:rPr>
  </w:style>
  <w:style w:type="paragraph" w:customStyle="1" w:styleId="2164">
    <w:name w:val="hi"/>
    <w:basedOn w:val="1"/>
    <w:uiPriority w:val="39"/>
    <w:pPr>
      <w:spacing w:before="100" w:beforeAutospacing="1" w:after="100" w:afterAutospacing="1" w:line="330" w:lineRule="atLeast"/>
      <w:jc w:val="left"/>
    </w:pPr>
    <w:rPr>
      <w:rFonts w:ascii="Verdana" w:hAnsi="Verdana" w:eastAsia="宋体"/>
      <w:color w:val="000000"/>
      <w:kern w:val="0"/>
      <w:sz w:val="18"/>
      <w:szCs w:val="18"/>
    </w:rPr>
  </w:style>
  <w:style w:type="paragraph" w:customStyle="1" w:styleId="2165">
    <w:name w:val="序言称呼"/>
    <w:basedOn w:val="1"/>
    <w:uiPriority w:val="39"/>
    <w:pPr>
      <w:widowControl w:val="0"/>
      <w:spacing w:before="60" w:after="60" w:line="300" w:lineRule="auto"/>
    </w:pPr>
    <w:rPr>
      <w:rFonts w:eastAsia="楷体_GB2312"/>
      <w:b/>
      <w:spacing w:val="20"/>
      <w:sz w:val="28"/>
      <w:szCs w:val="20"/>
    </w:rPr>
  </w:style>
  <w:style w:type="character" w:customStyle="1" w:styleId="2166">
    <w:name w:val="正文(缩进) Char"/>
    <w:uiPriority w:val="0"/>
    <w:rPr>
      <w:kern w:val="2"/>
      <w:sz w:val="24"/>
      <w:szCs w:val="24"/>
    </w:rPr>
  </w:style>
  <w:style w:type="paragraph" w:customStyle="1" w:styleId="2167">
    <w:name w:val="小标题"/>
    <w:basedOn w:val="1"/>
    <w:next w:val="21"/>
    <w:link w:val="2168"/>
    <w:uiPriority w:val="39"/>
    <w:pPr>
      <w:widowControl w:val="0"/>
      <w:numPr>
        <w:ilvl w:val="0"/>
        <w:numId w:val="70"/>
      </w:numPr>
      <w:spacing w:afterLines="50"/>
      <w:ind w:firstLine="0"/>
    </w:pPr>
    <w:rPr>
      <w:rFonts w:eastAsia="宋体"/>
      <w:b/>
      <w:szCs w:val="24"/>
      <w:lang w:val="zh-CN"/>
    </w:rPr>
  </w:style>
  <w:style w:type="character" w:customStyle="1" w:styleId="2168">
    <w:name w:val="小标题 Char"/>
    <w:link w:val="2167"/>
    <w:uiPriority w:val="39"/>
    <w:rPr>
      <w:rFonts w:eastAsia="宋体"/>
      <w:b/>
      <w:kern w:val="2"/>
      <w:sz w:val="32"/>
      <w:szCs w:val="24"/>
      <w:lang w:val="zh-CN"/>
    </w:rPr>
  </w:style>
  <w:style w:type="paragraph" w:customStyle="1" w:styleId="2169">
    <w:name w:val="样式 样式 宋体 四号 行距: 最小值 12 磅 首行缩进:  1.92 字符 + 首行缩进:  1.92 字符"/>
    <w:basedOn w:val="1"/>
    <w:uiPriority w:val="39"/>
    <w:pPr>
      <w:widowControl w:val="0"/>
      <w:ind w:firstLine="5" w:firstLineChars="2"/>
    </w:pPr>
    <w:rPr>
      <w:rFonts w:ascii="宋体" w:hAnsi="宋体" w:eastAsia="宋体"/>
      <w:bCs/>
      <w:iCs/>
      <w:szCs w:val="24"/>
    </w:rPr>
  </w:style>
  <w:style w:type="character" w:customStyle="1" w:styleId="2170">
    <w:name w:val="problack1"/>
    <w:uiPriority w:val="0"/>
    <w:rPr>
      <w:color w:val="FFFFFF"/>
      <w:shd w:val="clear" w:color="auto" w:fill="65B8D6"/>
    </w:rPr>
  </w:style>
  <w:style w:type="character" w:customStyle="1" w:styleId="2171">
    <w:name w:val="grayfont1"/>
    <w:uiPriority w:val="0"/>
    <w:rPr>
      <w:color w:val="7D8288"/>
    </w:rPr>
  </w:style>
  <w:style w:type="character" w:customStyle="1" w:styleId="2172">
    <w:name w:val="pinfont1"/>
    <w:uiPriority w:val="0"/>
    <w:rPr>
      <w:color w:val="E41D6C"/>
    </w:rPr>
  </w:style>
  <w:style w:type="character" w:customStyle="1" w:styleId="2173">
    <w:name w:val="s11"/>
    <w:uiPriority w:val="0"/>
    <w:rPr>
      <w:color w:val="000000"/>
    </w:rPr>
  </w:style>
  <w:style w:type="character" w:customStyle="1" w:styleId="2174">
    <w:name w:val="题注(图注) Char Char1"/>
    <w:uiPriority w:val="0"/>
    <w:rPr>
      <w:rFonts w:ascii="Arial" w:hAnsi="Arial" w:eastAsia="黑体" w:cs="Arial"/>
      <w:kern w:val="2"/>
      <w:lang w:val="en-US" w:eastAsia="zh-CN" w:bidi="ar-SA"/>
    </w:rPr>
  </w:style>
  <w:style w:type="paragraph" w:customStyle="1" w:styleId="2175">
    <w:name w:val="win题注"/>
    <w:basedOn w:val="1"/>
    <w:link w:val="2176"/>
    <w:uiPriority w:val="0"/>
    <w:pPr>
      <w:widowControl w:val="0"/>
      <w:jc w:val="center"/>
    </w:pPr>
    <w:rPr>
      <w:rFonts w:ascii="黑体" w:hAnsi="黑体" w:eastAsia="黑体"/>
      <w:sz w:val="20"/>
      <w:szCs w:val="20"/>
      <w:lang w:val="zh-CN"/>
    </w:rPr>
  </w:style>
  <w:style w:type="character" w:customStyle="1" w:styleId="2176">
    <w:name w:val="win题注 Char"/>
    <w:link w:val="2175"/>
    <w:uiPriority w:val="0"/>
    <w:rPr>
      <w:rFonts w:ascii="黑体" w:hAnsi="黑体" w:eastAsia="黑体"/>
      <w:kern w:val="2"/>
      <w:lang w:val="zh-CN" w:eastAsia="zh-CN"/>
    </w:rPr>
  </w:style>
  <w:style w:type="paragraph" w:customStyle="1" w:styleId="2177">
    <w:name w:val="样式 标题 4H4PIM 4h4heading 4 + Indent: Left 0.5 in4 dashddas..."/>
    <w:basedOn w:val="6"/>
    <w:uiPriority w:val="99"/>
    <w:pPr>
      <w:widowControl w:val="0"/>
      <w:numPr>
        <w:ilvl w:val="0"/>
        <w:numId w:val="0"/>
      </w:numPr>
      <w:tabs>
        <w:tab w:val="left" w:pos="360"/>
        <w:tab w:val="left" w:pos="2977"/>
      </w:tabs>
      <w:adjustRightInd w:val="0"/>
      <w:snapToGrid w:val="0"/>
      <w:spacing w:after="120"/>
      <w:ind w:firstLine="200"/>
    </w:pPr>
    <w:rPr>
      <w:rFonts w:ascii="仿宋_GB2312" w:hAnsi="黑体" w:eastAsia="黑体"/>
      <w:b w:val="0"/>
      <w:bCs/>
      <w:kern w:val="24"/>
      <w:szCs w:val="20"/>
    </w:rPr>
  </w:style>
  <w:style w:type="paragraph" w:customStyle="1" w:styleId="2178">
    <w:name w:val="a南和图名"/>
    <w:uiPriority w:val="99"/>
    <w:pPr>
      <w:spacing w:line="360" w:lineRule="auto"/>
      <w:ind w:firstLine="200" w:firstLineChars="200"/>
      <w:jc w:val="center"/>
    </w:pPr>
    <w:rPr>
      <w:rFonts w:ascii="Times New Roman" w:hAnsi="Times New Roman" w:eastAsia="黑体" w:cs="Times New Roman"/>
      <w:bCs/>
      <w:kern w:val="2"/>
      <w:sz w:val="21"/>
      <w:szCs w:val="32"/>
      <w:lang w:val="en-US" w:eastAsia="zh-CN" w:bidi="ar-SA"/>
    </w:rPr>
  </w:style>
  <w:style w:type="paragraph" w:customStyle="1" w:styleId="2179">
    <w:name w:val="样式 宋体 小四 加粗 左"/>
    <w:basedOn w:val="6"/>
    <w:uiPriority w:val="99"/>
    <w:pPr>
      <w:widowControl w:val="0"/>
      <w:numPr>
        <w:ilvl w:val="0"/>
        <w:numId w:val="0"/>
      </w:numPr>
      <w:tabs>
        <w:tab w:val="left" w:pos="864"/>
        <w:tab w:val="left" w:pos="2100"/>
      </w:tabs>
      <w:spacing w:before="240" w:after="120" w:line="377" w:lineRule="auto"/>
      <w:ind w:left="864" w:hanging="864"/>
    </w:pPr>
    <w:rPr>
      <w:rFonts w:ascii="宋体" w:hAnsi="宋体" w:eastAsia="黑体" w:cs="宋体"/>
      <w:b w:val="0"/>
      <w:kern w:val="0"/>
      <w:sz w:val="24"/>
      <w:szCs w:val="20"/>
    </w:rPr>
  </w:style>
  <w:style w:type="paragraph" w:customStyle="1" w:styleId="2180">
    <w:name w:val="样式 标题 7标题 7 Char2标题 7 Char Char1标题 7 Char1 Char Char1标题 7 Ch..."/>
    <w:basedOn w:val="9"/>
    <w:uiPriority w:val="99"/>
    <w:pPr>
      <w:widowControl w:val="0"/>
      <w:tabs>
        <w:tab w:val="left" w:pos="1296"/>
        <w:tab w:val="left" w:pos="3360"/>
      </w:tabs>
      <w:ind w:left="1296" w:hanging="1296"/>
    </w:pPr>
    <w:rPr>
      <w:rFonts w:eastAsia="宋体"/>
      <w:szCs w:val="24"/>
    </w:rPr>
  </w:style>
  <w:style w:type="paragraph" w:customStyle="1" w:styleId="2181">
    <w:name w:val="样式 标题 2 + 段前: 1 行 段后: 1 行"/>
    <w:basedOn w:val="4"/>
    <w:uiPriority w:val="99"/>
    <w:pPr>
      <w:widowControl w:val="0"/>
      <w:numPr>
        <w:ilvl w:val="0"/>
        <w:numId w:val="0"/>
      </w:numPr>
      <w:tabs>
        <w:tab w:val="left" w:pos="576"/>
        <w:tab w:val="left" w:pos="1260"/>
      </w:tabs>
      <w:spacing w:before="40"/>
      <w:ind w:left="576" w:hanging="576"/>
    </w:pPr>
    <w:rPr>
      <w:rFonts w:eastAsia="黑体"/>
      <w:b/>
      <w:bCs/>
      <w:sz w:val="30"/>
      <w:szCs w:val="32"/>
    </w:rPr>
  </w:style>
  <w:style w:type="paragraph" w:customStyle="1" w:styleId="2182">
    <w:name w:val="样式 标题 1 + 左侧:  0 厘米 首行缩进:  0 厘米"/>
    <w:basedOn w:val="3"/>
    <w:uiPriority w:val="99"/>
    <w:pPr>
      <w:widowControl w:val="0"/>
      <w:numPr>
        <w:ilvl w:val="0"/>
        <w:numId w:val="0"/>
      </w:numPr>
      <w:tabs>
        <w:tab w:val="left" w:pos="840"/>
        <w:tab w:val="left" w:pos="3284"/>
      </w:tabs>
      <w:spacing w:before="340" w:after="330"/>
      <w:ind w:left="3284" w:hanging="1440"/>
    </w:pPr>
    <w:rPr>
      <w:rFonts w:ascii="Times New Roman"/>
      <w:bCs/>
      <w:szCs w:val="44"/>
    </w:rPr>
  </w:style>
  <w:style w:type="paragraph" w:customStyle="1" w:styleId="2183">
    <w:name w:val="样式 标题 5H5Level 3 - iPIM 5Titre5Block Label1.1.1口h5Secon..."/>
    <w:basedOn w:val="7"/>
    <w:uiPriority w:val="99"/>
    <w:pPr>
      <w:widowControl w:val="0"/>
      <w:numPr>
        <w:ilvl w:val="0"/>
        <w:numId w:val="0"/>
      </w:numPr>
      <w:tabs>
        <w:tab w:val="left" w:pos="1008"/>
        <w:tab w:val="left" w:pos="2520"/>
      </w:tabs>
      <w:spacing w:before="280" w:after="290" w:line="376" w:lineRule="auto"/>
      <w:ind w:left="1008" w:hanging="1008"/>
    </w:pPr>
    <w:rPr>
      <w:rFonts w:eastAsia="宋体"/>
    </w:rPr>
  </w:style>
  <w:style w:type="paragraph" w:customStyle="1" w:styleId="2184">
    <w:name w:val="样式 标题 2h2Level 2 Topic HeadingHD2Heading 2 HiddenHeading 2 ...1"/>
    <w:basedOn w:val="8"/>
    <w:next w:val="1"/>
    <w:uiPriority w:val="99"/>
    <w:pPr>
      <w:widowControl w:val="0"/>
      <w:numPr>
        <w:ilvl w:val="0"/>
        <w:numId w:val="0"/>
      </w:numPr>
      <w:tabs>
        <w:tab w:val="left" w:pos="1152"/>
        <w:tab w:val="left" w:pos="2940"/>
      </w:tabs>
      <w:spacing w:before="240" w:after="64" w:line="320" w:lineRule="auto"/>
      <w:ind w:left="1152" w:hanging="1152"/>
    </w:pPr>
    <w:rPr>
      <w:rFonts w:ascii="Arial" w:hAnsi="Arial" w:eastAsia="黑体"/>
      <w:sz w:val="24"/>
    </w:rPr>
  </w:style>
  <w:style w:type="paragraph" w:customStyle="1" w:styleId="2185">
    <w:name w:val="样式 标题 3Heading 3 - oldh3sect1.2.3BOD 0H3第二层条3 bulletb2..."/>
    <w:basedOn w:val="5"/>
    <w:uiPriority w:val="99"/>
    <w:pPr>
      <w:widowControl w:val="0"/>
      <w:numPr>
        <w:ilvl w:val="0"/>
        <w:numId w:val="0"/>
      </w:numPr>
      <w:tabs>
        <w:tab w:val="left" w:pos="720"/>
        <w:tab w:val="left" w:pos="1680"/>
      </w:tabs>
      <w:spacing w:before="260" w:after="260" w:line="416" w:lineRule="auto"/>
      <w:ind w:left="2987" w:hanging="420"/>
    </w:pPr>
    <w:rPr>
      <w:rFonts w:eastAsia="黑体"/>
      <w:bCs/>
      <w:szCs w:val="32"/>
    </w:rPr>
  </w:style>
  <w:style w:type="paragraph" w:customStyle="1" w:styleId="2186">
    <w:name w:val="a南和表名"/>
    <w:uiPriority w:val="99"/>
    <w:pPr>
      <w:spacing w:line="360" w:lineRule="auto"/>
      <w:ind w:left="425" w:firstLine="200" w:firstLineChars="200"/>
      <w:jc w:val="center"/>
    </w:pPr>
    <w:rPr>
      <w:rFonts w:ascii="Times New Roman" w:hAnsi="Times New Roman" w:eastAsia="黑体" w:cs="Times New Roman"/>
      <w:bCs/>
      <w:sz w:val="21"/>
      <w:szCs w:val="24"/>
      <w:lang w:val="en-US" w:eastAsia="zh-CN" w:bidi="ar-SA"/>
    </w:rPr>
  </w:style>
  <w:style w:type="paragraph" w:customStyle="1" w:styleId="2187">
    <w:name w:val="南和5级"/>
    <w:basedOn w:val="7"/>
    <w:link w:val="2188"/>
    <w:uiPriority w:val="0"/>
    <w:pPr>
      <w:widowControl w:val="0"/>
      <w:numPr>
        <w:ilvl w:val="0"/>
        <w:numId w:val="0"/>
      </w:numPr>
      <w:tabs>
        <w:tab w:val="left" w:pos="2100"/>
      </w:tabs>
      <w:spacing w:before="40" w:line="377" w:lineRule="auto"/>
      <w:ind w:left="2100" w:hanging="420"/>
    </w:pPr>
    <w:rPr>
      <w:rFonts w:eastAsia="宋体"/>
      <w:sz w:val="24"/>
      <w:lang w:val="zh-CN"/>
    </w:rPr>
  </w:style>
  <w:style w:type="character" w:customStyle="1" w:styleId="2188">
    <w:name w:val="南和5级 Char"/>
    <w:link w:val="2187"/>
    <w:uiPriority w:val="0"/>
    <w:rPr>
      <w:rFonts w:eastAsia="宋体"/>
      <w:b/>
      <w:bCs/>
      <w:kern w:val="2"/>
      <w:sz w:val="24"/>
      <w:szCs w:val="28"/>
      <w:lang w:val="zh-CN" w:eastAsia="zh-CN"/>
    </w:rPr>
  </w:style>
  <w:style w:type="paragraph" w:customStyle="1" w:styleId="2189">
    <w:name w:val="列表项目符号 + 加粗"/>
    <w:basedOn w:val="24"/>
    <w:uiPriority w:val="99"/>
    <w:pPr>
      <w:widowControl w:val="0"/>
      <w:numPr>
        <w:numId w:val="71"/>
      </w:numPr>
      <w:tabs>
        <w:tab w:val="left" w:pos="1140"/>
      </w:tabs>
      <w:ind w:left="200" w:hanging="200" w:firstLineChars="200"/>
      <w:contextualSpacing w:val="0"/>
    </w:pPr>
    <w:rPr>
      <w:rFonts w:ascii="Arial" w:hAnsi="Arial"/>
      <w:b/>
      <w:bCs/>
      <w:szCs w:val="24"/>
    </w:rPr>
  </w:style>
  <w:style w:type="character" w:customStyle="1" w:styleId="2190">
    <w:name w:val="top71"/>
    <w:uiPriority w:val="0"/>
    <w:rPr>
      <w:rFonts w:hint="eastAsia" w:ascii="宋体" w:hAnsi="宋体" w:eastAsia="宋体"/>
      <w:b/>
      <w:bCs/>
      <w:color w:val="115A8A"/>
      <w:sz w:val="20"/>
      <w:szCs w:val="20"/>
      <w:u w:val="none"/>
    </w:rPr>
  </w:style>
  <w:style w:type="paragraph" w:customStyle="1" w:styleId="2191">
    <w:name w:val="样式 宋体 加粗"/>
    <w:basedOn w:val="84"/>
    <w:uiPriority w:val="99"/>
    <w:pPr>
      <w:widowControl/>
      <w:numPr>
        <w:ilvl w:val="0"/>
        <w:numId w:val="72"/>
      </w:numPr>
      <w:tabs>
        <w:tab w:val="left" w:pos="360"/>
        <w:tab w:val="left" w:pos="1120"/>
        <w:tab w:val="clear" w:pos="425"/>
      </w:tabs>
      <w:spacing w:line="300" w:lineRule="auto"/>
      <w:ind w:left="2147" w:firstLine="0"/>
      <w:jc w:val="left"/>
    </w:pPr>
    <w:rPr>
      <w:rFonts w:ascii="宋体" w:hAnsi="宋体" w:eastAsia="宋体"/>
      <w:bCs w:val="0"/>
      <w:lang w:val="zh-CN"/>
    </w:rPr>
  </w:style>
  <w:style w:type="paragraph" w:customStyle="1" w:styleId="2192">
    <w:name w:val="样式 样式 宋体 行距: 多倍行距 1.5 字行 左  1.7 字符 首行缩进:  2 字符 + 首行缩进:  2 字符"/>
    <w:basedOn w:val="1"/>
    <w:uiPriority w:val="99"/>
    <w:pPr>
      <w:widowControl w:val="0"/>
      <w:ind w:left="170" w:leftChars="170"/>
    </w:pPr>
    <w:rPr>
      <w:rFonts w:ascii="宋体" w:hAnsi="宋体" w:eastAsia="楷体_GB2312" w:cs="宋体"/>
      <w:szCs w:val="24"/>
    </w:rPr>
  </w:style>
  <w:style w:type="paragraph" w:customStyle="1" w:styleId="2193">
    <w:name w:val="Char Char Char Char Char Char Char Char Char1 Char1 Char Char Char Char Char Char Char Char Char Char Char Char"/>
    <w:basedOn w:val="1"/>
    <w:uiPriority w:val="99"/>
    <w:pPr>
      <w:widowControl w:val="0"/>
    </w:pPr>
    <w:rPr>
      <w:rFonts w:ascii="宋体" w:hAnsi="宋体" w:eastAsia="宋体" w:cs="宋体"/>
      <w:szCs w:val="24"/>
    </w:rPr>
  </w:style>
  <w:style w:type="character" w:customStyle="1" w:styleId="2194">
    <w:name w:val="本文正文 Char"/>
    <w:link w:val="2195"/>
    <w:locked/>
    <w:uiPriority w:val="0"/>
    <w:rPr>
      <w:sz w:val="24"/>
      <w:szCs w:val="24"/>
    </w:rPr>
  </w:style>
  <w:style w:type="paragraph" w:customStyle="1" w:styleId="2195">
    <w:name w:val="本文正文"/>
    <w:basedOn w:val="1"/>
    <w:link w:val="2194"/>
    <w:uiPriority w:val="0"/>
    <w:pPr>
      <w:widowControl w:val="0"/>
      <w:ind w:firstLine="480"/>
    </w:pPr>
    <w:rPr>
      <w:kern w:val="0"/>
      <w:szCs w:val="24"/>
    </w:rPr>
  </w:style>
  <w:style w:type="character" w:customStyle="1" w:styleId="2196">
    <w:name w:val="paramname3"/>
    <w:uiPriority w:val="0"/>
  </w:style>
  <w:style w:type="character" w:customStyle="1" w:styleId="2197">
    <w:name w:val="中等深浅网格 1 - 强调文字颜色 2 Char"/>
    <w:uiPriority w:val="34"/>
    <w:rPr>
      <w:kern w:val="2"/>
      <w:sz w:val="21"/>
      <w:szCs w:val="24"/>
    </w:rPr>
  </w:style>
  <w:style w:type="paragraph" w:customStyle="1" w:styleId="2198">
    <w:name w:val="Char1 Char Char Char2"/>
    <w:basedOn w:val="1"/>
    <w:uiPriority w:val="99"/>
    <w:pPr>
      <w:widowControl w:val="0"/>
      <w:spacing w:line="240" w:lineRule="auto"/>
    </w:pPr>
    <w:rPr>
      <w:rFonts w:ascii="Tahoma" w:hAnsi="Tahoma" w:eastAsia="宋体"/>
      <w:szCs w:val="20"/>
    </w:rPr>
  </w:style>
  <w:style w:type="paragraph" w:customStyle="1" w:styleId="2199">
    <w:name w:val="正文文字2"/>
    <w:basedOn w:val="34"/>
    <w:uiPriority w:val="99"/>
    <w:pPr>
      <w:widowControl w:val="0"/>
      <w:adjustRightInd w:val="0"/>
      <w:spacing w:after="60" w:line="360" w:lineRule="atLeast"/>
      <w:ind w:left="72" w:leftChars="30" w:right="72" w:rightChars="30"/>
      <w:jc w:val="center"/>
      <w:textAlignment w:val="baseline"/>
    </w:pPr>
    <w:rPr>
      <w:rFonts w:ascii="Arial" w:eastAsia="黑体"/>
      <w:kern w:val="0"/>
      <w:sz w:val="21"/>
      <w:szCs w:val="20"/>
    </w:rPr>
  </w:style>
  <w:style w:type="paragraph" w:customStyle="1" w:styleId="2200">
    <w:name w:val="D&amp;L"/>
    <w:basedOn w:val="57"/>
    <w:uiPriority w:val="99"/>
    <w:pPr>
      <w:widowControl w:val="0"/>
      <w:pBdr>
        <w:bottom w:val="thinThickSmallGap" w:color="auto" w:sz="18" w:space="1"/>
      </w:pBdr>
      <w:adjustRightInd w:val="0"/>
      <w:snapToGrid/>
      <w:spacing w:line="240" w:lineRule="atLeast"/>
      <w:textAlignment w:val="baseline"/>
    </w:pPr>
    <w:rPr>
      <w:rFonts w:eastAsia="宋体"/>
      <w:kern w:val="0"/>
      <w:sz w:val="24"/>
      <w:szCs w:val="20"/>
    </w:rPr>
  </w:style>
  <w:style w:type="paragraph" w:customStyle="1" w:styleId="2201">
    <w:name w:val="flName"/>
    <w:basedOn w:val="1"/>
    <w:uiPriority w:val="99"/>
    <w:pPr>
      <w:widowControl w:val="0"/>
      <w:adjustRightInd w:val="0"/>
      <w:spacing w:before="320" w:after="160" w:line="360" w:lineRule="atLeast"/>
      <w:jc w:val="center"/>
      <w:textAlignment w:val="baseline"/>
    </w:pPr>
    <w:rPr>
      <w:rFonts w:ascii="Arial" w:eastAsia="黑体"/>
      <w:kern w:val="0"/>
      <w:szCs w:val="20"/>
    </w:rPr>
  </w:style>
  <w:style w:type="paragraph" w:customStyle="1" w:styleId="2202">
    <w:name w:val="Default Paragraph Char Char Char Char"/>
    <w:basedOn w:val="1"/>
    <w:next w:val="1"/>
    <w:uiPriority w:val="99"/>
    <w:pPr>
      <w:jc w:val="left"/>
    </w:pPr>
    <w:rPr>
      <w:rFonts w:eastAsia="宋体"/>
      <w:sz w:val="21"/>
      <w:szCs w:val="20"/>
    </w:rPr>
  </w:style>
  <w:style w:type="paragraph" w:customStyle="1" w:styleId="2203">
    <w:name w:val="msolistparagraph"/>
    <w:basedOn w:val="1"/>
    <w:uiPriority w:val="99"/>
    <w:pPr>
      <w:widowControl w:val="0"/>
      <w:spacing w:line="240" w:lineRule="auto"/>
      <w:ind w:firstLine="420"/>
    </w:pPr>
    <w:rPr>
      <w:rFonts w:ascii="Calibri" w:hAnsi="Calibri" w:eastAsia="宋体"/>
      <w:sz w:val="21"/>
      <w:szCs w:val="22"/>
    </w:rPr>
  </w:style>
  <w:style w:type="character" w:customStyle="1" w:styleId="2204">
    <w:name w:val="pp-headline-item pp-headline-address"/>
    <w:uiPriority w:val="0"/>
  </w:style>
  <w:style w:type="character" w:customStyle="1" w:styleId="2205">
    <w:name w:val="pp-place-title5"/>
    <w:uiPriority w:val="0"/>
    <w:rPr>
      <w:b/>
      <w:bCs/>
      <w:sz w:val="37"/>
      <w:szCs w:val="37"/>
    </w:rPr>
  </w:style>
  <w:style w:type="paragraph" w:customStyle="1" w:styleId="2206">
    <w:name w:val="文本正文"/>
    <w:basedOn w:val="1"/>
    <w:uiPriority w:val="99"/>
    <w:pPr>
      <w:tabs>
        <w:tab w:val="left" w:pos="9356"/>
      </w:tabs>
      <w:spacing w:before="80" w:after="80" w:line="288" w:lineRule="auto"/>
      <w:ind w:firstLine="420"/>
    </w:pPr>
    <w:rPr>
      <w:rFonts w:eastAsia="宋体" w:cs="宋体"/>
      <w:kern w:val="0"/>
      <w:sz w:val="21"/>
      <w:szCs w:val="20"/>
      <w:lang w:eastAsia="en-US"/>
    </w:rPr>
  </w:style>
  <w:style w:type="paragraph" w:customStyle="1" w:styleId="2207">
    <w:name w:val="设计正文"/>
    <w:basedOn w:val="1"/>
    <w:link w:val="2208"/>
    <w:uiPriority w:val="0"/>
    <w:pPr>
      <w:widowControl w:val="0"/>
      <w:ind w:firstLine="480"/>
    </w:pPr>
    <w:rPr>
      <w:rFonts w:eastAsia="宋体"/>
      <w:szCs w:val="20"/>
      <w:lang w:val="zh-CN"/>
    </w:rPr>
  </w:style>
  <w:style w:type="character" w:customStyle="1" w:styleId="2208">
    <w:name w:val="设计正文 Char"/>
    <w:link w:val="2207"/>
    <w:uiPriority w:val="0"/>
    <w:rPr>
      <w:rFonts w:eastAsia="宋体"/>
      <w:kern w:val="2"/>
      <w:sz w:val="24"/>
      <w:lang w:val="zh-CN" w:eastAsia="zh-CN"/>
    </w:rPr>
  </w:style>
  <w:style w:type="character" w:customStyle="1" w:styleId="2209">
    <w:name w:val="question-title2"/>
    <w:uiPriority w:val="0"/>
  </w:style>
  <w:style w:type="paragraph" w:customStyle="1" w:styleId="2210">
    <w:name w:val="Char Char17 Char Char Char Char2"/>
    <w:basedOn w:val="1"/>
    <w:uiPriority w:val="99"/>
    <w:pPr>
      <w:spacing w:after="160" w:line="240" w:lineRule="exact"/>
      <w:jc w:val="center"/>
    </w:pPr>
    <w:rPr>
      <w:rFonts w:ascii="黑体" w:hAnsi="Verdana" w:eastAsia="黑体"/>
      <w:kern w:val="0"/>
      <w:sz w:val="36"/>
      <w:szCs w:val="36"/>
    </w:rPr>
  </w:style>
  <w:style w:type="paragraph" w:customStyle="1" w:styleId="2211">
    <w:name w:val="样式 标题 5H5Level 3 - iPIM 5Titre5Block Label1.1.1口h5Secon...1"/>
    <w:basedOn w:val="7"/>
    <w:uiPriority w:val="99"/>
    <w:pPr>
      <w:numPr>
        <w:numId w:val="0"/>
      </w:numPr>
      <w:tabs>
        <w:tab w:val="left" w:pos="-420"/>
      </w:tabs>
      <w:spacing w:before="240" w:beforeLines="50" w:after="60" w:afterLines="50" w:line="377" w:lineRule="auto"/>
    </w:pPr>
    <w:rPr>
      <w:rFonts w:eastAsia="宋体" w:cs="宋体"/>
      <w:sz w:val="30"/>
      <w:szCs w:val="20"/>
    </w:rPr>
  </w:style>
  <w:style w:type="character" w:customStyle="1" w:styleId="2212">
    <w:name w:val="Char Char27"/>
    <w:uiPriority w:val="0"/>
    <w:rPr>
      <w:kern w:val="2"/>
      <w:sz w:val="21"/>
      <w:szCs w:val="24"/>
    </w:rPr>
  </w:style>
  <w:style w:type="character" w:customStyle="1" w:styleId="2213">
    <w:name w:val="Char Char22"/>
    <w:uiPriority w:val="0"/>
    <w:rPr>
      <w:kern w:val="2"/>
      <w:sz w:val="21"/>
      <w:szCs w:val="24"/>
    </w:rPr>
  </w:style>
  <w:style w:type="paragraph" w:customStyle="1" w:styleId="2214">
    <w:name w:val="修订标题"/>
    <w:basedOn w:val="1"/>
    <w:uiPriority w:val="99"/>
    <w:pPr>
      <w:widowControl w:val="0"/>
      <w:jc w:val="center"/>
    </w:pPr>
    <w:rPr>
      <w:rFonts w:ascii="宋体" w:hAnsi="宋体" w:cs="宋体"/>
      <w:b/>
      <w:bCs/>
      <w:color w:val="000000"/>
      <w:sz w:val="28"/>
      <w:szCs w:val="20"/>
    </w:rPr>
  </w:style>
  <w:style w:type="paragraph" w:customStyle="1" w:styleId="2215">
    <w:name w:val="样式 (西文) Arial (中文) 仿宋_GB2312 四号 段前: 0.4 行 段后: 0.4 行 行距: 1.5..."/>
    <w:basedOn w:val="1"/>
    <w:uiPriority w:val="99"/>
    <w:pPr>
      <w:widowControl w:val="0"/>
      <w:spacing w:beforeLines="40" w:afterLines="40"/>
      <w:ind w:firstLine="560"/>
    </w:pPr>
    <w:rPr>
      <w:rFonts w:ascii="Arial" w:hAnsi="Arial" w:eastAsia="宋体"/>
      <w:szCs w:val="20"/>
    </w:rPr>
  </w:style>
  <w:style w:type="paragraph" w:customStyle="1" w:styleId="2216">
    <w:name w:val="Char Char1 Char Char Char Char Char Char Char Char Char Char Char"/>
    <w:basedOn w:val="1"/>
    <w:uiPriority w:val="99"/>
    <w:pPr>
      <w:spacing w:after="160" w:line="240" w:lineRule="exact"/>
      <w:ind w:left="180" w:right="-154" w:rightChars="-64"/>
      <w:jc w:val="left"/>
    </w:pPr>
    <w:rPr>
      <w:rFonts w:ascii="Verdana" w:hAnsi="Verdana" w:eastAsia="宋体"/>
      <w:kern w:val="0"/>
      <w:sz w:val="20"/>
      <w:szCs w:val="20"/>
      <w:lang w:eastAsia="en-US"/>
    </w:rPr>
  </w:style>
  <w:style w:type="character" w:customStyle="1" w:styleId="2217">
    <w:name w:val="表格标题(居中) Char"/>
    <w:link w:val="2218"/>
    <w:uiPriority w:val="0"/>
    <w:rPr>
      <w:rFonts w:eastAsia="黑体"/>
      <w:sz w:val="24"/>
    </w:rPr>
  </w:style>
  <w:style w:type="paragraph" w:customStyle="1" w:styleId="2218">
    <w:name w:val="表格标题(居中)"/>
    <w:basedOn w:val="1"/>
    <w:link w:val="2217"/>
    <w:uiPriority w:val="0"/>
    <w:pPr>
      <w:widowControl w:val="0"/>
      <w:snapToGrid w:val="0"/>
      <w:spacing w:beforeLines="40" w:afterLines="40" w:line="300" w:lineRule="auto"/>
      <w:jc w:val="center"/>
    </w:pPr>
    <w:rPr>
      <w:rFonts w:eastAsia="黑体"/>
      <w:kern w:val="0"/>
      <w:szCs w:val="20"/>
    </w:rPr>
  </w:style>
  <w:style w:type="paragraph" w:customStyle="1" w:styleId="2219">
    <w:name w:val="图标注"/>
    <w:basedOn w:val="1"/>
    <w:uiPriority w:val="99"/>
    <w:pPr>
      <w:widowControl w:val="0"/>
      <w:spacing w:before="124" w:after="124" w:line="300" w:lineRule="auto"/>
      <w:ind w:firstLine="420"/>
      <w:jc w:val="center"/>
    </w:pPr>
    <w:rPr>
      <w:rFonts w:ascii="黑体" w:eastAsia="黑体"/>
      <w:szCs w:val="20"/>
    </w:rPr>
  </w:style>
  <w:style w:type="character" w:customStyle="1" w:styleId="2220">
    <w:name w:val="point_small1"/>
    <w:uiPriority w:val="0"/>
    <w:rPr>
      <w:rFonts w:hint="default" w:ascii="Arial" w:hAnsi="Arial"/>
      <w:sz w:val="18"/>
    </w:rPr>
  </w:style>
  <w:style w:type="character" w:customStyle="1" w:styleId="2221">
    <w:name w:val="it1"/>
    <w:uiPriority w:val="0"/>
    <w:rPr>
      <w:rFonts w:hint="eastAsia" w:ascii="宋体" w:hAnsi="宋体" w:eastAsia="宋体"/>
      <w:color w:val="000000"/>
      <w:sz w:val="18"/>
    </w:rPr>
  </w:style>
  <w:style w:type="character" w:customStyle="1" w:styleId="2222">
    <w:name w:val="p121"/>
    <w:uiPriority w:val="0"/>
    <w:rPr>
      <w:color w:val="000000"/>
      <w:sz w:val="21"/>
      <w:u w:val="none"/>
    </w:rPr>
  </w:style>
  <w:style w:type="character" w:customStyle="1" w:styleId="2223">
    <w:name w:val="ziti1"/>
    <w:uiPriority w:val="0"/>
    <w:rPr>
      <w:rFonts w:hint="default"/>
      <w:color w:val="282726"/>
      <w:spacing w:val="360"/>
      <w:sz w:val="21"/>
      <w:u w:val="none"/>
    </w:rPr>
  </w:style>
  <w:style w:type="character" w:customStyle="1" w:styleId="2224">
    <w:name w:val="text03"/>
    <w:uiPriority w:val="0"/>
    <w:rPr>
      <w:rFonts w:hint="default" w:ascii="Tahoma" w:hAnsi="Tahoma" w:eastAsia="宋体"/>
      <w:kern w:val="2"/>
      <w:sz w:val="36"/>
      <w:lang w:val="en-US" w:eastAsia="zh-CN"/>
    </w:rPr>
  </w:style>
  <w:style w:type="character" w:customStyle="1" w:styleId="2225">
    <w:name w:val="正文文本缩进 Char Char1"/>
    <w:uiPriority w:val="0"/>
    <w:rPr>
      <w:rFonts w:hint="default" w:ascii="Tahoma" w:hAnsi="Tahoma" w:eastAsia="宋体"/>
      <w:kern w:val="2"/>
      <w:sz w:val="21"/>
      <w:lang w:val="en-US" w:eastAsia="zh-CN"/>
    </w:rPr>
  </w:style>
  <w:style w:type="character" w:customStyle="1" w:styleId="2226">
    <w:name w:val="标准 Char Char Char Char Char"/>
    <w:uiPriority w:val="0"/>
    <w:rPr>
      <w:rFonts w:hint="eastAsia" w:ascii="宋体" w:hAnsi="宋体" w:eastAsia="宋体"/>
      <w:color w:val="000000"/>
      <w:kern w:val="2"/>
      <w:sz w:val="24"/>
      <w:lang w:val="en-US" w:eastAsia="zh-CN"/>
    </w:rPr>
  </w:style>
  <w:style w:type="character" w:customStyle="1" w:styleId="2227">
    <w:name w:val="段 Char Char Char"/>
    <w:uiPriority w:val="0"/>
    <w:rPr>
      <w:rFonts w:ascii="宋体"/>
      <w:sz w:val="21"/>
    </w:rPr>
  </w:style>
  <w:style w:type="character" w:customStyle="1" w:styleId="2228">
    <w:name w:val="样式 题注 + (符号) 宋体 Char"/>
    <w:link w:val="2229"/>
    <w:uiPriority w:val="0"/>
    <w:rPr>
      <w:rFonts w:eastAsia="黑体"/>
    </w:rPr>
  </w:style>
  <w:style w:type="paragraph" w:customStyle="1" w:styleId="2229">
    <w:name w:val="样式 题注 + (符号) 宋体"/>
    <w:basedOn w:val="22"/>
    <w:link w:val="2228"/>
    <w:uiPriority w:val="0"/>
    <w:pPr>
      <w:widowControl w:val="0"/>
    </w:pPr>
    <w:rPr>
      <w:rFonts w:ascii="Times New Roman" w:hAnsi="Times New Roman"/>
      <w:lang w:val="en-US"/>
    </w:rPr>
  </w:style>
  <w:style w:type="character" w:customStyle="1" w:styleId="2230">
    <w:name w:val="sony121"/>
    <w:uiPriority w:val="0"/>
    <w:rPr>
      <w:rFonts w:hint="eastAsia" w:ascii="宋体" w:hAnsi="宋体" w:eastAsia="宋体"/>
      <w:spacing w:val="31680"/>
      <w:kern w:val="2"/>
      <w:sz w:val="18"/>
      <w:lang w:val="en-US" w:eastAsia="zh-CN"/>
    </w:rPr>
  </w:style>
  <w:style w:type="character" w:customStyle="1" w:styleId="2231">
    <w:name w:val="样式 题注 + 黑体2 Char"/>
    <w:link w:val="2232"/>
    <w:uiPriority w:val="0"/>
    <w:rPr>
      <w:rFonts w:ascii="黑体" w:hAnsi="黑体" w:eastAsia="黑体"/>
    </w:rPr>
  </w:style>
  <w:style w:type="paragraph" w:customStyle="1" w:styleId="2232">
    <w:name w:val="样式 题注 + 黑体2"/>
    <w:basedOn w:val="22"/>
    <w:link w:val="2231"/>
    <w:uiPriority w:val="0"/>
    <w:pPr>
      <w:widowControl w:val="0"/>
    </w:pPr>
    <w:rPr>
      <w:rFonts w:ascii="黑体" w:hAnsi="黑体"/>
      <w:lang w:val="en-US"/>
    </w:rPr>
  </w:style>
  <w:style w:type="character" w:customStyle="1" w:styleId="2233">
    <w:name w:val="正文 首行缩进:  2 字符 Char Char1"/>
    <w:uiPriority w:val="0"/>
    <w:rPr>
      <w:rFonts w:eastAsia="宋体"/>
      <w:kern w:val="2"/>
      <w:sz w:val="24"/>
      <w:lang w:val="en-US" w:eastAsia="zh-CN"/>
    </w:rPr>
  </w:style>
  <w:style w:type="character" w:customStyle="1" w:styleId="2234">
    <w:name w:val="boldbodycopy1"/>
    <w:uiPriority w:val="0"/>
    <w:rPr>
      <w:rFonts w:hint="default" w:ascii="Arial" w:hAnsi="Arial" w:eastAsia="宋体"/>
      <w:b/>
      <w:color w:val="000000"/>
      <w:kern w:val="2"/>
      <w:sz w:val="20"/>
      <w:u w:val="none"/>
      <w:lang w:val="en-US" w:eastAsia="zh-CN"/>
    </w:rPr>
  </w:style>
  <w:style w:type="character" w:customStyle="1" w:styleId="2235">
    <w:name w:val="p3"/>
    <w:uiPriority w:val="0"/>
  </w:style>
  <w:style w:type="character" w:customStyle="1" w:styleId="2236">
    <w:name w:val="red1"/>
    <w:uiPriority w:val="0"/>
    <w:rPr>
      <w:rFonts w:hint="default" w:ascii="ˎ̥" w:hAnsi="ˎ̥"/>
      <w:color w:val="CC0001"/>
      <w:sz w:val="18"/>
    </w:rPr>
  </w:style>
  <w:style w:type="character" w:customStyle="1" w:styleId="2237">
    <w:name w:val="样式 标题 5H5PIM 5h5Level 3 - iTitre5Block Label1.1.1口Secon... Char"/>
    <w:link w:val="2238"/>
    <w:uiPriority w:val="0"/>
    <w:rPr>
      <w:rFonts w:eastAsia="黑体"/>
      <w:sz w:val="24"/>
    </w:rPr>
  </w:style>
  <w:style w:type="paragraph" w:customStyle="1" w:styleId="2238">
    <w:name w:val="样式 标题 5H5PIM 5h5Level 3 - iTitre5Block Label1.1.1口Secon..."/>
    <w:basedOn w:val="7"/>
    <w:link w:val="2237"/>
    <w:uiPriority w:val="0"/>
    <w:pPr>
      <w:widowControl w:val="0"/>
      <w:numPr>
        <w:ilvl w:val="0"/>
        <w:numId w:val="0"/>
      </w:numPr>
      <w:tabs>
        <w:tab w:val="left" w:pos="1008"/>
        <w:tab w:val="left" w:pos="2520"/>
      </w:tabs>
      <w:spacing w:before="280" w:after="290" w:line="376" w:lineRule="auto"/>
      <w:ind w:left="1008" w:hanging="1008"/>
    </w:pPr>
    <w:rPr>
      <w:rFonts w:eastAsia="黑体"/>
      <w:b w:val="0"/>
      <w:bCs w:val="0"/>
      <w:kern w:val="0"/>
      <w:sz w:val="24"/>
      <w:szCs w:val="20"/>
    </w:rPr>
  </w:style>
  <w:style w:type="character" w:customStyle="1" w:styleId="2239">
    <w:name w:val="样式4 Char Char"/>
    <w:uiPriority w:val="0"/>
    <w:rPr>
      <w:rFonts w:hint="eastAsia" w:ascii="宋体" w:hAnsi="宋体" w:eastAsia="宋体"/>
      <w:color w:val="000000"/>
      <w:sz w:val="24"/>
      <w:lang w:val="en-US" w:eastAsia="zh-CN"/>
    </w:rPr>
  </w:style>
  <w:style w:type="character" w:customStyle="1" w:styleId="2240">
    <w:name w:val="ptt1"/>
    <w:uiPriority w:val="0"/>
    <w:rPr>
      <w:rFonts w:hint="eastAsia" w:ascii="宋体" w:hAnsi="宋体" w:eastAsia="宋体"/>
      <w:spacing w:val="375"/>
      <w:kern w:val="2"/>
      <w:sz w:val="18"/>
      <w:lang w:val="en-US" w:eastAsia="zh-CN"/>
    </w:rPr>
  </w:style>
  <w:style w:type="character" w:customStyle="1" w:styleId="2241">
    <w:name w:val="备注说明 Char Char Char Char"/>
    <w:link w:val="2242"/>
    <w:uiPriority w:val="0"/>
    <w:rPr>
      <w:rFonts w:ascii="宋体" w:hAnsi="宋体"/>
    </w:rPr>
  </w:style>
  <w:style w:type="paragraph" w:customStyle="1" w:styleId="2242">
    <w:name w:val="备注说明 Char Char Char"/>
    <w:basedOn w:val="66"/>
    <w:link w:val="2241"/>
    <w:uiPriority w:val="0"/>
    <w:pPr>
      <w:widowControl w:val="0"/>
      <w:tabs>
        <w:tab w:val="clear" w:pos="1080"/>
      </w:tabs>
      <w:adjustRightInd w:val="0"/>
      <w:spacing w:beforeLines="40" w:afterLines="40" w:line="312" w:lineRule="atLeast"/>
      <w:ind w:left="420" w:hanging="420" w:hangingChars="200"/>
      <w:contextualSpacing w:val="0"/>
      <w:jc w:val="both"/>
    </w:pPr>
    <w:rPr>
      <w:rFonts w:ascii="宋体" w:hAnsi="宋体" w:eastAsia="仿宋_GB2312" w:cs="Times New Roman"/>
      <w:b w:val="0"/>
      <w:sz w:val="20"/>
      <w:szCs w:val="20"/>
      <w:lang w:eastAsia="zh-CN" w:bidi="ar-SA"/>
    </w:rPr>
  </w:style>
  <w:style w:type="character" w:customStyle="1" w:styleId="2243">
    <w:name w:val="正文 首行缩进2字符 Char Char Char"/>
    <w:link w:val="2244"/>
    <w:uiPriority w:val="0"/>
    <w:rPr>
      <w:rFonts w:ascii="宋体" w:hAnsi="宋体"/>
      <w:sz w:val="24"/>
    </w:rPr>
  </w:style>
  <w:style w:type="paragraph" w:customStyle="1" w:styleId="2244">
    <w:name w:val="正文 首行缩进2字符 Char Char"/>
    <w:basedOn w:val="1"/>
    <w:link w:val="2243"/>
    <w:uiPriority w:val="0"/>
    <w:pPr>
      <w:widowControl w:val="0"/>
      <w:spacing w:beforeLines="40" w:afterLines="40"/>
    </w:pPr>
    <w:rPr>
      <w:rFonts w:ascii="宋体" w:hAnsi="宋体"/>
      <w:kern w:val="0"/>
      <w:szCs w:val="20"/>
    </w:rPr>
  </w:style>
  <w:style w:type="character" w:customStyle="1" w:styleId="2245">
    <w:name w:val="样式 题注 + 黑体3 Char"/>
    <w:link w:val="2246"/>
    <w:uiPriority w:val="0"/>
    <w:rPr>
      <w:rFonts w:ascii="黑体" w:hAnsi="黑体" w:eastAsia="黑体"/>
    </w:rPr>
  </w:style>
  <w:style w:type="paragraph" w:customStyle="1" w:styleId="2246">
    <w:name w:val="样式 题注 + 黑体3"/>
    <w:basedOn w:val="22"/>
    <w:link w:val="2245"/>
    <w:uiPriority w:val="0"/>
    <w:pPr>
      <w:widowControl w:val="0"/>
    </w:pPr>
    <w:rPr>
      <w:rFonts w:ascii="黑体" w:hAnsi="黑体"/>
      <w:lang w:val="en-US"/>
    </w:rPr>
  </w:style>
  <w:style w:type="character" w:customStyle="1" w:styleId="2247">
    <w:name w:val="h105-2"/>
    <w:uiPriority w:val="0"/>
    <w:rPr>
      <w:rFonts w:hint="default" w:ascii="Tahoma" w:hAnsi="Tahoma" w:eastAsia="宋体"/>
      <w:kern w:val="2"/>
      <w:sz w:val="36"/>
      <w:lang w:val="en-US" w:eastAsia="zh-CN"/>
    </w:rPr>
  </w:style>
  <w:style w:type="character" w:customStyle="1" w:styleId="2248">
    <w:name w:val="title_black_141"/>
    <w:uiPriority w:val="0"/>
    <w:rPr>
      <w:color w:val="000000"/>
      <w:sz w:val="21"/>
      <w:u w:val="none"/>
    </w:rPr>
  </w:style>
  <w:style w:type="character" w:customStyle="1" w:styleId="2249">
    <w:name w:val="unnamed1"/>
    <w:uiPriority w:val="0"/>
    <w:rPr>
      <w:rFonts w:hint="default" w:ascii="Tahoma" w:hAnsi="Tahoma" w:eastAsia="宋体"/>
      <w:kern w:val="2"/>
      <w:sz w:val="36"/>
      <w:lang w:val="en-US" w:eastAsia="zh-CN"/>
    </w:rPr>
  </w:style>
  <w:style w:type="character" w:customStyle="1" w:styleId="2250">
    <w:name w:val="pfont11"/>
    <w:uiPriority w:val="0"/>
    <w:rPr>
      <w:rFonts w:hint="default" w:ascii="Tahoma" w:hAnsi="Tahoma" w:eastAsia="宋体"/>
      <w:kern w:val="2"/>
      <w:sz w:val="18"/>
      <w:lang w:val="en-US" w:eastAsia="zh-CN"/>
    </w:rPr>
  </w:style>
  <w:style w:type="character" w:customStyle="1" w:styleId="2251">
    <w:name w:val="样式 题注 + 黑体 Char"/>
    <w:link w:val="2252"/>
    <w:uiPriority w:val="0"/>
    <w:rPr>
      <w:rFonts w:ascii="黑体" w:hAnsi="黑体" w:eastAsia="黑体"/>
    </w:rPr>
  </w:style>
  <w:style w:type="paragraph" w:customStyle="1" w:styleId="2252">
    <w:name w:val="样式 题注 + 黑体"/>
    <w:basedOn w:val="22"/>
    <w:link w:val="2251"/>
    <w:uiPriority w:val="0"/>
    <w:pPr>
      <w:widowControl w:val="0"/>
    </w:pPr>
    <w:rPr>
      <w:rFonts w:ascii="黑体" w:hAnsi="黑体"/>
      <w:lang w:val="en-US"/>
    </w:rPr>
  </w:style>
  <w:style w:type="character" w:customStyle="1" w:styleId="2253">
    <w:name w:val="text_main1"/>
    <w:uiPriority w:val="0"/>
    <w:rPr>
      <w:rFonts w:hint="default" w:ascii="ˎ̥" w:hAnsi="ˎ̥" w:eastAsia="宋体"/>
      <w:color w:val="000000"/>
      <w:kern w:val="2"/>
      <w:sz w:val="22"/>
      <w:lang w:val="en-US" w:eastAsia="zh-CN"/>
    </w:rPr>
  </w:style>
  <w:style w:type="character" w:customStyle="1" w:styleId="2254">
    <w:name w:val="标准 Char Char Char Char"/>
    <w:link w:val="2255"/>
    <w:uiPriority w:val="0"/>
    <w:rPr>
      <w:rFonts w:ascii="宋体" w:hAnsi="宋体"/>
      <w:color w:val="000000"/>
      <w:sz w:val="24"/>
    </w:rPr>
  </w:style>
  <w:style w:type="paragraph" w:customStyle="1" w:styleId="2255">
    <w:name w:val="标准 Char Char Char"/>
    <w:basedOn w:val="1"/>
    <w:link w:val="2254"/>
    <w:uiPriority w:val="0"/>
    <w:pPr>
      <w:widowControl w:val="0"/>
      <w:autoSpaceDE w:val="0"/>
      <w:autoSpaceDN w:val="0"/>
      <w:adjustRightInd w:val="0"/>
      <w:snapToGrid w:val="0"/>
      <w:spacing w:beforeLines="40" w:afterLines="40" w:line="312" w:lineRule="atLeast"/>
      <w:ind w:right="11" w:firstLine="480"/>
    </w:pPr>
    <w:rPr>
      <w:rFonts w:ascii="宋体" w:hAnsi="宋体"/>
      <w:color w:val="000000"/>
      <w:kern w:val="0"/>
      <w:szCs w:val="20"/>
    </w:rPr>
  </w:style>
  <w:style w:type="character" w:customStyle="1" w:styleId="2256">
    <w:name w:val="articlecontent1"/>
    <w:uiPriority w:val="0"/>
    <w:rPr>
      <w:sz w:val="23"/>
    </w:rPr>
  </w:style>
  <w:style w:type="character" w:customStyle="1" w:styleId="2257">
    <w:name w:val="12word1"/>
    <w:uiPriority w:val="0"/>
    <w:rPr>
      <w:rFonts w:hint="default" w:ascii="Tahoma" w:hAnsi="Tahoma" w:eastAsia="宋体"/>
      <w:kern w:val="2"/>
      <w:sz w:val="18"/>
      <w:lang w:val="en-US" w:eastAsia="zh-CN"/>
    </w:rPr>
  </w:style>
  <w:style w:type="character" w:customStyle="1" w:styleId="2258">
    <w:name w:val="正文 首行缩进2字符 Char1"/>
    <w:link w:val="2259"/>
    <w:uiPriority w:val="0"/>
    <w:rPr>
      <w:rFonts w:ascii="宋体" w:hAnsi="宋体"/>
      <w:sz w:val="24"/>
    </w:rPr>
  </w:style>
  <w:style w:type="paragraph" w:customStyle="1" w:styleId="2259">
    <w:name w:val="正文 首行缩进2字符"/>
    <w:basedOn w:val="1"/>
    <w:link w:val="2258"/>
    <w:uiPriority w:val="0"/>
    <w:pPr>
      <w:widowControl w:val="0"/>
      <w:spacing w:beforeLines="40" w:afterLines="40"/>
    </w:pPr>
    <w:rPr>
      <w:rFonts w:ascii="宋体" w:hAnsi="宋体"/>
      <w:kern w:val="0"/>
      <w:szCs w:val="20"/>
    </w:rPr>
  </w:style>
  <w:style w:type="character" w:customStyle="1" w:styleId="2260">
    <w:name w:val="样式 样式4 + 加粗 首行缩进: Char Char Char Char"/>
    <w:uiPriority w:val="0"/>
    <w:rPr>
      <w:rFonts w:hint="eastAsia" w:ascii="宋体" w:hAnsi="宋体" w:eastAsia="宋体"/>
      <w:b/>
      <w:color w:val="000000"/>
      <w:kern w:val="2"/>
      <w:sz w:val="24"/>
      <w:lang w:val="en-US" w:eastAsia="zh-CN"/>
    </w:rPr>
  </w:style>
  <w:style w:type="character" w:customStyle="1" w:styleId="2261">
    <w:name w:val="备注说明 Char Char"/>
    <w:link w:val="2262"/>
    <w:uiPriority w:val="0"/>
    <w:rPr>
      <w:rFonts w:ascii="宋体" w:hAnsi="宋体"/>
    </w:rPr>
  </w:style>
  <w:style w:type="paragraph" w:customStyle="1" w:styleId="2262">
    <w:name w:val="备注说明 Char"/>
    <w:basedOn w:val="66"/>
    <w:link w:val="2261"/>
    <w:uiPriority w:val="0"/>
    <w:pPr>
      <w:widowControl w:val="0"/>
      <w:tabs>
        <w:tab w:val="clear" w:pos="1080"/>
      </w:tabs>
      <w:adjustRightInd w:val="0"/>
      <w:spacing w:beforeLines="40" w:afterLines="40" w:line="312" w:lineRule="atLeast"/>
      <w:ind w:left="420" w:hanging="420" w:hangingChars="200"/>
      <w:contextualSpacing w:val="0"/>
      <w:jc w:val="both"/>
    </w:pPr>
    <w:rPr>
      <w:rFonts w:ascii="宋体" w:hAnsi="宋体" w:eastAsia="仿宋_GB2312" w:cs="Times New Roman"/>
      <w:b w:val="0"/>
      <w:sz w:val="20"/>
      <w:szCs w:val="20"/>
      <w:lang w:eastAsia="zh-CN" w:bidi="ar-SA"/>
    </w:rPr>
  </w:style>
  <w:style w:type="character" w:customStyle="1" w:styleId="2263">
    <w:name w:val="line"/>
    <w:uiPriority w:val="0"/>
  </w:style>
  <w:style w:type="character" w:customStyle="1" w:styleId="2264">
    <w:name w:val="样式 题注 + 黑体1 Char"/>
    <w:link w:val="2265"/>
    <w:uiPriority w:val="0"/>
    <w:rPr>
      <w:rFonts w:ascii="黑体" w:hAnsi="黑体" w:eastAsia="黑体"/>
    </w:rPr>
  </w:style>
  <w:style w:type="paragraph" w:customStyle="1" w:styleId="2265">
    <w:name w:val="样式 题注 + 黑体1"/>
    <w:basedOn w:val="22"/>
    <w:link w:val="2264"/>
    <w:uiPriority w:val="0"/>
    <w:pPr>
      <w:widowControl w:val="0"/>
    </w:pPr>
    <w:rPr>
      <w:rFonts w:ascii="黑体" w:hAnsi="黑体"/>
      <w:lang w:val="en-US"/>
    </w:rPr>
  </w:style>
  <w:style w:type="character" w:customStyle="1" w:styleId="2266">
    <w:name w:val="样式 题注 + 黑色 Char"/>
    <w:link w:val="2267"/>
    <w:uiPriority w:val="0"/>
    <w:rPr>
      <w:rFonts w:eastAsia="黑体"/>
      <w:color w:val="000000"/>
      <w:sz w:val="24"/>
    </w:rPr>
  </w:style>
  <w:style w:type="paragraph" w:customStyle="1" w:styleId="2267">
    <w:name w:val="样式 题注 + 黑色"/>
    <w:basedOn w:val="22"/>
    <w:link w:val="2266"/>
    <w:uiPriority w:val="0"/>
    <w:pPr>
      <w:widowControl w:val="0"/>
    </w:pPr>
    <w:rPr>
      <w:rFonts w:ascii="Times New Roman" w:hAnsi="Times New Roman"/>
      <w:color w:val="000000"/>
      <w:sz w:val="24"/>
      <w:lang w:val="en-US"/>
    </w:rPr>
  </w:style>
  <w:style w:type="character" w:customStyle="1" w:styleId="2268">
    <w:name w:val="样式 题注 + 仿宋_GB2312 Char"/>
    <w:link w:val="2269"/>
    <w:uiPriority w:val="0"/>
    <w:rPr>
      <w:rFonts w:ascii="黑体" w:hAnsi="仿宋_GB2312" w:eastAsia="黑体"/>
    </w:rPr>
  </w:style>
  <w:style w:type="paragraph" w:customStyle="1" w:styleId="2269">
    <w:name w:val="样式 题注 + 仿宋_GB2312"/>
    <w:basedOn w:val="22"/>
    <w:link w:val="2268"/>
    <w:uiPriority w:val="0"/>
    <w:pPr>
      <w:widowControl w:val="0"/>
    </w:pPr>
    <w:rPr>
      <w:rFonts w:ascii="黑体" w:hAnsi="仿宋_GB2312"/>
      <w:lang w:val="en-US"/>
    </w:rPr>
  </w:style>
  <w:style w:type="character" w:customStyle="1" w:styleId="2270">
    <w:name w:val="正文空两格 Char"/>
    <w:link w:val="2271"/>
    <w:uiPriority w:val="0"/>
    <w:rPr>
      <w:rFonts w:ascii="FuturaA Bk BT" w:hAnsi="FuturaA Bk BT"/>
      <w:sz w:val="24"/>
    </w:rPr>
  </w:style>
  <w:style w:type="paragraph" w:customStyle="1" w:styleId="2271">
    <w:name w:val="正文空两格"/>
    <w:basedOn w:val="1"/>
    <w:link w:val="2270"/>
    <w:uiPriority w:val="0"/>
    <w:pPr>
      <w:widowControl w:val="0"/>
      <w:spacing w:beforeLines="40" w:afterLines="40"/>
      <w:ind w:firstLine="480"/>
    </w:pPr>
    <w:rPr>
      <w:rFonts w:ascii="FuturaA Bk BT" w:hAnsi="FuturaA Bk BT"/>
      <w:kern w:val="0"/>
      <w:szCs w:val="20"/>
    </w:rPr>
  </w:style>
  <w:style w:type="character" w:customStyle="1" w:styleId="2272">
    <w:name w:val="sony12"/>
    <w:uiPriority w:val="0"/>
    <w:rPr>
      <w:rFonts w:hint="default" w:ascii="Tahoma" w:hAnsi="Tahoma" w:eastAsia="宋体"/>
      <w:kern w:val="2"/>
      <w:sz w:val="36"/>
      <w:lang w:val="en-US" w:eastAsia="zh-CN"/>
    </w:rPr>
  </w:style>
  <w:style w:type="character" w:customStyle="1" w:styleId="2273">
    <w:name w:val="样式 黑体 二号 加粗"/>
    <w:uiPriority w:val="0"/>
    <w:rPr>
      <w:rFonts w:hint="eastAsia" w:ascii="黑体" w:hAnsi="黑体" w:eastAsia="黑体"/>
      <w:b/>
      <w:sz w:val="44"/>
    </w:rPr>
  </w:style>
  <w:style w:type="character" w:customStyle="1" w:styleId="2274">
    <w:name w:val="keywords1"/>
    <w:uiPriority w:val="0"/>
    <w:rPr>
      <w:rFonts w:hint="default" w:ascii="Verdana" w:hAnsi="Verdana"/>
      <w:color w:val="FF6600"/>
      <w:sz w:val="20"/>
    </w:rPr>
  </w:style>
  <w:style w:type="paragraph" w:customStyle="1" w:styleId="2275">
    <w:name w:val="Char Char2 Char Char"/>
    <w:basedOn w:val="1"/>
    <w:uiPriority w:val="99"/>
    <w:pPr>
      <w:widowControl w:val="0"/>
      <w:spacing w:beforeLines="40" w:afterLines="40" w:line="240" w:lineRule="auto"/>
    </w:pPr>
    <w:rPr>
      <w:rFonts w:ascii="Tahoma" w:hAnsi="Tahoma" w:eastAsia="宋体"/>
      <w:szCs w:val="20"/>
    </w:rPr>
  </w:style>
  <w:style w:type="paragraph" w:customStyle="1" w:styleId="2276">
    <w:name w:val="Char Char2 Char Char Char Char Char Char Char Char Char Char"/>
    <w:basedOn w:val="1"/>
    <w:uiPriority w:val="99"/>
    <w:pPr>
      <w:widowControl w:val="0"/>
      <w:spacing w:beforeLines="40" w:afterLines="40" w:line="240" w:lineRule="auto"/>
    </w:pPr>
    <w:rPr>
      <w:rFonts w:ascii="Tahoma" w:hAnsi="Tahoma" w:eastAsia="宋体"/>
      <w:szCs w:val="20"/>
    </w:rPr>
  </w:style>
  <w:style w:type="paragraph" w:customStyle="1" w:styleId="2277">
    <w:name w:val="primbutton"/>
    <w:basedOn w:val="1"/>
    <w:uiPriority w:val="99"/>
    <w:pPr>
      <w:pBdr>
        <w:top w:val="single" w:color="999999" w:sz="12" w:space="0"/>
        <w:left w:val="single" w:color="999999" w:sz="12" w:space="0"/>
        <w:bottom w:val="single" w:color="000000" w:sz="12" w:space="0"/>
        <w:right w:val="single" w:color="000000" w:sz="12" w:space="0"/>
      </w:pBdr>
      <w:shd w:val="clear" w:color="auto" w:fill="333333"/>
      <w:spacing w:beforeLines="40" w:afterLines="40" w:line="240" w:lineRule="auto"/>
      <w:jc w:val="center"/>
    </w:pPr>
    <w:rPr>
      <w:rFonts w:ascii="Arial" w:hAnsi="Arial" w:eastAsia="宋体"/>
      <w:b/>
      <w:color w:val="FFFFFF"/>
      <w:kern w:val="0"/>
      <w:sz w:val="22"/>
      <w:szCs w:val="20"/>
    </w:rPr>
  </w:style>
  <w:style w:type="paragraph" w:customStyle="1" w:styleId="2278">
    <w:name w:val="常用正文"/>
    <w:uiPriority w:val="99"/>
    <w:pPr>
      <w:widowControl w:val="0"/>
      <w:spacing w:beforeLines="40" w:afterLines="40" w:line="360" w:lineRule="auto"/>
      <w:ind w:firstLine="200" w:firstLineChars="200"/>
      <w:jc w:val="both"/>
    </w:pPr>
    <w:rPr>
      <w:rFonts w:ascii="Arial" w:hAnsi="Arial" w:eastAsia="楷体_GB2312" w:cs="Times New Roman"/>
      <w:sz w:val="28"/>
      <w:lang w:val="en-US" w:eastAsia="zh-CN" w:bidi="ar-SA"/>
    </w:rPr>
  </w:style>
  <w:style w:type="paragraph" w:customStyle="1" w:styleId="2279">
    <w:name w:val="colore7e7e7bg"/>
    <w:basedOn w:val="1"/>
    <w:uiPriority w:val="99"/>
    <w:pPr>
      <w:shd w:val="clear" w:color="auto" w:fill="E7E7E7"/>
      <w:spacing w:beforeLines="40" w:afterLines="40" w:line="240" w:lineRule="auto"/>
      <w:jc w:val="left"/>
    </w:pPr>
    <w:rPr>
      <w:rFonts w:ascii="宋体" w:hAnsi="宋体" w:eastAsia="宋体"/>
      <w:color w:val="000000"/>
      <w:kern w:val="0"/>
      <w:szCs w:val="20"/>
    </w:rPr>
  </w:style>
  <w:style w:type="paragraph" w:customStyle="1" w:styleId="2280">
    <w:name w:val="编号小标题"/>
    <w:basedOn w:val="2281"/>
    <w:uiPriority w:val="99"/>
    <w:pPr>
      <w:tabs>
        <w:tab w:val="left" w:pos="1440"/>
      </w:tabs>
      <w:spacing w:afterLines="40"/>
      <w:ind w:firstLine="0" w:firstLineChars="0"/>
    </w:pPr>
    <w:rPr>
      <w:rFonts w:ascii="Times New Roman" w:eastAsia="宋体"/>
    </w:rPr>
  </w:style>
  <w:style w:type="paragraph" w:customStyle="1" w:styleId="2281">
    <w:name w:val="导言"/>
    <w:basedOn w:val="1"/>
    <w:uiPriority w:val="99"/>
    <w:pPr>
      <w:overflowPunct w:val="0"/>
      <w:autoSpaceDE w:val="0"/>
      <w:autoSpaceDN w:val="0"/>
      <w:adjustRightInd w:val="0"/>
      <w:spacing w:beforeLines="40" w:afterLines="20" w:line="240" w:lineRule="atLeast"/>
      <w:ind w:firstLine="480"/>
      <w:jc w:val="left"/>
    </w:pPr>
    <w:rPr>
      <w:rFonts w:ascii="华文新魏" w:eastAsia="华文新魏"/>
      <w:kern w:val="0"/>
      <w:szCs w:val="20"/>
      <w:lang w:val="en-GB"/>
    </w:rPr>
  </w:style>
  <w:style w:type="paragraph" w:customStyle="1" w:styleId="2282">
    <w:name w:val="标题 310"/>
    <w:basedOn w:val="1"/>
    <w:uiPriority w:val="99"/>
    <w:pPr>
      <w:widowControl w:val="0"/>
      <w:adjustRightInd w:val="0"/>
      <w:snapToGrid w:val="0"/>
      <w:spacing w:beforeLines="40" w:afterLines="40" w:line="240" w:lineRule="auto"/>
      <w:ind w:left="-2" w:leftChars="-1"/>
    </w:pPr>
    <w:rPr>
      <w:rFonts w:ascii="Arial" w:hAnsi="Arial" w:eastAsia="宋体"/>
      <w:sz w:val="21"/>
      <w:szCs w:val="20"/>
    </w:rPr>
  </w:style>
  <w:style w:type="paragraph" w:customStyle="1" w:styleId="2283">
    <w:name w:val="Char Char3 Char Char Char Char Char Char Char Char Char Char Char Char2 Char Char"/>
    <w:basedOn w:val="1"/>
    <w:uiPriority w:val="99"/>
    <w:pPr>
      <w:widowControl w:val="0"/>
      <w:spacing w:beforeLines="40" w:afterLines="40"/>
    </w:pPr>
    <w:rPr>
      <w:rFonts w:ascii="Tahoma" w:hAnsi="Tahoma" w:eastAsia="宋体"/>
      <w:sz w:val="36"/>
      <w:szCs w:val="20"/>
    </w:rPr>
  </w:style>
  <w:style w:type="paragraph" w:customStyle="1" w:styleId="2284">
    <w:name w:val="样式 目录 2 + 段前: 0.2 行 段后: 0.2 行"/>
    <w:basedOn w:val="74"/>
    <w:uiPriority w:val="99"/>
    <w:pPr>
      <w:widowControl w:val="0"/>
      <w:tabs>
        <w:tab w:val="left" w:pos="993"/>
        <w:tab w:val="left" w:pos="1080"/>
        <w:tab w:val="right" w:leader="dot" w:pos="8296"/>
        <w:tab w:val="right" w:leader="dot" w:pos="9060"/>
      </w:tabs>
      <w:spacing w:before="96" w:after="96" w:line="300" w:lineRule="auto"/>
      <w:ind w:left="227" w:leftChars="0" w:hanging="180"/>
      <w:jc w:val="left"/>
    </w:pPr>
    <w:rPr>
      <w:rFonts w:ascii="Calibri" w:hAnsi="Calibri" w:eastAsia="黑体"/>
      <w:sz w:val="36"/>
      <w:szCs w:val="20"/>
    </w:rPr>
  </w:style>
  <w:style w:type="paragraph" w:customStyle="1" w:styleId="2285">
    <w:name w:val="tertnavdiv"/>
    <w:basedOn w:val="1"/>
    <w:uiPriority w:val="99"/>
    <w:pPr>
      <w:shd w:val="clear" w:color="auto" w:fill="CECECE"/>
      <w:spacing w:beforeLines="40" w:afterLines="40" w:line="240" w:lineRule="auto"/>
      <w:jc w:val="left"/>
    </w:pPr>
    <w:rPr>
      <w:rFonts w:ascii="宋体" w:hAnsi="宋体" w:eastAsia="宋体"/>
      <w:color w:val="000000"/>
      <w:kern w:val="0"/>
      <w:szCs w:val="20"/>
    </w:rPr>
  </w:style>
  <w:style w:type="paragraph" w:customStyle="1" w:styleId="2286">
    <w:name w:val="zzLc5"/>
    <w:basedOn w:val="1"/>
    <w:next w:val="1"/>
    <w:uiPriority w:val="99"/>
    <w:pPr>
      <w:tabs>
        <w:tab w:val="left" w:pos="-420"/>
      </w:tabs>
      <w:overflowPunct w:val="0"/>
      <w:autoSpaceDE w:val="0"/>
      <w:autoSpaceDN w:val="0"/>
      <w:adjustRightInd w:val="0"/>
      <w:spacing w:beforeLines="40" w:afterLines="40" w:line="230" w:lineRule="atLeast"/>
      <w:ind w:left="-420"/>
      <w:jc w:val="left"/>
    </w:pPr>
    <w:rPr>
      <w:rFonts w:ascii="Arial" w:hAnsi="Arial" w:eastAsia="宋体"/>
      <w:kern w:val="0"/>
      <w:sz w:val="20"/>
      <w:szCs w:val="20"/>
      <w:lang w:val="en-GB"/>
    </w:rPr>
  </w:style>
  <w:style w:type="paragraph" w:customStyle="1" w:styleId="2287">
    <w:name w:val="Date1"/>
    <w:basedOn w:val="1"/>
    <w:next w:val="1"/>
    <w:uiPriority w:val="99"/>
    <w:pPr>
      <w:widowControl w:val="0"/>
      <w:adjustRightInd w:val="0"/>
      <w:spacing w:beforeLines="40" w:afterLines="40" w:line="312" w:lineRule="atLeast"/>
    </w:pPr>
    <w:rPr>
      <w:rFonts w:eastAsia="宋体"/>
      <w:kern w:val="0"/>
      <w:szCs w:val="20"/>
    </w:rPr>
  </w:style>
  <w:style w:type="paragraph" w:customStyle="1" w:styleId="2288">
    <w:name w:val="color999999bg"/>
    <w:basedOn w:val="1"/>
    <w:uiPriority w:val="99"/>
    <w:pPr>
      <w:shd w:val="clear" w:color="auto" w:fill="999999"/>
      <w:spacing w:beforeLines="40" w:afterLines="40" w:line="240" w:lineRule="auto"/>
      <w:jc w:val="left"/>
    </w:pPr>
    <w:rPr>
      <w:rFonts w:ascii="宋体" w:hAnsi="宋体" w:eastAsia="宋体"/>
      <w:color w:val="000000"/>
      <w:kern w:val="0"/>
      <w:szCs w:val="20"/>
    </w:rPr>
  </w:style>
  <w:style w:type="paragraph" w:customStyle="1" w:styleId="2289">
    <w:name w:val="bulletlist"/>
    <w:basedOn w:val="1"/>
    <w:uiPriority w:val="99"/>
    <w:pPr>
      <w:spacing w:beforeLines="40" w:afterLines="40" w:line="240" w:lineRule="auto"/>
      <w:ind w:left="245"/>
      <w:jc w:val="left"/>
    </w:pPr>
    <w:rPr>
      <w:rFonts w:ascii="宋体" w:hAnsi="宋体" w:eastAsia="宋体"/>
      <w:color w:val="000000"/>
      <w:kern w:val="0"/>
      <w:szCs w:val="20"/>
    </w:rPr>
  </w:style>
  <w:style w:type="paragraph" w:customStyle="1" w:styleId="2290">
    <w:name w:val="表格1-1"/>
    <w:basedOn w:val="1"/>
    <w:uiPriority w:val="99"/>
    <w:pPr>
      <w:widowControl w:val="0"/>
      <w:spacing w:beforeLines="40" w:afterLines="40" w:line="240" w:lineRule="auto"/>
    </w:pPr>
    <w:rPr>
      <w:rFonts w:eastAsia="宋体"/>
      <w:sz w:val="21"/>
      <w:szCs w:val="20"/>
    </w:rPr>
  </w:style>
  <w:style w:type="paragraph" w:customStyle="1" w:styleId="2291">
    <w:name w:val="Date2"/>
    <w:basedOn w:val="1"/>
    <w:next w:val="1"/>
    <w:uiPriority w:val="99"/>
    <w:pPr>
      <w:widowControl w:val="0"/>
      <w:adjustRightInd w:val="0"/>
      <w:spacing w:beforeLines="40" w:afterLines="40" w:line="312" w:lineRule="atLeast"/>
    </w:pPr>
    <w:rPr>
      <w:rFonts w:eastAsia="宋体"/>
      <w:kern w:val="0"/>
      <w:szCs w:val="20"/>
    </w:rPr>
  </w:style>
  <w:style w:type="paragraph" w:customStyle="1" w:styleId="2292">
    <w:name w:val="it"/>
    <w:basedOn w:val="1"/>
    <w:uiPriority w:val="99"/>
    <w:pPr>
      <w:spacing w:beforeLines="40" w:afterLines="40" w:line="330" w:lineRule="atLeast"/>
      <w:jc w:val="left"/>
    </w:pPr>
    <w:rPr>
      <w:rFonts w:ascii="宋体" w:hAnsi="宋体" w:eastAsia="宋体"/>
      <w:color w:val="000000"/>
      <w:kern w:val="0"/>
      <w:sz w:val="18"/>
      <w:szCs w:val="20"/>
    </w:rPr>
  </w:style>
  <w:style w:type="paragraph" w:customStyle="1" w:styleId="2293">
    <w:name w:val="Char Char5 Char Char Char Char Char Char Char Char Char Char Char Char Char Char Char Char Char Char Char Char Char Char Char Char"/>
    <w:basedOn w:val="1"/>
    <w:uiPriority w:val="99"/>
    <w:pPr>
      <w:widowControl w:val="0"/>
      <w:spacing w:beforeLines="40" w:afterLines="40"/>
    </w:pPr>
    <w:rPr>
      <w:rFonts w:ascii="Tahoma" w:hAnsi="Tahoma" w:eastAsia="宋体"/>
      <w:sz w:val="36"/>
      <w:szCs w:val="20"/>
    </w:rPr>
  </w:style>
  <w:style w:type="paragraph" w:customStyle="1" w:styleId="2294">
    <w:name w:val="Char Char2 Char Char1"/>
    <w:basedOn w:val="1"/>
    <w:uiPriority w:val="99"/>
    <w:pPr>
      <w:widowControl w:val="0"/>
      <w:spacing w:beforeLines="40" w:afterLines="40" w:line="240" w:lineRule="auto"/>
    </w:pPr>
    <w:rPr>
      <w:rFonts w:ascii="Tahoma" w:hAnsi="Tahoma" w:eastAsia="宋体"/>
      <w:szCs w:val="20"/>
    </w:rPr>
  </w:style>
  <w:style w:type="paragraph" w:customStyle="1" w:styleId="2295">
    <w:name w:val="标题 39"/>
    <w:basedOn w:val="1"/>
    <w:uiPriority w:val="99"/>
    <w:pPr>
      <w:widowControl w:val="0"/>
      <w:adjustRightInd w:val="0"/>
      <w:snapToGrid w:val="0"/>
      <w:spacing w:beforeLines="40" w:afterLines="40" w:line="240" w:lineRule="auto"/>
      <w:ind w:left="-2" w:leftChars="-1"/>
    </w:pPr>
    <w:rPr>
      <w:rFonts w:ascii="Arial" w:hAnsi="Arial" w:eastAsia="宋体"/>
      <w:sz w:val="21"/>
      <w:szCs w:val="20"/>
    </w:rPr>
  </w:style>
  <w:style w:type="paragraph" w:customStyle="1" w:styleId="2296">
    <w:name w:val="项目符号：二级"/>
    <w:basedOn w:val="932"/>
    <w:uiPriority w:val="99"/>
    <w:pPr>
      <w:tabs>
        <w:tab w:val="left" w:pos="857"/>
      </w:tabs>
      <w:spacing w:afterLines="40" w:line="400" w:lineRule="exact"/>
      <w:ind w:left="1714" w:hanging="420" w:firstLineChars="0"/>
      <w:jc w:val="both"/>
      <w:textAlignment w:val="auto"/>
    </w:pPr>
    <w:rPr>
      <w:rFonts w:ascii="Arial" w:hAnsi="Arial" w:eastAsia="新宋体"/>
      <w:bCs w:val="0"/>
      <w:color w:val="auto"/>
      <w:szCs w:val="20"/>
    </w:rPr>
  </w:style>
  <w:style w:type="paragraph" w:customStyle="1" w:styleId="2297">
    <w:name w:val="文档编号"/>
    <w:basedOn w:val="1"/>
    <w:next w:val="1"/>
    <w:uiPriority w:val="99"/>
    <w:pPr>
      <w:widowControl w:val="0"/>
      <w:adjustRightInd w:val="0"/>
      <w:spacing w:beforeLines="40" w:afterLines="40"/>
      <w:jc w:val="center"/>
    </w:pPr>
    <w:rPr>
      <w:rFonts w:ascii="宋体" w:eastAsia="宋体"/>
      <w:kern w:val="0"/>
      <w:sz w:val="20"/>
      <w:szCs w:val="20"/>
    </w:rPr>
  </w:style>
  <w:style w:type="paragraph" w:customStyle="1" w:styleId="2298">
    <w:name w:val="cpqsrchopt"/>
    <w:basedOn w:val="1"/>
    <w:uiPriority w:val="99"/>
    <w:pPr>
      <w:spacing w:beforeLines="40" w:afterLines="40" w:line="240" w:lineRule="auto"/>
      <w:jc w:val="left"/>
    </w:pPr>
    <w:rPr>
      <w:rFonts w:ascii="宋体" w:hAnsi="宋体" w:eastAsia="宋体"/>
      <w:color w:val="990000"/>
      <w:kern w:val="0"/>
      <w:szCs w:val="20"/>
      <w:u w:val="single"/>
    </w:rPr>
  </w:style>
  <w:style w:type="paragraph" w:customStyle="1" w:styleId="2299">
    <w:name w:val="文档正文 Char Char"/>
    <w:basedOn w:val="1"/>
    <w:uiPriority w:val="99"/>
    <w:pPr>
      <w:widowControl w:val="0"/>
      <w:adjustRightInd w:val="0"/>
      <w:spacing w:beforeLines="40" w:afterLines="40"/>
    </w:pPr>
    <w:rPr>
      <w:rFonts w:eastAsia="宋体"/>
      <w:kern w:val="0"/>
      <w:szCs w:val="20"/>
    </w:rPr>
  </w:style>
  <w:style w:type="paragraph" w:customStyle="1" w:styleId="2300">
    <w:name w:val="简单回函地址"/>
    <w:basedOn w:val="1"/>
    <w:uiPriority w:val="99"/>
    <w:pPr>
      <w:widowControl w:val="0"/>
      <w:spacing w:beforeLines="40" w:afterLines="40" w:line="240" w:lineRule="auto"/>
    </w:pPr>
    <w:rPr>
      <w:rFonts w:eastAsia="宋体"/>
      <w:sz w:val="21"/>
      <w:szCs w:val="20"/>
    </w:rPr>
  </w:style>
  <w:style w:type="paragraph" w:customStyle="1" w:styleId="2301">
    <w:name w:val="标题4，章节第四层"/>
    <w:basedOn w:val="1"/>
    <w:next w:val="932"/>
    <w:uiPriority w:val="99"/>
    <w:pPr>
      <w:widowControl w:val="0"/>
      <w:tabs>
        <w:tab w:val="left" w:pos="630"/>
        <w:tab w:val="left" w:pos="2100"/>
      </w:tabs>
      <w:spacing w:beforeLines="40" w:afterLines="40" w:line="240" w:lineRule="auto"/>
      <w:ind w:left="2100" w:hanging="420"/>
      <w:outlineLvl w:val="3"/>
    </w:pPr>
    <w:rPr>
      <w:rFonts w:ascii="Arial" w:hAnsi="Arial" w:eastAsia="华文细黑"/>
      <w:sz w:val="30"/>
      <w:szCs w:val="20"/>
    </w:rPr>
  </w:style>
  <w:style w:type="paragraph" w:customStyle="1" w:styleId="2302">
    <w:name w:val="bold"/>
    <w:basedOn w:val="1"/>
    <w:uiPriority w:val="99"/>
    <w:pPr>
      <w:spacing w:beforeLines="40" w:afterLines="40" w:line="240" w:lineRule="auto"/>
      <w:jc w:val="left"/>
    </w:pPr>
    <w:rPr>
      <w:rFonts w:ascii="宋体" w:hAnsi="宋体" w:eastAsia="宋体"/>
      <w:b/>
      <w:color w:val="000000"/>
      <w:kern w:val="0"/>
      <w:szCs w:val="20"/>
    </w:rPr>
  </w:style>
  <w:style w:type="paragraph" w:customStyle="1" w:styleId="2303">
    <w:name w:val="large"/>
    <w:basedOn w:val="1"/>
    <w:uiPriority w:val="99"/>
    <w:pPr>
      <w:spacing w:beforeLines="40" w:afterLines="40" w:line="240" w:lineRule="auto"/>
      <w:jc w:val="left"/>
    </w:pPr>
    <w:rPr>
      <w:rFonts w:ascii="宋体" w:hAnsi="宋体" w:eastAsia="宋体"/>
      <w:color w:val="000000"/>
      <w:kern w:val="0"/>
      <w:sz w:val="26"/>
      <w:szCs w:val="20"/>
    </w:rPr>
  </w:style>
  <w:style w:type="paragraph" w:customStyle="1" w:styleId="2304">
    <w:name w:val="secbutton"/>
    <w:basedOn w:val="1"/>
    <w:uiPriority w:val="99"/>
    <w:pPr>
      <w:pBdr>
        <w:top w:val="single" w:color="CCCCCC" w:sz="12" w:space="0"/>
        <w:left w:val="single" w:color="CCCCCC" w:sz="12" w:space="0"/>
        <w:bottom w:val="single" w:color="333333" w:sz="12" w:space="0"/>
        <w:right w:val="single" w:color="333333" w:sz="12" w:space="0"/>
      </w:pBdr>
      <w:shd w:val="clear" w:color="auto" w:fill="666666"/>
      <w:spacing w:beforeLines="40" w:afterLines="40" w:line="240" w:lineRule="auto"/>
      <w:jc w:val="center"/>
    </w:pPr>
    <w:rPr>
      <w:rFonts w:ascii="Arial" w:hAnsi="Arial" w:eastAsia="宋体"/>
      <w:b/>
      <w:color w:val="FFFFFF"/>
      <w:kern w:val="0"/>
      <w:sz w:val="22"/>
      <w:szCs w:val="20"/>
    </w:rPr>
  </w:style>
  <w:style w:type="paragraph" w:customStyle="1" w:styleId="2305">
    <w:name w:val="标题2，章节第二层"/>
    <w:basedOn w:val="1"/>
    <w:next w:val="932"/>
    <w:uiPriority w:val="99"/>
    <w:pPr>
      <w:widowControl w:val="0"/>
      <w:tabs>
        <w:tab w:val="left" w:pos="630"/>
        <w:tab w:val="left" w:pos="1260"/>
      </w:tabs>
      <w:adjustRightInd w:val="0"/>
      <w:snapToGrid w:val="0"/>
      <w:spacing w:beforeLines="100" w:afterLines="100" w:line="300" w:lineRule="auto"/>
      <w:ind w:left="282" w:hanging="420"/>
      <w:outlineLvl w:val="1"/>
    </w:pPr>
    <w:rPr>
      <w:rFonts w:ascii="Arial" w:hAnsi="Arial" w:eastAsia="黑体"/>
      <w:szCs w:val="20"/>
    </w:rPr>
  </w:style>
  <w:style w:type="paragraph" w:customStyle="1" w:styleId="2306">
    <w:name w:val="样式 (西文) Arial (中文) 仿宋_GB2312 四号 加粗 段前: 0.4 行 段后: 0.4 行 行距:..."/>
    <w:basedOn w:val="1"/>
    <w:uiPriority w:val="99"/>
    <w:pPr>
      <w:widowControl w:val="0"/>
      <w:spacing w:beforeLines="40" w:afterLines="40"/>
      <w:ind w:firstLine="562"/>
    </w:pPr>
    <w:rPr>
      <w:rFonts w:ascii="Arial" w:hAnsi="Arial" w:eastAsia="宋体"/>
      <w:b/>
      <w:szCs w:val="20"/>
    </w:rPr>
  </w:style>
  <w:style w:type="paragraph" w:customStyle="1" w:styleId="2307">
    <w:name w:val="样式 样式 我的正文首行缩进 + 首行缩进:  2 字符 + 首行缩进:  2 字符 Char Char Char Char Char Char Char Char Char Char Char Char"/>
    <w:basedOn w:val="1"/>
    <w:uiPriority w:val="99"/>
    <w:pPr>
      <w:spacing w:beforeLines="40" w:afterLines="40" w:line="240" w:lineRule="auto"/>
      <w:jc w:val="left"/>
    </w:pPr>
    <w:rPr>
      <w:rFonts w:eastAsia="华文细黑"/>
      <w:kern w:val="0"/>
      <w:szCs w:val="20"/>
    </w:rPr>
  </w:style>
  <w:style w:type="paragraph" w:customStyle="1" w:styleId="2308">
    <w:name w:val="Char Char5 Char Char Char Char"/>
    <w:basedOn w:val="1"/>
    <w:uiPriority w:val="99"/>
    <w:pPr>
      <w:widowControl w:val="0"/>
      <w:spacing w:beforeLines="40" w:afterLines="40"/>
    </w:pPr>
    <w:rPr>
      <w:rFonts w:ascii="Tahoma" w:hAnsi="Tahoma" w:eastAsia="宋体"/>
      <w:sz w:val="36"/>
      <w:szCs w:val="20"/>
    </w:rPr>
  </w:style>
  <w:style w:type="paragraph" w:customStyle="1" w:styleId="2309">
    <w:name w:val="newmarker"/>
    <w:basedOn w:val="1"/>
    <w:uiPriority w:val="99"/>
    <w:pPr>
      <w:spacing w:beforeLines="40" w:afterLines="40" w:line="240" w:lineRule="auto"/>
      <w:jc w:val="left"/>
    </w:pPr>
    <w:rPr>
      <w:rFonts w:ascii="宋体" w:hAnsi="宋体" w:eastAsia="宋体"/>
      <w:b/>
      <w:color w:val="FF0000"/>
      <w:kern w:val="0"/>
      <w:sz w:val="22"/>
      <w:szCs w:val="20"/>
    </w:rPr>
  </w:style>
  <w:style w:type="paragraph" w:customStyle="1" w:styleId="2310">
    <w:name w:val="样式 标题 4h4First SubheadingH4sect 1.2.3.4Ref Heading 1rh1se..."/>
    <w:basedOn w:val="6"/>
    <w:uiPriority w:val="99"/>
    <w:pPr>
      <w:widowControl w:val="0"/>
      <w:numPr>
        <w:ilvl w:val="0"/>
        <w:numId w:val="0"/>
      </w:numPr>
      <w:tabs>
        <w:tab w:val="left" w:pos="864"/>
        <w:tab w:val="left" w:pos="2100"/>
      </w:tabs>
      <w:spacing w:before="240" w:after="120" w:line="377" w:lineRule="auto"/>
      <w:ind w:left="864" w:hanging="864"/>
    </w:pPr>
    <w:rPr>
      <w:rFonts w:eastAsia="黑体"/>
      <w:bCs/>
      <w:sz w:val="24"/>
    </w:rPr>
  </w:style>
  <w:style w:type="paragraph" w:customStyle="1" w:styleId="2311">
    <w:name w:val="図"/>
    <w:basedOn w:val="34"/>
    <w:next w:val="1"/>
    <w:uiPriority w:val="99"/>
    <w:pPr>
      <w:widowControl w:val="0"/>
      <w:spacing w:line="240" w:lineRule="auto"/>
    </w:pPr>
    <w:rPr>
      <w:rFonts w:eastAsia="宋体"/>
      <w:sz w:val="21"/>
      <w:szCs w:val="24"/>
    </w:rPr>
  </w:style>
  <w:style w:type="paragraph" w:customStyle="1" w:styleId="2312">
    <w:name w:val="Char Char Char1 Char Char Char Char Char Char Char Char Char Char1"/>
    <w:basedOn w:val="1"/>
    <w:uiPriority w:val="99"/>
    <w:pPr>
      <w:widowControl w:val="0"/>
      <w:spacing w:beforeLines="40" w:afterLines="40" w:line="240" w:lineRule="auto"/>
    </w:pPr>
    <w:rPr>
      <w:rFonts w:ascii="Tahoma" w:hAnsi="Tahoma" w:eastAsia="宋体"/>
      <w:szCs w:val="20"/>
    </w:rPr>
  </w:style>
  <w:style w:type="paragraph" w:customStyle="1" w:styleId="2313">
    <w:name w:val="*Heading 1"/>
    <w:basedOn w:val="1"/>
    <w:next w:val="1"/>
    <w:uiPriority w:val="99"/>
    <w:pPr>
      <w:keepNext/>
      <w:keepLines/>
      <w:tabs>
        <w:tab w:val="left" w:pos="780"/>
        <w:tab w:val="left" w:pos="1134"/>
      </w:tabs>
      <w:spacing w:before="240" w:after="120"/>
      <w:ind w:left="1134" w:hanging="1134"/>
      <w:jc w:val="left"/>
      <w:outlineLvl w:val="0"/>
    </w:pPr>
    <w:rPr>
      <w:rFonts w:eastAsia="宋体"/>
      <w:b/>
      <w:snapToGrid w:val="0"/>
      <w:color w:val="000000"/>
      <w:kern w:val="0"/>
      <w:sz w:val="36"/>
      <w:szCs w:val="20"/>
    </w:rPr>
  </w:style>
  <w:style w:type="paragraph" w:customStyle="1" w:styleId="2314">
    <w:name w:val="样式 样式 标题 3Heading 3 - oldH3h3l3CT3rd levelLevel 3 HeadBold ... +..."/>
    <w:basedOn w:val="2315"/>
    <w:uiPriority w:val="99"/>
    <w:pPr>
      <w:widowControl/>
      <w:tabs>
        <w:tab w:val="left" w:pos="567"/>
        <w:tab w:val="left" w:pos="720"/>
        <w:tab w:val="left" w:pos="1680"/>
      </w:tabs>
      <w:spacing w:beforeLines="50" w:afterLines="50" w:line="300" w:lineRule="auto"/>
      <w:ind w:left="0" w:firstLine="0"/>
      <w:jc w:val="left"/>
    </w:pPr>
    <w:rPr>
      <w:bCs w:val="0"/>
      <w:sz w:val="30"/>
      <w:szCs w:val="20"/>
    </w:rPr>
  </w:style>
  <w:style w:type="paragraph" w:customStyle="1" w:styleId="2315">
    <w:name w:val="样式 标题 3Heading 3 - oldH3h3l3CT3rd levelLevel 3 HeadBold ..."/>
    <w:basedOn w:val="5"/>
    <w:uiPriority w:val="99"/>
    <w:pPr>
      <w:widowControl w:val="0"/>
      <w:numPr>
        <w:ilvl w:val="0"/>
        <w:numId w:val="0"/>
      </w:numPr>
      <w:tabs>
        <w:tab w:val="left" w:pos="720"/>
        <w:tab w:val="left" w:pos="1680"/>
      </w:tabs>
      <w:spacing w:before="260" w:after="260" w:line="416" w:lineRule="auto"/>
      <w:ind w:left="2987" w:hanging="420"/>
    </w:pPr>
    <w:rPr>
      <w:rFonts w:eastAsia="黑体"/>
      <w:bCs/>
      <w:szCs w:val="32"/>
    </w:rPr>
  </w:style>
  <w:style w:type="paragraph" w:customStyle="1" w:styleId="2316">
    <w:name w:val="graph"/>
    <w:basedOn w:val="1"/>
    <w:uiPriority w:val="99"/>
    <w:pPr>
      <w:widowControl w:val="0"/>
      <w:adjustRightInd w:val="0"/>
      <w:snapToGrid w:val="0"/>
      <w:spacing w:beforeLines="40" w:after="120"/>
      <w:ind w:left="-2" w:leftChars="-1" w:right="148"/>
      <w:jc w:val="center"/>
    </w:pPr>
    <w:rPr>
      <w:rFonts w:hAnsi="Arial" w:eastAsia="宋体"/>
      <w:kern w:val="0"/>
      <w:szCs w:val="20"/>
    </w:rPr>
  </w:style>
  <w:style w:type="paragraph" w:customStyle="1" w:styleId="2317">
    <w:name w:val="主正文"/>
    <w:basedOn w:val="1"/>
    <w:uiPriority w:val="99"/>
    <w:pPr>
      <w:overflowPunct w:val="0"/>
      <w:autoSpaceDE w:val="0"/>
      <w:autoSpaceDN w:val="0"/>
      <w:adjustRightInd w:val="0"/>
      <w:spacing w:beforeLines="40" w:afterLines="40" w:line="312" w:lineRule="auto"/>
      <w:ind w:firstLine="482"/>
    </w:pPr>
    <w:rPr>
      <w:rFonts w:eastAsia="宋体"/>
      <w:kern w:val="0"/>
      <w:szCs w:val="20"/>
      <w:lang w:val="en-GB"/>
    </w:rPr>
  </w:style>
  <w:style w:type="paragraph" w:customStyle="1" w:styleId="2318">
    <w:name w:val="color003366"/>
    <w:basedOn w:val="1"/>
    <w:uiPriority w:val="99"/>
    <w:pPr>
      <w:spacing w:beforeLines="40" w:afterLines="40" w:line="240" w:lineRule="auto"/>
      <w:jc w:val="left"/>
    </w:pPr>
    <w:rPr>
      <w:rFonts w:ascii="宋体" w:hAnsi="宋体" w:eastAsia="宋体"/>
      <w:color w:val="003366"/>
      <w:kern w:val="0"/>
      <w:szCs w:val="20"/>
    </w:rPr>
  </w:style>
  <w:style w:type="paragraph" w:customStyle="1" w:styleId="2319">
    <w:name w:val="Char Char41"/>
    <w:basedOn w:val="1"/>
    <w:uiPriority w:val="99"/>
    <w:pPr>
      <w:widowControl w:val="0"/>
      <w:spacing w:beforeLines="40" w:afterLines="40"/>
    </w:pPr>
    <w:rPr>
      <w:rFonts w:ascii="Tahoma" w:hAnsi="Tahoma" w:eastAsia="宋体"/>
      <w:sz w:val="36"/>
      <w:szCs w:val="20"/>
    </w:rPr>
  </w:style>
  <w:style w:type="paragraph" w:customStyle="1" w:styleId="2320">
    <w:name w:val="color333333bg"/>
    <w:basedOn w:val="1"/>
    <w:uiPriority w:val="99"/>
    <w:pPr>
      <w:shd w:val="clear" w:color="auto" w:fill="333333"/>
      <w:spacing w:beforeLines="40" w:afterLines="40" w:line="240" w:lineRule="auto"/>
      <w:jc w:val="left"/>
    </w:pPr>
    <w:rPr>
      <w:rFonts w:ascii="宋体" w:hAnsi="宋体" w:eastAsia="宋体"/>
      <w:color w:val="000000"/>
      <w:kern w:val="0"/>
      <w:szCs w:val="20"/>
    </w:rPr>
  </w:style>
  <w:style w:type="paragraph" w:customStyle="1" w:styleId="2321">
    <w:name w:val="段标题1"/>
    <w:basedOn w:val="1"/>
    <w:uiPriority w:val="99"/>
    <w:pPr>
      <w:widowControl w:val="0"/>
      <w:tabs>
        <w:tab w:val="left" w:pos="1860"/>
      </w:tabs>
      <w:adjustRightInd w:val="0"/>
      <w:snapToGrid w:val="0"/>
      <w:spacing w:beforeLines="40" w:afterLines="40"/>
      <w:ind w:left="420"/>
      <w:jc w:val="left"/>
    </w:pPr>
    <w:rPr>
      <w:rFonts w:eastAsia="宋体"/>
      <w:kern w:val="0"/>
      <w:sz w:val="21"/>
      <w:szCs w:val="20"/>
    </w:rPr>
  </w:style>
  <w:style w:type="paragraph" w:customStyle="1" w:styleId="2322">
    <w:name w:val="themebody"/>
    <w:basedOn w:val="1"/>
    <w:uiPriority w:val="99"/>
    <w:pPr>
      <w:spacing w:beforeLines="40" w:afterLines="40" w:line="240" w:lineRule="auto"/>
      <w:jc w:val="left"/>
    </w:pPr>
    <w:rPr>
      <w:rFonts w:ascii="宋体" w:hAnsi="宋体" w:eastAsia="宋体"/>
      <w:color w:val="FFFFFF"/>
      <w:kern w:val="0"/>
      <w:szCs w:val="20"/>
    </w:rPr>
  </w:style>
  <w:style w:type="paragraph" w:customStyle="1" w:styleId="2323">
    <w:name w:val="Norm"/>
    <w:uiPriority w:val="99"/>
    <w:pPr>
      <w:spacing w:beforeLines="40" w:afterLines="40" w:line="360" w:lineRule="auto"/>
      <w:ind w:firstLine="200" w:firstLineChars="200"/>
      <w:jc w:val="both"/>
    </w:pPr>
    <w:rPr>
      <w:rFonts w:ascii="Times New Roman" w:hAnsi="Times New Roman" w:eastAsia="宋体" w:cs="Times New Roman"/>
      <w:color w:val="000000"/>
      <w:sz w:val="22"/>
      <w:lang w:val="en-US" w:eastAsia="en-US" w:bidi="ar-SA"/>
    </w:rPr>
  </w:style>
  <w:style w:type="paragraph" w:customStyle="1" w:styleId="2324">
    <w:name w:val="Char14"/>
    <w:basedOn w:val="1"/>
    <w:uiPriority w:val="99"/>
    <w:pPr>
      <w:widowControl w:val="0"/>
      <w:spacing w:beforeLines="40" w:afterLines="40" w:line="240" w:lineRule="auto"/>
    </w:pPr>
    <w:rPr>
      <w:rFonts w:ascii="仿宋_GB2312"/>
      <w:b/>
      <w:szCs w:val="20"/>
    </w:rPr>
  </w:style>
  <w:style w:type="paragraph" w:customStyle="1" w:styleId="2325">
    <w:name w:val="themeheadera"/>
    <w:basedOn w:val="1"/>
    <w:uiPriority w:val="99"/>
    <w:pPr>
      <w:spacing w:beforeLines="40" w:afterLines="40" w:line="240" w:lineRule="auto"/>
      <w:jc w:val="left"/>
    </w:pPr>
    <w:rPr>
      <w:rFonts w:ascii="宋体" w:hAnsi="宋体" w:eastAsia="宋体"/>
      <w:b/>
      <w:color w:val="FFFFFF"/>
      <w:kern w:val="0"/>
      <w:sz w:val="34"/>
      <w:szCs w:val="20"/>
    </w:rPr>
  </w:style>
  <w:style w:type="paragraph" w:customStyle="1" w:styleId="2326">
    <w:name w:val="strike"/>
    <w:basedOn w:val="1"/>
    <w:uiPriority w:val="99"/>
    <w:pPr>
      <w:spacing w:beforeLines="40" w:afterLines="40" w:line="240" w:lineRule="auto"/>
      <w:jc w:val="left"/>
    </w:pPr>
    <w:rPr>
      <w:rFonts w:ascii="宋体" w:hAnsi="宋体" w:eastAsia="宋体"/>
      <w:strike/>
      <w:color w:val="000000"/>
      <w:kern w:val="0"/>
      <w:szCs w:val="20"/>
    </w:rPr>
  </w:style>
  <w:style w:type="paragraph" w:customStyle="1" w:styleId="2327">
    <w:name w:val="正文 首行缩进:  2 字符 Char Char Char Char"/>
    <w:basedOn w:val="1"/>
    <w:uiPriority w:val="99"/>
    <w:pPr>
      <w:widowControl w:val="0"/>
      <w:spacing w:beforeLines="40" w:afterLines="40"/>
      <w:ind w:firstLine="480"/>
    </w:pPr>
    <w:rPr>
      <w:rFonts w:eastAsia="宋体"/>
      <w:szCs w:val="20"/>
    </w:rPr>
  </w:style>
  <w:style w:type="paragraph" w:customStyle="1" w:styleId="2328">
    <w:name w:val="表项"/>
    <w:next w:val="2329"/>
    <w:uiPriority w:val="99"/>
    <w:pPr>
      <w:keepNext/>
      <w:spacing w:beforeLines="40" w:afterLines="40" w:line="300" w:lineRule="auto"/>
      <w:ind w:firstLine="200" w:firstLineChars="200"/>
      <w:jc w:val="center"/>
    </w:pPr>
    <w:rPr>
      <w:rFonts w:ascii="Arial" w:hAnsi="Arial" w:eastAsia="黑体" w:cs="Times New Roman"/>
      <w:sz w:val="21"/>
      <w:lang w:val="en-US" w:eastAsia="zh-CN" w:bidi="ar-SA"/>
    </w:rPr>
  </w:style>
  <w:style w:type="paragraph" w:customStyle="1" w:styleId="2329">
    <w:name w:val="表身"/>
    <w:uiPriority w:val="99"/>
    <w:pPr>
      <w:keepNext/>
      <w:spacing w:beforeLines="40" w:afterLines="40" w:line="300" w:lineRule="auto"/>
      <w:ind w:firstLine="200" w:firstLineChars="200"/>
      <w:jc w:val="both"/>
    </w:pPr>
    <w:rPr>
      <w:rFonts w:ascii="Times New Roman" w:hAnsi="Times New Roman" w:eastAsia="宋体" w:cs="Times New Roman"/>
      <w:sz w:val="18"/>
      <w:lang w:val="en-US" w:eastAsia="zh-CN" w:bidi="ar-SA"/>
    </w:rPr>
  </w:style>
  <w:style w:type="paragraph" w:customStyle="1" w:styleId="2330">
    <w:name w:val="样式 目录 1 + 段前: 0.2 行 段后: 0.2 行"/>
    <w:basedOn w:val="59"/>
    <w:uiPriority w:val="99"/>
    <w:pPr>
      <w:spacing w:after="100" w:line="259" w:lineRule="auto"/>
      <w:jc w:val="left"/>
    </w:pPr>
    <w:rPr>
      <w:rFonts w:asciiTheme="minorHAnsi" w:hAnsiTheme="minorHAnsi" w:eastAsiaTheme="minorEastAsia"/>
      <w:kern w:val="0"/>
      <w:sz w:val="22"/>
      <w:szCs w:val="22"/>
    </w:rPr>
  </w:style>
  <w:style w:type="paragraph" w:customStyle="1" w:styleId="2331">
    <w:name w:val="样式 正文首行缩进 + 小四 首行缩进:  1 字符"/>
    <w:basedOn w:val="86"/>
    <w:uiPriority w:val="99"/>
    <w:pPr>
      <w:spacing w:after="120" w:line="240" w:lineRule="auto"/>
      <w:ind w:firstLine="420" w:firstLineChars="100"/>
    </w:pPr>
    <w:rPr>
      <w:rFonts w:ascii="Arial" w:hAnsi="Arial" w:eastAsia="宋体" w:cstheme="minorBidi"/>
      <w:sz w:val="21"/>
      <w:szCs w:val="22"/>
    </w:rPr>
  </w:style>
  <w:style w:type="paragraph" w:customStyle="1" w:styleId="2332">
    <w:name w:val="a样式"/>
    <w:basedOn w:val="51"/>
    <w:uiPriority w:val="99"/>
    <w:pPr>
      <w:spacing w:beforeLines="40" w:afterLines="40" w:line="300" w:lineRule="auto"/>
      <w:ind w:left="0" w:leftChars="0"/>
    </w:pPr>
    <w:rPr>
      <w:rFonts w:ascii="宋体" w:hAnsi="宋体"/>
      <w:color w:val="000000"/>
      <w:szCs w:val="20"/>
    </w:rPr>
  </w:style>
  <w:style w:type="paragraph" w:customStyle="1" w:styleId="2333">
    <w:name w:val="Char Char71"/>
    <w:basedOn w:val="1"/>
    <w:uiPriority w:val="99"/>
    <w:pPr>
      <w:widowControl w:val="0"/>
      <w:spacing w:beforeLines="40" w:afterLines="40" w:line="240" w:lineRule="auto"/>
    </w:pPr>
    <w:rPr>
      <w:rFonts w:ascii="Tahoma" w:hAnsi="Tahoma" w:eastAsia="宋体"/>
      <w:szCs w:val="20"/>
    </w:rPr>
  </w:style>
  <w:style w:type="paragraph" w:customStyle="1" w:styleId="2334">
    <w:name w:val="color003366bld"/>
    <w:basedOn w:val="1"/>
    <w:uiPriority w:val="99"/>
    <w:pPr>
      <w:spacing w:beforeLines="40" w:afterLines="40" w:line="240" w:lineRule="auto"/>
      <w:jc w:val="left"/>
    </w:pPr>
    <w:rPr>
      <w:rFonts w:ascii="宋体" w:hAnsi="宋体" w:eastAsia="宋体"/>
      <w:b/>
      <w:color w:val="003366"/>
      <w:kern w:val="0"/>
      <w:szCs w:val="20"/>
    </w:rPr>
  </w:style>
  <w:style w:type="paragraph" w:customStyle="1" w:styleId="2335">
    <w:name w:val="zw"/>
    <w:basedOn w:val="1"/>
    <w:uiPriority w:val="99"/>
    <w:pPr>
      <w:widowControl w:val="0"/>
      <w:adjustRightInd w:val="0"/>
      <w:snapToGrid w:val="0"/>
      <w:spacing w:beforeLines="40" w:afterLines="40" w:line="312" w:lineRule="atLeast"/>
      <w:ind w:left="-2" w:leftChars="-1"/>
      <w:jc w:val="left"/>
    </w:pPr>
    <w:rPr>
      <w:rFonts w:ascii="宋体" w:hAnsi="Arial" w:eastAsia="宋体"/>
      <w:kern w:val="0"/>
      <w:szCs w:val="20"/>
      <w:lang w:eastAsia="en-US"/>
    </w:rPr>
  </w:style>
  <w:style w:type="paragraph" w:customStyle="1" w:styleId="2336">
    <w:name w:val="表格标注"/>
    <w:basedOn w:val="1"/>
    <w:uiPriority w:val="99"/>
    <w:pPr>
      <w:widowControl w:val="0"/>
      <w:spacing w:before="152" w:after="160" w:line="300" w:lineRule="auto"/>
      <w:jc w:val="right"/>
    </w:pPr>
    <w:rPr>
      <w:rFonts w:ascii="黑体" w:hAnsi="Arial" w:eastAsia="黑体"/>
      <w:szCs w:val="20"/>
    </w:rPr>
  </w:style>
  <w:style w:type="paragraph" w:customStyle="1" w:styleId="2337">
    <w:name w:val="First Bullets"/>
    <w:basedOn w:val="1"/>
    <w:uiPriority w:val="99"/>
    <w:pPr>
      <w:tabs>
        <w:tab w:val="left" w:pos="360"/>
        <w:tab w:val="left" w:pos="390"/>
      </w:tabs>
      <w:spacing w:beforeLines="40" w:afterLines="40"/>
      <w:ind w:left="390" w:hanging="390"/>
      <w:jc w:val="left"/>
    </w:pPr>
    <w:rPr>
      <w:rFonts w:eastAsia="宋体"/>
      <w:kern w:val="0"/>
      <w:sz w:val="20"/>
      <w:szCs w:val="20"/>
      <w:lang w:eastAsia="en-US"/>
    </w:rPr>
  </w:style>
  <w:style w:type="paragraph" w:customStyle="1" w:styleId="2338">
    <w:name w:val="..(......)"/>
    <w:basedOn w:val="1"/>
    <w:next w:val="1"/>
    <w:uiPriority w:val="99"/>
    <w:pPr>
      <w:widowControl w:val="0"/>
      <w:autoSpaceDE w:val="0"/>
      <w:autoSpaceDN w:val="0"/>
      <w:adjustRightInd w:val="0"/>
      <w:spacing w:beforeLines="40" w:afterLines="40" w:line="240" w:lineRule="auto"/>
      <w:jc w:val="left"/>
    </w:pPr>
    <w:rPr>
      <w:rFonts w:ascii=".." w:eastAsia=".."/>
      <w:kern w:val="0"/>
      <w:szCs w:val="20"/>
    </w:rPr>
  </w:style>
  <w:style w:type="paragraph" w:customStyle="1" w:styleId="2339">
    <w:name w:val="Char Char3 Char Char Char Char Char Char Char Char Char Char Char Char2 Char Char Char Char"/>
    <w:basedOn w:val="1"/>
    <w:uiPriority w:val="99"/>
    <w:pPr>
      <w:widowControl w:val="0"/>
      <w:spacing w:beforeLines="40" w:afterLines="40"/>
    </w:pPr>
    <w:rPr>
      <w:rFonts w:ascii="Tahoma" w:hAnsi="Tahoma" w:eastAsia="宋体"/>
      <w:sz w:val="36"/>
      <w:szCs w:val="20"/>
    </w:rPr>
  </w:style>
  <w:style w:type="paragraph" w:customStyle="1" w:styleId="2340">
    <w:name w:val="文章正文 Char Char1"/>
    <w:basedOn w:val="1"/>
    <w:uiPriority w:val="99"/>
    <w:pPr>
      <w:widowControl w:val="0"/>
      <w:spacing w:beforeLines="40" w:afterLines="40"/>
      <w:ind w:firstLine="420"/>
    </w:pPr>
    <w:rPr>
      <w:rFonts w:eastAsia="宋体"/>
      <w:szCs w:val="20"/>
    </w:rPr>
  </w:style>
  <w:style w:type="paragraph" w:customStyle="1" w:styleId="2341">
    <w:name w:val="srchopt"/>
    <w:basedOn w:val="1"/>
    <w:uiPriority w:val="99"/>
    <w:pPr>
      <w:spacing w:beforeLines="40" w:afterLines="40" w:line="240" w:lineRule="auto"/>
      <w:jc w:val="left"/>
    </w:pPr>
    <w:rPr>
      <w:rFonts w:ascii="宋体" w:hAnsi="宋体" w:eastAsia="宋体"/>
      <w:color w:val="333333"/>
      <w:kern w:val="0"/>
      <w:sz w:val="22"/>
      <w:szCs w:val="20"/>
    </w:rPr>
  </w:style>
  <w:style w:type="paragraph" w:customStyle="1" w:styleId="2342">
    <w:name w:val="PMintroText"/>
    <w:basedOn w:val="1"/>
    <w:uiPriority w:val="99"/>
    <w:pPr>
      <w:spacing w:beforeLines="40" w:after="120" w:line="240" w:lineRule="auto"/>
      <w:ind w:left="720"/>
      <w:jc w:val="left"/>
    </w:pPr>
    <w:rPr>
      <w:rFonts w:ascii="Tahoma" w:hAnsi="Tahoma" w:eastAsia="宋体"/>
      <w:kern w:val="0"/>
      <w:sz w:val="22"/>
      <w:szCs w:val="20"/>
      <w:lang w:eastAsia="en-US"/>
    </w:rPr>
  </w:style>
  <w:style w:type="paragraph" w:customStyle="1" w:styleId="2343">
    <w:name w:val="Char Char3 Char Char Char Char Char Char Char Char Char Char Char Char"/>
    <w:basedOn w:val="1"/>
    <w:uiPriority w:val="99"/>
    <w:pPr>
      <w:widowControl w:val="0"/>
      <w:spacing w:beforeLines="40" w:afterLines="40"/>
    </w:pPr>
    <w:rPr>
      <w:rFonts w:ascii="Tahoma" w:hAnsi="Tahoma" w:eastAsia="宋体"/>
      <w:sz w:val="36"/>
      <w:szCs w:val="20"/>
    </w:rPr>
  </w:style>
  <w:style w:type="paragraph" w:customStyle="1" w:styleId="2344">
    <w:name w:val="WW正文常用格式"/>
    <w:basedOn w:val="1"/>
    <w:uiPriority w:val="99"/>
    <w:pPr>
      <w:widowControl w:val="0"/>
      <w:spacing w:beforeLines="40" w:afterLines="40"/>
      <w:ind w:firstLine="480"/>
    </w:pPr>
    <w:rPr>
      <w:rFonts w:ascii="宋体" w:hAnsi="宋体" w:eastAsia="宋体"/>
      <w:szCs w:val="20"/>
    </w:rPr>
  </w:style>
  <w:style w:type="paragraph" w:customStyle="1" w:styleId="2345">
    <w:name w:val="Char Char3 Char Char Char Char Char Char Char Char Char Char"/>
    <w:basedOn w:val="1"/>
    <w:uiPriority w:val="99"/>
    <w:pPr>
      <w:widowControl w:val="0"/>
      <w:spacing w:beforeLines="40" w:afterLines="40"/>
    </w:pPr>
    <w:rPr>
      <w:rFonts w:ascii="Tahoma" w:hAnsi="Tahoma" w:eastAsia="宋体"/>
      <w:sz w:val="36"/>
      <w:szCs w:val="20"/>
    </w:rPr>
  </w:style>
  <w:style w:type="paragraph" w:customStyle="1" w:styleId="2346">
    <w:name w:val="首信标准正文 Char Char Char Char Char Char Char Char Char Char Char Char Char Char Char Char Char Char Char Char Char Char1 Char Char"/>
    <w:basedOn w:val="1"/>
    <w:uiPriority w:val="99"/>
    <w:pPr>
      <w:widowControl w:val="0"/>
      <w:spacing w:beforeLines="40" w:afterLines="40"/>
    </w:pPr>
    <w:rPr>
      <w:rFonts w:ascii="Tahoma" w:hAnsi="Tahoma" w:eastAsia="宋体"/>
      <w:sz w:val="36"/>
      <w:szCs w:val="20"/>
    </w:rPr>
  </w:style>
  <w:style w:type="paragraph" w:customStyle="1" w:styleId="2347">
    <w:name w:val="Char4 Char Char Char"/>
    <w:basedOn w:val="1"/>
    <w:uiPriority w:val="99"/>
    <w:pPr>
      <w:widowControl w:val="0"/>
      <w:spacing w:beforeLines="40" w:afterLines="40" w:line="240" w:lineRule="auto"/>
    </w:pPr>
    <w:rPr>
      <w:rFonts w:ascii="仿宋_GB2312"/>
      <w:b/>
      <w:szCs w:val="20"/>
    </w:rPr>
  </w:style>
  <w:style w:type="paragraph" w:customStyle="1" w:styleId="2348">
    <w:name w:val="v1"/>
    <w:basedOn w:val="1"/>
    <w:uiPriority w:val="99"/>
    <w:pPr>
      <w:spacing w:beforeLines="40" w:afterLines="40" w:line="280" w:lineRule="atLeast"/>
      <w:jc w:val="left"/>
    </w:pPr>
    <w:rPr>
      <w:rFonts w:ascii="Calibri" w:hAnsi="Calibri" w:eastAsia="宋体"/>
      <w:color w:val="000000"/>
      <w:kern w:val="0"/>
      <w:sz w:val="18"/>
      <w:szCs w:val="20"/>
    </w:rPr>
  </w:style>
  <w:style w:type="paragraph" w:customStyle="1" w:styleId="2349">
    <w:name w:val="表标题"/>
    <w:basedOn w:val="1"/>
    <w:uiPriority w:val="99"/>
    <w:pPr>
      <w:widowControl w:val="0"/>
      <w:spacing w:beforeLines="40" w:afterLines="40" w:line="300" w:lineRule="exact"/>
      <w:jc w:val="center"/>
    </w:pPr>
    <w:rPr>
      <w:rFonts w:ascii="黑体" w:eastAsia="黑体"/>
      <w:sz w:val="28"/>
      <w:szCs w:val="20"/>
    </w:rPr>
  </w:style>
  <w:style w:type="paragraph" w:customStyle="1" w:styleId="2350">
    <w:name w:val="枚举项"/>
    <w:basedOn w:val="1"/>
    <w:uiPriority w:val="99"/>
    <w:pPr>
      <w:tabs>
        <w:tab w:val="left" w:pos="1440"/>
      </w:tabs>
      <w:spacing w:beforeLines="40" w:afterLines="40"/>
      <w:jc w:val="left"/>
    </w:pPr>
    <w:rPr>
      <w:rFonts w:eastAsia="宋体"/>
      <w:kern w:val="0"/>
      <w:szCs w:val="20"/>
    </w:rPr>
  </w:style>
  <w:style w:type="paragraph" w:customStyle="1" w:styleId="2351">
    <w:name w:val="标题 35"/>
    <w:basedOn w:val="1"/>
    <w:uiPriority w:val="99"/>
    <w:pPr>
      <w:widowControl w:val="0"/>
      <w:adjustRightInd w:val="0"/>
      <w:snapToGrid w:val="0"/>
      <w:spacing w:beforeLines="40" w:afterLines="40" w:line="240" w:lineRule="auto"/>
      <w:ind w:left="-2" w:leftChars="-1"/>
    </w:pPr>
    <w:rPr>
      <w:rFonts w:ascii="Arial" w:hAnsi="Arial" w:eastAsia="宋体"/>
      <w:sz w:val="21"/>
      <w:szCs w:val="20"/>
    </w:rPr>
  </w:style>
  <w:style w:type="paragraph" w:customStyle="1" w:styleId="2352">
    <w:name w:val="标题1，章节第一层"/>
    <w:basedOn w:val="1"/>
    <w:next w:val="932"/>
    <w:uiPriority w:val="99"/>
    <w:pPr>
      <w:widowControl w:val="0"/>
      <w:tabs>
        <w:tab w:val="left" w:pos="693"/>
        <w:tab w:val="left" w:pos="840"/>
      </w:tabs>
      <w:spacing w:beforeLines="200" w:afterLines="200" w:line="300" w:lineRule="auto"/>
      <w:ind w:left="840" w:hanging="420"/>
      <w:outlineLvl w:val="0"/>
    </w:pPr>
    <w:rPr>
      <w:rFonts w:ascii="Arial" w:hAnsi="Arial" w:eastAsia="黑体"/>
      <w:sz w:val="36"/>
      <w:szCs w:val="20"/>
    </w:rPr>
  </w:style>
  <w:style w:type="paragraph" w:customStyle="1" w:styleId="2353">
    <w:name w:val="封面_项目建设单位"/>
    <w:basedOn w:val="45"/>
    <w:uiPriority w:val="99"/>
    <w:pPr>
      <w:autoSpaceDE w:val="0"/>
      <w:autoSpaceDN w:val="0"/>
      <w:adjustRightInd w:val="0"/>
      <w:spacing w:beforeLines="40" w:afterLines="40" w:line="240" w:lineRule="atLeast"/>
      <w:ind w:firstLine="425"/>
      <w:jc w:val="distribute"/>
    </w:pPr>
    <w:rPr>
      <w:rFonts w:ascii="Arial" w:hAnsi="Arial" w:eastAsia="黑体" w:cs="Times New Roman"/>
      <w:color w:val="000000"/>
      <w:sz w:val="32"/>
      <w:szCs w:val="20"/>
    </w:rPr>
  </w:style>
  <w:style w:type="paragraph" w:customStyle="1" w:styleId="2354">
    <w:name w:val="段(正文）"/>
    <w:uiPriority w:val="99"/>
    <w:pPr>
      <w:autoSpaceDE w:val="0"/>
      <w:autoSpaceDN w:val="0"/>
      <w:spacing w:beforeLines="40" w:afterLines="40" w:line="360" w:lineRule="auto"/>
      <w:ind w:firstLine="420" w:firstLineChars="200"/>
      <w:jc w:val="both"/>
    </w:pPr>
    <w:rPr>
      <w:rFonts w:ascii="宋体" w:hAnsi="Times New Roman" w:eastAsia="宋体" w:cs="Times New Roman"/>
      <w:sz w:val="21"/>
      <w:lang w:val="en-US" w:eastAsia="zh-CN" w:bidi="ar-SA"/>
    </w:rPr>
  </w:style>
  <w:style w:type="paragraph" w:customStyle="1" w:styleId="2355">
    <w:name w:val="样式 样式 样式 我的正文首行缩进 + 首行缩进:  2 字符 + 首行缩进:  2 字符 + 首行缩进:  2 字符1"/>
    <w:basedOn w:val="1"/>
    <w:uiPriority w:val="99"/>
    <w:pPr>
      <w:spacing w:beforeLines="40" w:afterLines="40" w:line="240" w:lineRule="auto"/>
      <w:jc w:val="left"/>
    </w:pPr>
    <w:rPr>
      <w:rFonts w:eastAsia="华文细黑"/>
      <w:szCs w:val="20"/>
    </w:rPr>
  </w:style>
  <w:style w:type="paragraph" w:customStyle="1" w:styleId="2356">
    <w:name w:val="para"/>
    <w:basedOn w:val="1"/>
    <w:uiPriority w:val="99"/>
    <w:pPr>
      <w:spacing w:beforeLines="40" w:afterLines="40"/>
      <w:jc w:val="left"/>
    </w:pPr>
    <w:rPr>
      <w:rFonts w:ascii="Arial" w:hAnsi="Arial" w:eastAsia="宋体"/>
      <w:kern w:val="0"/>
      <w:sz w:val="18"/>
      <w:szCs w:val="20"/>
    </w:rPr>
  </w:style>
  <w:style w:type="paragraph" w:customStyle="1" w:styleId="2357">
    <w:name w:val="样式 标题 2第一章 标题 2Heading 2 HiddenHeading 2 CCBSheading 2H2h2..."/>
    <w:basedOn w:val="4"/>
    <w:uiPriority w:val="99"/>
    <w:pPr>
      <w:widowControl w:val="0"/>
      <w:numPr>
        <w:ilvl w:val="0"/>
        <w:numId w:val="0"/>
      </w:numPr>
      <w:tabs>
        <w:tab w:val="left" w:pos="576"/>
        <w:tab w:val="left" w:pos="1260"/>
      </w:tabs>
      <w:spacing w:before="40"/>
      <w:ind w:left="576" w:hanging="576"/>
    </w:pPr>
    <w:rPr>
      <w:rFonts w:eastAsia="黑体"/>
      <w:b/>
      <w:bCs/>
      <w:sz w:val="30"/>
      <w:szCs w:val="32"/>
    </w:rPr>
  </w:style>
  <w:style w:type="paragraph" w:customStyle="1" w:styleId="2358">
    <w:name w:val="样式 仿宋_GB2312 首行缩进:  2 字符"/>
    <w:basedOn w:val="1"/>
    <w:uiPriority w:val="99"/>
    <w:pPr>
      <w:widowControl w:val="0"/>
      <w:spacing w:beforeLines="40" w:afterLines="40" w:line="600" w:lineRule="exact"/>
      <w:ind w:firstLine="538" w:firstLineChars="192"/>
    </w:pPr>
    <w:rPr>
      <w:rFonts w:ascii="仿宋_GB2312"/>
      <w:sz w:val="28"/>
      <w:szCs w:val="20"/>
    </w:rPr>
  </w:style>
  <w:style w:type="paragraph" w:customStyle="1" w:styleId="2359">
    <w:name w:val="表格(五号)"/>
    <w:basedOn w:val="1"/>
    <w:uiPriority w:val="99"/>
    <w:pPr>
      <w:widowControl w:val="0"/>
      <w:adjustRightInd w:val="0"/>
      <w:snapToGrid w:val="0"/>
      <w:spacing w:beforeLines="40" w:afterLines="40" w:line="240" w:lineRule="auto"/>
      <w:ind w:left="11"/>
      <w:jc w:val="center"/>
    </w:pPr>
    <w:rPr>
      <w:rFonts w:eastAsia="宋体"/>
      <w:kern w:val="0"/>
      <w:sz w:val="21"/>
      <w:szCs w:val="20"/>
    </w:rPr>
  </w:style>
  <w:style w:type="paragraph" w:customStyle="1" w:styleId="2360">
    <w:name w:val="yellow"/>
    <w:basedOn w:val="1"/>
    <w:uiPriority w:val="99"/>
    <w:pPr>
      <w:spacing w:beforeLines="40" w:afterLines="40" w:line="240" w:lineRule="auto"/>
      <w:jc w:val="left"/>
    </w:pPr>
    <w:rPr>
      <w:rFonts w:ascii="Verdana" w:hAnsi="Verdana" w:eastAsia="宋体"/>
      <w:b/>
      <w:color w:val="CC9900"/>
      <w:kern w:val="0"/>
      <w:sz w:val="20"/>
      <w:szCs w:val="20"/>
    </w:rPr>
  </w:style>
  <w:style w:type="paragraph" w:customStyle="1" w:styleId="2361">
    <w:name w:val="首信标准正文 Char Char Char Char Char Char Char Char Char Char Char Char Char Char Char Char Char Char Char Char Char Char"/>
    <w:basedOn w:val="1"/>
    <w:uiPriority w:val="99"/>
    <w:pPr>
      <w:widowControl w:val="0"/>
      <w:spacing w:beforeLines="40" w:afterLines="40"/>
    </w:pPr>
    <w:rPr>
      <w:rFonts w:ascii="Tahoma" w:hAnsi="Tahoma" w:eastAsia="宋体"/>
      <w:szCs w:val="20"/>
    </w:rPr>
  </w:style>
  <w:style w:type="paragraph" w:customStyle="1" w:styleId="2362">
    <w:name w:val="IBM 正文"/>
    <w:basedOn w:val="1"/>
    <w:uiPriority w:val="99"/>
    <w:pPr>
      <w:widowControl w:val="0"/>
      <w:spacing w:beforeLines="40" w:afterLines="40" w:line="400" w:lineRule="exact"/>
    </w:pPr>
    <w:rPr>
      <w:rFonts w:eastAsia="宋体"/>
      <w:spacing w:val="20"/>
      <w:szCs w:val="20"/>
    </w:rPr>
  </w:style>
  <w:style w:type="paragraph" w:customStyle="1" w:styleId="2363">
    <w:name w:val="样式 标题 1H1章PIM 1Section Headh1l1Heading 0H11H12H111H13..."/>
    <w:basedOn w:val="3"/>
    <w:uiPriority w:val="99"/>
    <w:pPr>
      <w:widowControl w:val="0"/>
      <w:numPr>
        <w:numId w:val="0"/>
      </w:numPr>
      <w:tabs>
        <w:tab w:val="left" w:pos="840"/>
        <w:tab w:val="left" w:pos="3284"/>
      </w:tabs>
      <w:spacing w:before="340" w:after="330"/>
      <w:ind w:left="3284" w:hanging="1440"/>
    </w:pPr>
    <w:rPr>
      <w:rFonts w:ascii="Times New Roman"/>
      <w:bCs/>
      <w:szCs w:val="44"/>
    </w:rPr>
  </w:style>
  <w:style w:type="paragraph" w:customStyle="1" w:styleId="2364">
    <w:name w:val="样式 样式 标题 5 + 段前: 0.5 行 段后: 0.5 行 + 段前: 0.5 行 段后: 0.5 行"/>
    <w:basedOn w:val="7"/>
    <w:uiPriority w:val="99"/>
    <w:pPr>
      <w:widowControl w:val="0"/>
      <w:numPr>
        <w:ilvl w:val="0"/>
        <w:numId w:val="0"/>
      </w:numPr>
      <w:tabs>
        <w:tab w:val="left" w:pos="1008"/>
        <w:tab w:val="left" w:pos="2520"/>
      </w:tabs>
      <w:spacing w:before="280" w:after="290" w:line="376" w:lineRule="auto"/>
      <w:ind w:left="1008" w:hanging="1008"/>
    </w:pPr>
    <w:rPr>
      <w:rFonts w:eastAsia="宋体"/>
    </w:rPr>
  </w:style>
  <w:style w:type="paragraph" w:customStyle="1" w:styleId="2365">
    <w:name w:val="msoacetate"/>
    <w:basedOn w:val="1"/>
    <w:uiPriority w:val="99"/>
    <w:pPr>
      <w:widowControl w:val="0"/>
      <w:spacing w:beforeLines="40" w:afterLines="40" w:line="240" w:lineRule="auto"/>
    </w:pPr>
    <w:rPr>
      <w:rFonts w:eastAsia="宋体"/>
      <w:sz w:val="18"/>
      <w:szCs w:val="20"/>
    </w:rPr>
  </w:style>
  <w:style w:type="paragraph" w:customStyle="1" w:styleId="2366">
    <w:name w:val="正文 首行缩进"/>
    <w:basedOn w:val="1"/>
    <w:uiPriority w:val="99"/>
    <w:pPr>
      <w:widowControl w:val="0"/>
      <w:spacing w:beforeLines="40" w:afterLines="40"/>
    </w:pPr>
    <w:rPr>
      <w:rFonts w:eastAsia="宋体"/>
      <w:sz w:val="28"/>
      <w:szCs w:val="20"/>
    </w:rPr>
  </w:style>
  <w:style w:type="paragraph" w:customStyle="1" w:styleId="2367">
    <w:name w:val="Company Name"/>
    <w:basedOn w:val="1"/>
    <w:next w:val="1"/>
    <w:uiPriority w:val="99"/>
    <w:pPr>
      <w:adjustRightInd w:val="0"/>
      <w:snapToGrid w:val="0"/>
      <w:spacing w:before="420" w:after="60" w:line="320" w:lineRule="exact"/>
      <w:ind w:left="-2" w:leftChars="-1"/>
      <w:jc w:val="left"/>
    </w:pPr>
    <w:rPr>
      <w:rFonts w:ascii="Garamond" w:hAnsi="Garamond" w:eastAsia="宋体"/>
      <w:caps/>
      <w:kern w:val="36"/>
      <w:sz w:val="38"/>
      <w:szCs w:val="20"/>
    </w:rPr>
  </w:style>
  <w:style w:type="paragraph" w:customStyle="1" w:styleId="2368">
    <w:name w:val="样式 样式 样式 我的正文首行缩进 + 首行缩进:  2 字符 + 首行缩进:  2 字符 + 首行缩进:  2 字符"/>
    <w:basedOn w:val="1"/>
    <w:uiPriority w:val="99"/>
    <w:pPr>
      <w:tabs>
        <w:tab w:val="left" w:pos="810"/>
      </w:tabs>
      <w:spacing w:beforeLines="40" w:afterLines="40" w:line="300" w:lineRule="auto"/>
      <w:ind w:left="810" w:hanging="390"/>
      <w:jc w:val="left"/>
    </w:pPr>
    <w:rPr>
      <w:rFonts w:eastAsia="华文细黑"/>
      <w:kern w:val="0"/>
      <w:szCs w:val="20"/>
    </w:rPr>
  </w:style>
  <w:style w:type="paragraph" w:customStyle="1" w:styleId="2369">
    <w:name w:val="正文lzq"/>
    <w:basedOn w:val="1"/>
    <w:uiPriority w:val="99"/>
    <w:pPr>
      <w:widowControl w:val="0"/>
      <w:adjustRightInd w:val="0"/>
      <w:spacing w:beforeLines="40" w:afterLines="40"/>
      <w:ind w:firstLine="480"/>
    </w:pPr>
    <w:rPr>
      <w:rFonts w:eastAsia="宋体"/>
      <w:kern w:val="0"/>
      <w:szCs w:val="20"/>
    </w:rPr>
  </w:style>
  <w:style w:type="paragraph" w:customStyle="1" w:styleId="2370">
    <w:name w:val="首行缩进正文"/>
    <w:basedOn w:val="1"/>
    <w:uiPriority w:val="99"/>
    <w:pPr>
      <w:widowControl w:val="0"/>
      <w:spacing w:beforeLines="40" w:afterLines="40"/>
      <w:ind w:firstLine="480"/>
    </w:pPr>
    <w:rPr>
      <w:rFonts w:eastAsia="宋体"/>
      <w:szCs w:val="20"/>
    </w:rPr>
  </w:style>
  <w:style w:type="paragraph" w:customStyle="1" w:styleId="2371">
    <w:name w:val="表样式"/>
    <w:basedOn w:val="1"/>
    <w:uiPriority w:val="99"/>
    <w:pPr>
      <w:widowControl w:val="0"/>
      <w:autoSpaceDE w:val="0"/>
      <w:autoSpaceDN w:val="0"/>
      <w:adjustRightInd w:val="0"/>
      <w:spacing w:beforeLines="40" w:afterLines="40" w:line="240" w:lineRule="auto"/>
      <w:jc w:val="left"/>
    </w:pPr>
    <w:rPr>
      <w:rFonts w:ascii="Arial" w:hAnsi="Arial" w:eastAsia="宋体"/>
      <w:kern w:val="0"/>
      <w:sz w:val="18"/>
      <w:szCs w:val="20"/>
    </w:rPr>
  </w:style>
  <w:style w:type="paragraph" w:customStyle="1" w:styleId="2372">
    <w:name w:val="标题 38"/>
    <w:basedOn w:val="1"/>
    <w:uiPriority w:val="99"/>
    <w:pPr>
      <w:widowControl w:val="0"/>
      <w:adjustRightInd w:val="0"/>
      <w:snapToGrid w:val="0"/>
      <w:spacing w:beforeLines="40" w:afterLines="40" w:line="240" w:lineRule="auto"/>
      <w:ind w:left="-2" w:leftChars="-1"/>
    </w:pPr>
    <w:rPr>
      <w:rFonts w:ascii="Arial" w:hAnsi="Arial" w:eastAsia="宋体"/>
      <w:sz w:val="21"/>
      <w:szCs w:val="20"/>
    </w:rPr>
  </w:style>
  <w:style w:type="paragraph" w:customStyle="1" w:styleId="2373">
    <w:name w:val="bodycopy"/>
    <w:basedOn w:val="1"/>
    <w:uiPriority w:val="99"/>
    <w:pPr>
      <w:spacing w:beforeLines="40" w:afterLines="40" w:line="234" w:lineRule="atLeast"/>
      <w:jc w:val="left"/>
    </w:pPr>
    <w:rPr>
      <w:rFonts w:ascii="Arial" w:hAnsi="Arial" w:eastAsia="宋体"/>
      <w:color w:val="000000"/>
      <w:kern w:val="0"/>
      <w:sz w:val="20"/>
      <w:szCs w:val="20"/>
    </w:rPr>
  </w:style>
  <w:style w:type="paragraph" w:customStyle="1" w:styleId="2374">
    <w:name w:val="Char Char5 Char Char Char Char1"/>
    <w:basedOn w:val="1"/>
    <w:uiPriority w:val="99"/>
    <w:pPr>
      <w:widowControl w:val="0"/>
      <w:spacing w:beforeLines="40" w:afterLines="40"/>
    </w:pPr>
    <w:rPr>
      <w:rFonts w:ascii="Tahoma" w:hAnsi="Tahoma" w:eastAsia="宋体"/>
      <w:sz w:val="36"/>
      <w:szCs w:val="20"/>
    </w:rPr>
  </w:style>
  <w:style w:type="paragraph" w:customStyle="1" w:styleId="2375">
    <w:name w:val="callout"/>
    <w:basedOn w:val="1"/>
    <w:uiPriority w:val="99"/>
    <w:pPr>
      <w:shd w:val="clear" w:color="auto" w:fill="E7E7E7"/>
      <w:spacing w:beforeLines="40" w:afterLines="40" w:line="240" w:lineRule="auto"/>
      <w:ind w:left="153"/>
      <w:jc w:val="left"/>
    </w:pPr>
    <w:rPr>
      <w:rFonts w:ascii="宋体" w:hAnsi="宋体" w:eastAsia="宋体"/>
      <w:color w:val="000000"/>
      <w:kern w:val="0"/>
      <w:szCs w:val="20"/>
    </w:rPr>
  </w:style>
  <w:style w:type="paragraph" w:customStyle="1" w:styleId="2376">
    <w:name w:val="commbutton"/>
    <w:basedOn w:val="1"/>
    <w:uiPriority w:val="99"/>
    <w:pPr>
      <w:pBdr>
        <w:top w:val="single" w:color="FF9899" w:sz="12" w:space="0"/>
        <w:left w:val="single" w:color="FF9899" w:sz="12" w:space="0"/>
        <w:bottom w:val="single" w:color="CC0000" w:sz="12" w:space="0"/>
        <w:right w:val="single" w:color="CC0000" w:sz="12" w:space="0"/>
      </w:pBdr>
      <w:shd w:val="clear" w:color="auto" w:fill="FF0000"/>
      <w:spacing w:beforeLines="40" w:afterLines="40" w:line="240" w:lineRule="auto"/>
      <w:jc w:val="center"/>
    </w:pPr>
    <w:rPr>
      <w:rFonts w:ascii="Arial" w:hAnsi="Arial" w:eastAsia="宋体"/>
      <w:b/>
      <w:color w:val="FFFFFF"/>
      <w:kern w:val="0"/>
      <w:sz w:val="22"/>
      <w:szCs w:val="20"/>
    </w:rPr>
  </w:style>
  <w:style w:type="paragraph" w:customStyle="1" w:styleId="2377">
    <w:name w:val="A- Arial.9 Normal"/>
    <w:uiPriority w:val="99"/>
    <w:pPr>
      <w:widowControl w:val="0"/>
      <w:spacing w:beforeLines="40" w:afterLines="40" w:line="218" w:lineRule="exact"/>
      <w:ind w:left="3572" w:firstLine="200" w:firstLineChars="200"/>
      <w:jc w:val="both"/>
    </w:pPr>
    <w:rPr>
      <w:rFonts w:ascii="Arial" w:hAnsi="Arial" w:eastAsia="宋体" w:cs="Times New Roman"/>
      <w:color w:val="000000"/>
      <w:sz w:val="18"/>
      <w:lang w:val="fr-FR" w:eastAsia="en-US" w:bidi="ar-SA"/>
    </w:rPr>
  </w:style>
  <w:style w:type="paragraph" w:customStyle="1" w:styleId="2378">
    <w:name w:val="样式 表格栏目b"/>
    <w:basedOn w:val="1"/>
    <w:uiPriority w:val="99"/>
    <w:pPr>
      <w:spacing w:before="124" w:after="124" w:line="240" w:lineRule="auto"/>
      <w:jc w:val="center"/>
    </w:pPr>
    <w:rPr>
      <w:rFonts w:ascii="宋体" w:hAnsi="宋体" w:eastAsia="宋体"/>
      <w:b/>
      <w:szCs w:val="20"/>
    </w:rPr>
  </w:style>
  <w:style w:type="paragraph" w:customStyle="1" w:styleId="2379">
    <w:name w:val="样式 宋体 左 段前: 5 磅 段后: 5 磅 行距: 1.5 倍行距1"/>
    <w:basedOn w:val="1"/>
    <w:uiPriority w:val="99"/>
    <w:pPr>
      <w:widowControl w:val="0"/>
      <w:spacing w:beforeLines="40" w:afterLines="40"/>
      <w:jc w:val="left"/>
    </w:pPr>
    <w:rPr>
      <w:rFonts w:ascii="宋体" w:hAnsi="宋体" w:eastAsia="宋体"/>
      <w:kern w:val="0"/>
      <w:szCs w:val="20"/>
    </w:rPr>
  </w:style>
  <w:style w:type="paragraph" w:customStyle="1" w:styleId="2380">
    <w:name w:val="样式 标题 2H2 + 黑体"/>
    <w:basedOn w:val="4"/>
    <w:uiPriority w:val="99"/>
    <w:pPr>
      <w:widowControl w:val="0"/>
      <w:numPr>
        <w:ilvl w:val="0"/>
        <w:numId w:val="0"/>
      </w:numPr>
      <w:tabs>
        <w:tab w:val="left" w:pos="576"/>
        <w:tab w:val="left" w:pos="1260"/>
      </w:tabs>
      <w:spacing w:before="40"/>
      <w:ind w:left="576" w:hanging="576"/>
    </w:pPr>
    <w:rPr>
      <w:rFonts w:eastAsia="黑体"/>
      <w:b/>
      <w:bCs/>
      <w:sz w:val="30"/>
      <w:szCs w:val="32"/>
    </w:rPr>
  </w:style>
  <w:style w:type="paragraph" w:customStyle="1" w:styleId="2381">
    <w:name w:val="color666666"/>
    <w:basedOn w:val="1"/>
    <w:uiPriority w:val="99"/>
    <w:pPr>
      <w:spacing w:beforeLines="40" w:afterLines="40" w:line="240" w:lineRule="auto"/>
      <w:jc w:val="left"/>
    </w:pPr>
    <w:rPr>
      <w:rFonts w:ascii="宋体" w:hAnsi="宋体" w:eastAsia="宋体"/>
      <w:color w:val="666666"/>
      <w:kern w:val="0"/>
      <w:szCs w:val="20"/>
    </w:rPr>
  </w:style>
  <w:style w:type="paragraph" w:customStyle="1" w:styleId="2382">
    <w:name w:val="样式 题注 + 宋体 居中"/>
    <w:basedOn w:val="22"/>
    <w:uiPriority w:val="99"/>
    <w:pPr>
      <w:widowControl w:val="0"/>
    </w:pPr>
    <w:rPr>
      <w:rFonts w:asciiTheme="majorHAnsi" w:hAnsiTheme="majorHAnsi" w:cstheme="majorBidi"/>
      <w:kern w:val="2"/>
      <w:lang w:val="en-US"/>
    </w:rPr>
  </w:style>
  <w:style w:type="paragraph" w:customStyle="1" w:styleId="2383">
    <w:name w:val="copyright"/>
    <w:basedOn w:val="1"/>
    <w:uiPriority w:val="99"/>
    <w:pPr>
      <w:spacing w:beforeLines="40" w:afterLines="40" w:line="240" w:lineRule="auto"/>
      <w:jc w:val="left"/>
    </w:pPr>
    <w:rPr>
      <w:rFonts w:ascii="宋体" w:hAnsi="宋体" w:eastAsia="宋体"/>
      <w:color w:val="666666"/>
      <w:kern w:val="0"/>
      <w:sz w:val="22"/>
      <w:szCs w:val="20"/>
    </w:rPr>
  </w:style>
  <w:style w:type="paragraph" w:customStyle="1" w:styleId="2384">
    <w:name w:val="Char Char5 Char Char Char Char Char Char Char Char Char Char Char Char Char Char Char Char Char Char Char Char Char Char Char"/>
    <w:basedOn w:val="1"/>
    <w:uiPriority w:val="99"/>
    <w:pPr>
      <w:widowControl w:val="0"/>
      <w:spacing w:beforeLines="40" w:afterLines="40"/>
    </w:pPr>
    <w:rPr>
      <w:rFonts w:ascii="Tahoma" w:hAnsi="Tahoma" w:eastAsia="宋体"/>
      <w:sz w:val="36"/>
      <w:szCs w:val="20"/>
    </w:rPr>
  </w:style>
  <w:style w:type="paragraph" w:customStyle="1" w:styleId="2385">
    <w:name w:val="smallbold"/>
    <w:basedOn w:val="1"/>
    <w:uiPriority w:val="99"/>
    <w:pPr>
      <w:spacing w:beforeLines="40" w:afterLines="40" w:line="240" w:lineRule="auto"/>
      <w:jc w:val="left"/>
    </w:pPr>
    <w:rPr>
      <w:rFonts w:ascii="宋体" w:hAnsi="宋体" w:eastAsia="宋体"/>
      <w:b/>
      <w:color w:val="000000"/>
      <w:kern w:val="0"/>
      <w:sz w:val="22"/>
      <w:szCs w:val="20"/>
    </w:rPr>
  </w:style>
  <w:style w:type="paragraph" w:customStyle="1" w:styleId="2386">
    <w:name w:val="数标题1"/>
    <w:basedOn w:val="1"/>
    <w:uiPriority w:val="99"/>
    <w:pPr>
      <w:widowControl w:val="0"/>
      <w:tabs>
        <w:tab w:val="left" w:pos="1440"/>
      </w:tabs>
      <w:adjustRightInd w:val="0"/>
      <w:spacing w:beforeLines="40" w:afterLines="40"/>
    </w:pPr>
    <w:rPr>
      <w:rFonts w:eastAsia="宋体"/>
      <w:b/>
      <w:kern w:val="0"/>
      <w:sz w:val="21"/>
      <w:szCs w:val="20"/>
    </w:rPr>
  </w:style>
  <w:style w:type="paragraph" w:customStyle="1" w:styleId="2387">
    <w:name w:val="样式 正文缩进四号特点表正文正文非缩进段1ALT+ZPI正文文字首行缩进正文1缩进正文双线水上软件样式..."/>
    <w:basedOn w:val="21"/>
    <w:uiPriority w:val="99"/>
    <w:pPr>
      <w:widowControl w:val="0"/>
      <w:spacing w:beforeLines="50" w:afterLines="50"/>
      <w:ind w:firstLine="480"/>
    </w:pPr>
    <w:rPr>
      <w:rFonts w:ascii="宋体" w:hAnsi="宋体"/>
      <w:sz w:val="24"/>
      <w:szCs w:val="22"/>
    </w:rPr>
  </w:style>
  <w:style w:type="paragraph" w:customStyle="1" w:styleId="2388">
    <w:name w:val="Char Char3 Char Char Char Char Char Char Char Char Char Char Char Char2 Char Char1"/>
    <w:basedOn w:val="1"/>
    <w:uiPriority w:val="99"/>
    <w:pPr>
      <w:widowControl w:val="0"/>
      <w:spacing w:beforeLines="40" w:afterLines="40"/>
    </w:pPr>
    <w:rPr>
      <w:rFonts w:ascii="Tahoma" w:hAnsi="Tahoma" w:eastAsia="宋体"/>
      <w:sz w:val="36"/>
      <w:szCs w:val="20"/>
    </w:rPr>
  </w:style>
  <w:style w:type="paragraph" w:customStyle="1" w:styleId="2389">
    <w:name w:val="首信标准正文 Char Char Char Char Char Char Char Char Char Char Char Char Char Char Char Char Char Char"/>
    <w:basedOn w:val="1"/>
    <w:uiPriority w:val="99"/>
    <w:pPr>
      <w:widowControl w:val="0"/>
      <w:spacing w:beforeLines="40" w:afterLines="40"/>
    </w:pPr>
    <w:rPr>
      <w:rFonts w:ascii="Tahoma" w:hAnsi="Tahoma" w:eastAsia="宋体"/>
      <w:sz w:val="36"/>
      <w:szCs w:val="20"/>
    </w:rPr>
  </w:style>
  <w:style w:type="paragraph" w:customStyle="1" w:styleId="2390">
    <w:name w:val="color990000"/>
    <w:basedOn w:val="1"/>
    <w:uiPriority w:val="99"/>
    <w:pPr>
      <w:spacing w:beforeLines="40" w:afterLines="40" w:line="240" w:lineRule="auto"/>
      <w:jc w:val="left"/>
    </w:pPr>
    <w:rPr>
      <w:rFonts w:ascii="宋体" w:hAnsi="宋体" w:eastAsia="宋体"/>
      <w:color w:val="990000"/>
      <w:kern w:val="0"/>
      <w:szCs w:val="20"/>
    </w:rPr>
  </w:style>
  <w:style w:type="paragraph" w:customStyle="1" w:styleId="2391">
    <w:name w:val="theme"/>
    <w:basedOn w:val="1"/>
    <w:uiPriority w:val="99"/>
    <w:pPr>
      <w:shd w:val="clear" w:color="auto" w:fill="0066FF"/>
      <w:spacing w:beforeLines="40" w:afterLines="40" w:line="240" w:lineRule="auto"/>
      <w:jc w:val="left"/>
    </w:pPr>
    <w:rPr>
      <w:rFonts w:ascii="宋体" w:hAnsi="宋体" w:eastAsia="宋体"/>
      <w:color w:val="000000"/>
      <w:kern w:val="0"/>
      <w:szCs w:val="20"/>
    </w:rPr>
  </w:style>
  <w:style w:type="paragraph" w:customStyle="1" w:styleId="2392">
    <w:name w:val="样式 文档正文 + 首行缩进:  2 字符1"/>
    <w:basedOn w:val="675"/>
    <w:uiPriority w:val="99"/>
    <w:pPr>
      <w:tabs>
        <w:tab w:val="left" w:pos="900"/>
      </w:tabs>
      <w:suppressAutoHyphens w:val="0"/>
      <w:spacing w:beforeLines="40" w:afterLines="40" w:line="360" w:lineRule="auto"/>
      <w:ind w:left="420" w:hanging="420"/>
      <w:textAlignment w:val="auto"/>
    </w:pPr>
    <w:rPr>
      <w:rFonts w:eastAsia="Times New Roman"/>
      <w:color w:val="000000"/>
      <w:kern w:val="2"/>
      <w:lang w:eastAsia="zh-CN"/>
    </w:rPr>
  </w:style>
  <w:style w:type="paragraph" w:customStyle="1" w:styleId="2393">
    <w:name w:val="样式 标题 4H4PIM 5h4blbbPIM 44th level + 右侧:  0 厘米 行距: 1.5 倍..."/>
    <w:basedOn w:val="6"/>
    <w:uiPriority w:val="99"/>
    <w:pPr>
      <w:widowControl w:val="0"/>
      <w:numPr>
        <w:ilvl w:val="0"/>
        <w:numId w:val="0"/>
      </w:numPr>
      <w:tabs>
        <w:tab w:val="left" w:pos="864"/>
        <w:tab w:val="left" w:pos="2100"/>
      </w:tabs>
      <w:spacing w:before="240" w:after="120" w:line="377" w:lineRule="auto"/>
      <w:ind w:left="864" w:hanging="864"/>
    </w:pPr>
    <w:rPr>
      <w:rFonts w:eastAsia="黑体"/>
      <w:bCs/>
      <w:sz w:val="24"/>
    </w:rPr>
  </w:style>
  <w:style w:type="paragraph" w:customStyle="1" w:styleId="2394">
    <w:name w:val="color000000bg"/>
    <w:basedOn w:val="1"/>
    <w:uiPriority w:val="99"/>
    <w:pPr>
      <w:shd w:val="clear" w:color="auto" w:fill="000000"/>
      <w:spacing w:beforeLines="40" w:afterLines="40" w:line="240" w:lineRule="auto"/>
      <w:jc w:val="left"/>
    </w:pPr>
    <w:rPr>
      <w:rFonts w:ascii="宋体" w:hAnsi="宋体" w:eastAsia="宋体"/>
      <w:color w:val="000000"/>
      <w:kern w:val="0"/>
      <w:szCs w:val="20"/>
    </w:rPr>
  </w:style>
  <w:style w:type="paragraph" w:customStyle="1" w:styleId="2395">
    <w:name w:val="srchradbtn"/>
    <w:basedOn w:val="1"/>
    <w:uiPriority w:val="99"/>
    <w:pPr>
      <w:shd w:val="clear" w:color="auto" w:fill="E7E7E7"/>
      <w:spacing w:beforeLines="40" w:afterLines="40" w:line="240" w:lineRule="auto"/>
      <w:jc w:val="left"/>
    </w:pPr>
    <w:rPr>
      <w:rFonts w:ascii="宋体" w:hAnsi="宋体" w:eastAsia="宋体"/>
      <w:color w:val="000000"/>
      <w:kern w:val="0"/>
      <w:szCs w:val="20"/>
    </w:rPr>
  </w:style>
  <w:style w:type="paragraph" w:customStyle="1" w:styleId="2396">
    <w:name w:val="WW序号样式"/>
    <w:basedOn w:val="2344"/>
    <w:uiPriority w:val="99"/>
    <w:pPr>
      <w:tabs>
        <w:tab w:val="left" w:pos="840"/>
        <w:tab w:val="left" w:pos="900"/>
      </w:tabs>
      <w:ind w:left="840" w:hanging="420" w:firstLineChars="0"/>
    </w:pPr>
  </w:style>
  <w:style w:type="paragraph" w:customStyle="1" w:styleId="2397">
    <w:name w:val="我的正文下级"/>
    <w:basedOn w:val="1"/>
    <w:uiPriority w:val="99"/>
    <w:pPr>
      <w:widowControl w:val="0"/>
      <w:tabs>
        <w:tab w:val="left" w:pos="225"/>
        <w:tab w:val="left" w:pos="840"/>
      </w:tabs>
      <w:spacing w:beforeLines="40" w:afterLines="40" w:line="240" w:lineRule="auto"/>
    </w:pPr>
    <w:rPr>
      <w:rFonts w:ascii="仿宋_GB2312" w:hAnsi="宋体"/>
      <w:kern w:val="0"/>
      <w:sz w:val="28"/>
      <w:szCs w:val="20"/>
    </w:rPr>
  </w:style>
  <w:style w:type="paragraph" w:customStyle="1" w:styleId="2398">
    <w:name w:val="Char Char3 Char Char Char Char Char Char Char Char Char Char Char Char2"/>
    <w:basedOn w:val="1"/>
    <w:uiPriority w:val="99"/>
    <w:pPr>
      <w:widowControl w:val="0"/>
      <w:spacing w:beforeLines="40" w:afterLines="40"/>
    </w:pPr>
    <w:rPr>
      <w:rFonts w:ascii="Tahoma" w:hAnsi="Tahoma" w:eastAsia="宋体"/>
      <w:sz w:val="36"/>
      <w:szCs w:val="20"/>
    </w:rPr>
  </w:style>
  <w:style w:type="paragraph" w:customStyle="1" w:styleId="2399">
    <w:name w:val="首行缩进:  2 字符"/>
    <w:basedOn w:val="1"/>
    <w:uiPriority w:val="99"/>
    <w:pPr>
      <w:widowControl w:val="0"/>
      <w:spacing w:beforeLines="40" w:afterLines="40" w:line="288" w:lineRule="auto"/>
      <w:ind w:firstLine="420"/>
    </w:pPr>
    <w:rPr>
      <w:rFonts w:eastAsia="宋体"/>
      <w:sz w:val="21"/>
      <w:szCs w:val="20"/>
    </w:rPr>
  </w:style>
  <w:style w:type="paragraph" w:customStyle="1" w:styleId="2400">
    <w:name w:val="样式 Arial 左侧:  0.43 厘米 段前: 1.4 磅 段后: 2.8 磅"/>
    <w:basedOn w:val="1"/>
    <w:uiPriority w:val="99"/>
    <w:pPr>
      <w:widowControl w:val="0"/>
      <w:spacing w:beforeLines="40" w:afterLines="40"/>
      <w:ind w:left="244" w:firstLine="540" w:firstLineChars="225"/>
    </w:pPr>
    <w:rPr>
      <w:rFonts w:ascii="Arial" w:hAnsi="Arial" w:eastAsia="宋体"/>
      <w:szCs w:val="20"/>
    </w:rPr>
  </w:style>
  <w:style w:type="paragraph" w:customStyle="1" w:styleId="2401">
    <w:name w:val="样式 标题 6标题 6 Char Char Char标题 6 Char1标题 6 Char Char1h6Third..."/>
    <w:basedOn w:val="8"/>
    <w:uiPriority w:val="99"/>
    <w:pPr>
      <w:widowControl w:val="0"/>
      <w:numPr>
        <w:numId w:val="73"/>
      </w:numPr>
      <w:tabs>
        <w:tab w:val="left" w:pos="432"/>
        <w:tab w:val="left" w:pos="1152"/>
        <w:tab w:val="left" w:pos="3080"/>
      </w:tabs>
      <w:spacing w:before="240" w:after="64" w:line="320" w:lineRule="auto"/>
      <w:ind w:left="3080" w:hanging="432"/>
    </w:pPr>
    <w:rPr>
      <w:rFonts w:ascii="Arial" w:hAnsi="Arial" w:eastAsia="黑体"/>
      <w:sz w:val="24"/>
    </w:rPr>
  </w:style>
  <w:style w:type="paragraph" w:customStyle="1" w:styleId="2402">
    <w:name w:val="标题 5l"/>
    <w:basedOn w:val="7"/>
    <w:uiPriority w:val="99"/>
    <w:pPr>
      <w:widowControl w:val="0"/>
      <w:numPr>
        <w:ilvl w:val="0"/>
        <w:numId w:val="0"/>
      </w:numPr>
      <w:tabs>
        <w:tab w:val="left" w:pos="1008"/>
        <w:tab w:val="left" w:pos="2520"/>
      </w:tabs>
      <w:spacing w:before="280" w:after="290" w:line="376" w:lineRule="auto"/>
      <w:ind w:left="1008" w:hanging="1008"/>
    </w:pPr>
    <w:rPr>
      <w:rFonts w:eastAsia="宋体"/>
    </w:rPr>
  </w:style>
  <w:style w:type="paragraph" w:customStyle="1" w:styleId="2403">
    <w:name w:val="样式 样式 正文首行缩进 + 小四 首行缩进:  1 字符 + 首行缩进:  2 字符"/>
    <w:basedOn w:val="2331"/>
    <w:uiPriority w:val="99"/>
    <w:pPr>
      <w:spacing w:beforeLines="40" w:after="0" w:line="360" w:lineRule="auto"/>
      <w:ind w:firstLine="200" w:firstLineChars="200"/>
    </w:pPr>
    <w:rPr>
      <w:rFonts w:ascii="Tahoma" w:hAnsi="Tahoma" w:cs="Times New Roman"/>
      <w:szCs w:val="20"/>
      <w:lang w:val="zh-CN"/>
    </w:rPr>
  </w:style>
  <w:style w:type="paragraph" w:customStyle="1" w:styleId="2404">
    <w:name w:val="正文应用"/>
    <w:basedOn w:val="1"/>
    <w:uiPriority w:val="99"/>
    <w:pPr>
      <w:widowControl w:val="0"/>
      <w:spacing w:beforeLines="40" w:afterLines="40"/>
      <w:ind w:firstLine="480"/>
      <w:jc w:val="left"/>
    </w:pPr>
    <w:rPr>
      <w:rFonts w:eastAsia="宋体"/>
      <w:szCs w:val="20"/>
    </w:rPr>
  </w:style>
  <w:style w:type="paragraph" w:customStyle="1" w:styleId="2405">
    <w:name w:val="样式 样式 样式 标题 2 + 段前: 1 行 段后: 1 行 + 段前: 1 行 段后: 0.5 行 + 段前: 1 行 段..."/>
    <w:basedOn w:val="2406"/>
    <w:uiPriority w:val="99"/>
    <w:pPr>
      <w:tabs>
        <w:tab w:val="left" w:pos="-420"/>
      </w:tabs>
      <w:spacing w:beforeLines="0" w:afterLines="0" w:line="240" w:lineRule="auto"/>
      <w:ind w:left="567" w:hanging="567"/>
    </w:pPr>
  </w:style>
  <w:style w:type="paragraph" w:customStyle="1" w:styleId="2406">
    <w:name w:val="样式 样式 标题 2 + 段前: 1 行 段后: 1 行 + 段前: 1 行 段后: 0.5 行"/>
    <w:basedOn w:val="1"/>
    <w:uiPriority w:val="99"/>
    <w:pPr>
      <w:keepNext/>
      <w:keepLines/>
      <w:tabs>
        <w:tab w:val="left" w:pos="-420"/>
      </w:tabs>
      <w:spacing w:beforeLines="100" w:afterLines="50"/>
      <w:ind w:left="-420" w:firstLine="420"/>
      <w:jc w:val="left"/>
      <w:outlineLvl w:val="1"/>
    </w:pPr>
    <w:rPr>
      <w:rFonts w:ascii="Arial" w:hAnsi="Arial" w:eastAsia="黑体"/>
      <w:b/>
      <w:szCs w:val="20"/>
    </w:rPr>
  </w:style>
  <w:style w:type="paragraph" w:customStyle="1" w:styleId="2407">
    <w:name w:val="目标标题"/>
    <w:basedOn w:val="1"/>
    <w:uiPriority w:val="99"/>
    <w:pPr>
      <w:widowControl w:val="0"/>
      <w:spacing w:before="124" w:after="124" w:line="300" w:lineRule="auto"/>
      <w:ind w:firstLine="420"/>
      <w:jc w:val="center"/>
    </w:pPr>
    <w:rPr>
      <w:rFonts w:ascii="黑体" w:eastAsia="黑体"/>
      <w:b/>
      <w:sz w:val="44"/>
      <w:szCs w:val="20"/>
    </w:rPr>
  </w:style>
  <w:style w:type="paragraph" w:customStyle="1" w:styleId="2408">
    <w:name w:val="文本框文字"/>
    <w:basedOn w:val="1"/>
    <w:uiPriority w:val="99"/>
    <w:pPr>
      <w:widowControl w:val="0"/>
      <w:adjustRightInd w:val="0"/>
      <w:snapToGrid w:val="0"/>
      <w:spacing w:beforeLines="40" w:afterLines="40" w:line="240" w:lineRule="auto"/>
    </w:pPr>
    <w:rPr>
      <w:rFonts w:eastAsia="宋体"/>
      <w:szCs w:val="20"/>
    </w:rPr>
  </w:style>
  <w:style w:type="paragraph" w:customStyle="1" w:styleId="2409">
    <w:name w:val="标题 37"/>
    <w:basedOn w:val="1"/>
    <w:uiPriority w:val="99"/>
    <w:pPr>
      <w:widowControl w:val="0"/>
      <w:adjustRightInd w:val="0"/>
      <w:snapToGrid w:val="0"/>
      <w:spacing w:beforeLines="40" w:afterLines="40" w:line="240" w:lineRule="auto"/>
      <w:ind w:left="-2" w:leftChars="-1"/>
    </w:pPr>
    <w:rPr>
      <w:rFonts w:ascii="Arial" w:hAnsi="Arial" w:eastAsia="宋体"/>
      <w:sz w:val="21"/>
      <w:szCs w:val="20"/>
    </w:rPr>
  </w:style>
  <w:style w:type="paragraph" w:customStyle="1" w:styleId="2410">
    <w:name w:val="正文5"/>
    <w:basedOn w:val="1"/>
    <w:uiPriority w:val="99"/>
    <w:pPr>
      <w:widowControl w:val="0"/>
      <w:spacing w:beforeLines="50" w:afterLines="50"/>
      <w:ind w:firstLine="420"/>
    </w:pPr>
    <w:rPr>
      <w:rFonts w:eastAsia="宋体"/>
      <w:sz w:val="21"/>
      <w:szCs w:val="20"/>
    </w:rPr>
  </w:style>
  <w:style w:type="paragraph" w:customStyle="1" w:styleId="2411">
    <w:name w:val="模板页脚"/>
    <w:basedOn w:val="55"/>
    <w:uiPriority w:val="99"/>
    <w:pPr>
      <w:widowControl w:val="0"/>
    </w:pPr>
    <w:rPr>
      <w:rFonts w:asciiTheme="minorHAnsi" w:hAnsiTheme="minorHAnsi" w:eastAsiaTheme="minorEastAsia" w:cstheme="minorBidi"/>
    </w:rPr>
  </w:style>
  <w:style w:type="paragraph" w:customStyle="1" w:styleId="2412">
    <w:name w:val="样式 标题 2h2Level 2 Topic HeadingHD2Heading 2 HiddenHeading 2 ..."/>
    <w:basedOn w:val="3"/>
    <w:uiPriority w:val="99"/>
    <w:pPr>
      <w:widowControl w:val="0"/>
      <w:numPr>
        <w:numId w:val="0"/>
      </w:numPr>
      <w:tabs>
        <w:tab w:val="left" w:pos="840"/>
        <w:tab w:val="left" w:pos="3284"/>
      </w:tabs>
      <w:spacing w:before="340" w:after="330"/>
      <w:ind w:left="3284" w:hanging="1440"/>
    </w:pPr>
    <w:rPr>
      <w:rFonts w:ascii="Times New Roman"/>
      <w:bCs/>
      <w:szCs w:val="44"/>
    </w:rPr>
  </w:style>
  <w:style w:type="paragraph" w:customStyle="1" w:styleId="2413">
    <w:name w:val="首信标准正文 Char Char Char Char"/>
    <w:basedOn w:val="1"/>
    <w:uiPriority w:val="99"/>
    <w:pPr>
      <w:widowControl w:val="0"/>
      <w:spacing w:beforeLines="40" w:afterLines="40"/>
    </w:pPr>
    <w:rPr>
      <w:rFonts w:ascii="Tahoma" w:hAnsi="Tahoma" w:eastAsia="宋体"/>
      <w:szCs w:val="20"/>
    </w:rPr>
  </w:style>
  <w:style w:type="paragraph" w:customStyle="1" w:styleId="2414">
    <w:name w:val="样式1-2"/>
    <w:basedOn w:val="2290"/>
    <w:uiPriority w:val="99"/>
  </w:style>
  <w:style w:type="paragraph" w:customStyle="1" w:styleId="2415">
    <w:name w:val="colordcdcdcbg"/>
    <w:basedOn w:val="1"/>
    <w:uiPriority w:val="99"/>
    <w:pPr>
      <w:shd w:val="clear" w:color="auto" w:fill="DCDCDC"/>
      <w:spacing w:beforeLines="40" w:afterLines="40" w:line="240" w:lineRule="auto"/>
      <w:jc w:val="left"/>
    </w:pPr>
    <w:rPr>
      <w:rFonts w:ascii="宋体" w:hAnsi="宋体" w:eastAsia="宋体"/>
      <w:color w:val="000000"/>
      <w:kern w:val="0"/>
      <w:szCs w:val="20"/>
    </w:rPr>
  </w:style>
  <w:style w:type="paragraph" w:customStyle="1" w:styleId="2416">
    <w:name w:val="正文文本1"/>
    <w:uiPriority w:val="99"/>
    <w:pPr>
      <w:widowControl w:val="0"/>
      <w:autoSpaceDE w:val="0"/>
      <w:autoSpaceDN w:val="0"/>
      <w:adjustRightInd w:val="0"/>
      <w:spacing w:beforeLines="40" w:afterLines="40" w:line="300" w:lineRule="atLeast"/>
      <w:ind w:left="1134" w:firstLine="200" w:firstLineChars="200"/>
      <w:jc w:val="both"/>
    </w:pPr>
    <w:rPr>
      <w:rFonts w:ascii="Times New Roman" w:hAnsi="Times New Roman" w:eastAsia="宋体" w:cs="Times New Roman"/>
      <w:color w:val="000000"/>
      <w:sz w:val="24"/>
      <w:lang w:val="en-US" w:eastAsia="zh-CN" w:bidi="ar-SA"/>
    </w:rPr>
  </w:style>
  <w:style w:type="paragraph" w:customStyle="1" w:styleId="2417">
    <w:name w:val="Char Char2 Char Char Char Char Char Char Char Char Char Char1"/>
    <w:basedOn w:val="1"/>
    <w:uiPriority w:val="99"/>
    <w:pPr>
      <w:widowControl w:val="0"/>
      <w:spacing w:beforeLines="40" w:afterLines="40" w:line="240" w:lineRule="auto"/>
    </w:pPr>
    <w:rPr>
      <w:rFonts w:ascii="Tahoma" w:hAnsi="Tahoma" w:eastAsia="宋体"/>
      <w:szCs w:val="20"/>
    </w:rPr>
  </w:style>
  <w:style w:type="paragraph" w:customStyle="1" w:styleId="2418">
    <w:name w:val="分项斜体"/>
    <w:basedOn w:val="1"/>
    <w:uiPriority w:val="99"/>
    <w:pPr>
      <w:spacing w:beforeLines="40" w:afterLines="40"/>
      <w:jc w:val="left"/>
    </w:pPr>
    <w:rPr>
      <w:rFonts w:eastAsia="宋体"/>
      <w:i/>
      <w:kern w:val="0"/>
      <w:szCs w:val="20"/>
    </w:rPr>
  </w:style>
  <w:style w:type="paragraph" w:customStyle="1" w:styleId="2419">
    <w:name w:val="样式 标题 4h4First SubheadingH4sect 1.2.3.4Ref Heading 1rh1se...1"/>
    <w:basedOn w:val="6"/>
    <w:uiPriority w:val="99"/>
    <w:pPr>
      <w:widowControl w:val="0"/>
      <w:numPr>
        <w:ilvl w:val="0"/>
        <w:numId w:val="0"/>
      </w:numPr>
      <w:tabs>
        <w:tab w:val="left" w:pos="864"/>
        <w:tab w:val="left" w:pos="2100"/>
      </w:tabs>
      <w:spacing w:before="240" w:after="120" w:line="377" w:lineRule="auto"/>
      <w:ind w:left="864" w:hanging="864"/>
    </w:pPr>
    <w:rPr>
      <w:rFonts w:eastAsia="黑体"/>
      <w:bCs/>
      <w:sz w:val="24"/>
    </w:rPr>
  </w:style>
  <w:style w:type="paragraph" w:customStyle="1" w:styleId="2420">
    <w:name w:val="color990000bld"/>
    <w:basedOn w:val="1"/>
    <w:uiPriority w:val="99"/>
    <w:pPr>
      <w:spacing w:beforeLines="40" w:afterLines="40" w:line="240" w:lineRule="auto"/>
      <w:jc w:val="left"/>
    </w:pPr>
    <w:rPr>
      <w:rFonts w:ascii="宋体" w:hAnsi="宋体" w:eastAsia="宋体"/>
      <w:b/>
      <w:color w:val="990000"/>
      <w:kern w:val="0"/>
      <w:szCs w:val="20"/>
    </w:rPr>
  </w:style>
  <w:style w:type="paragraph" w:customStyle="1" w:styleId="2421">
    <w:name w:val="color666666bg"/>
    <w:basedOn w:val="1"/>
    <w:uiPriority w:val="99"/>
    <w:pPr>
      <w:shd w:val="clear" w:color="auto" w:fill="666666"/>
      <w:spacing w:beforeLines="40" w:afterLines="40" w:line="240" w:lineRule="auto"/>
      <w:jc w:val="left"/>
    </w:pPr>
    <w:rPr>
      <w:rFonts w:ascii="宋体" w:hAnsi="宋体" w:eastAsia="宋体"/>
      <w:color w:val="000000"/>
      <w:kern w:val="0"/>
      <w:szCs w:val="20"/>
    </w:rPr>
  </w:style>
  <w:style w:type="paragraph" w:customStyle="1" w:styleId="2422">
    <w:name w:val="Date3"/>
    <w:basedOn w:val="1"/>
    <w:next w:val="1"/>
    <w:uiPriority w:val="99"/>
    <w:pPr>
      <w:widowControl w:val="0"/>
      <w:adjustRightInd w:val="0"/>
      <w:spacing w:beforeLines="40" w:afterLines="40" w:line="312" w:lineRule="atLeast"/>
    </w:pPr>
    <w:rPr>
      <w:rFonts w:eastAsia="宋体"/>
      <w:kern w:val="0"/>
      <w:szCs w:val="20"/>
    </w:rPr>
  </w:style>
  <w:style w:type="paragraph" w:customStyle="1" w:styleId="2423">
    <w:name w:val="*Heading 2"/>
    <w:next w:val="1"/>
    <w:uiPriority w:val="99"/>
    <w:pPr>
      <w:keepNext/>
      <w:keepLines/>
      <w:tabs>
        <w:tab w:val="left" w:pos="1134"/>
        <w:tab w:val="left" w:pos="1440"/>
      </w:tabs>
      <w:snapToGrid w:val="0"/>
      <w:spacing w:before="240" w:after="120" w:line="360" w:lineRule="auto"/>
      <w:ind w:left="1440" w:hanging="360" w:firstLineChars="200"/>
      <w:jc w:val="both"/>
      <w:outlineLvl w:val="1"/>
    </w:pPr>
    <w:rPr>
      <w:rFonts w:ascii="Times New Roman" w:hAnsi="宋体" w:eastAsia="宋体" w:cs="Times New Roman"/>
      <w:b/>
      <w:snapToGrid w:val="0"/>
      <w:color w:val="000000"/>
      <w:sz w:val="32"/>
      <w:lang w:val="en-US" w:eastAsia="zh-CN" w:bidi="ar-SA"/>
    </w:rPr>
  </w:style>
  <w:style w:type="paragraph" w:customStyle="1" w:styleId="2424">
    <w:name w:val="样式 标题 4H4bulletblbbh4First Subheadingsect 1.2.3.4Ref Hea..."/>
    <w:basedOn w:val="6"/>
    <w:uiPriority w:val="99"/>
    <w:pPr>
      <w:widowControl w:val="0"/>
      <w:numPr>
        <w:ilvl w:val="0"/>
        <w:numId w:val="0"/>
      </w:numPr>
      <w:tabs>
        <w:tab w:val="left" w:pos="864"/>
        <w:tab w:val="left" w:pos="2100"/>
      </w:tabs>
      <w:spacing w:before="240" w:after="120" w:line="377" w:lineRule="auto"/>
      <w:ind w:left="864" w:hanging="864"/>
    </w:pPr>
    <w:rPr>
      <w:rFonts w:eastAsia="黑体"/>
      <w:bCs/>
      <w:sz w:val="24"/>
    </w:rPr>
  </w:style>
  <w:style w:type="paragraph" w:customStyle="1" w:styleId="2425">
    <w:name w:val="段落内容"/>
    <w:basedOn w:val="1"/>
    <w:uiPriority w:val="99"/>
    <w:pPr>
      <w:widowControl w:val="0"/>
      <w:spacing w:beforeLines="40" w:afterLines="50" w:line="240" w:lineRule="auto"/>
      <w:ind w:firstLine="560"/>
    </w:pPr>
    <w:rPr>
      <w:rFonts w:eastAsia="宋体"/>
      <w:sz w:val="28"/>
      <w:szCs w:val="20"/>
    </w:rPr>
  </w:style>
  <w:style w:type="paragraph" w:customStyle="1" w:styleId="2426">
    <w:name w:val="Char Char5 Char Char Char Char Char Char Char Char Char Char Char Char Char Char Char Char Char Char"/>
    <w:basedOn w:val="1"/>
    <w:uiPriority w:val="99"/>
    <w:pPr>
      <w:widowControl w:val="0"/>
      <w:spacing w:beforeLines="40" w:afterLines="40"/>
    </w:pPr>
    <w:rPr>
      <w:rFonts w:ascii="Tahoma" w:hAnsi="Tahoma" w:eastAsia="宋体"/>
      <w:sz w:val="36"/>
      <w:szCs w:val="20"/>
    </w:rPr>
  </w:style>
  <w:style w:type="paragraph" w:customStyle="1" w:styleId="2427">
    <w:name w:val="正文文字表格居中"/>
    <w:basedOn w:val="1"/>
    <w:next w:val="76"/>
    <w:uiPriority w:val="99"/>
    <w:pPr>
      <w:widowControl w:val="0"/>
      <w:spacing w:beforeLines="100" w:afterLines="50" w:line="240" w:lineRule="auto"/>
    </w:pPr>
    <w:rPr>
      <w:rFonts w:eastAsia="宋体"/>
      <w:szCs w:val="20"/>
    </w:rPr>
  </w:style>
  <w:style w:type="paragraph" w:customStyle="1" w:styleId="2428">
    <w:name w:val="标题 01"/>
    <w:basedOn w:val="4"/>
    <w:uiPriority w:val="99"/>
    <w:pPr>
      <w:widowControl w:val="0"/>
      <w:numPr>
        <w:ilvl w:val="0"/>
        <w:numId w:val="0"/>
      </w:numPr>
      <w:tabs>
        <w:tab w:val="left" w:pos="576"/>
        <w:tab w:val="left" w:pos="1260"/>
      </w:tabs>
      <w:spacing w:before="40"/>
      <w:ind w:left="576" w:hanging="576"/>
    </w:pPr>
    <w:rPr>
      <w:rFonts w:eastAsia="黑体"/>
      <w:b/>
      <w:bCs/>
      <w:sz w:val="30"/>
      <w:szCs w:val="32"/>
    </w:rPr>
  </w:style>
  <w:style w:type="paragraph" w:customStyle="1" w:styleId="2429">
    <w:name w:val="标题3，章节第三层"/>
    <w:basedOn w:val="1"/>
    <w:next w:val="932"/>
    <w:uiPriority w:val="99"/>
    <w:pPr>
      <w:widowControl w:val="0"/>
      <w:tabs>
        <w:tab w:val="left" w:pos="1080"/>
        <w:tab w:val="left" w:pos="1680"/>
      </w:tabs>
      <w:adjustRightInd w:val="0"/>
      <w:snapToGrid w:val="0"/>
      <w:spacing w:beforeLines="40" w:afterLines="40" w:line="300" w:lineRule="auto"/>
      <w:ind w:left="1680" w:hanging="420"/>
      <w:outlineLvl w:val="2"/>
    </w:pPr>
    <w:rPr>
      <w:rFonts w:ascii="Arial" w:hAnsi="Arial" w:eastAsia="华文细黑"/>
      <w:sz w:val="30"/>
      <w:szCs w:val="20"/>
    </w:rPr>
  </w:style>
  <w:style w:type="paragraph" w:customStyle="1" w:styleId="2430">
    <w:name w:val="*Heading 4"/>
    <w:next w:val="1"/>
    <w:uiPriority w:val="99"/>
    <w:pPr>
      <w:keepNext/>
      <w:keepLines/>
      <w:tabs>
        <w:tab w:val="left" w:pos="1134"/>
        <w:tab w:val="left" w:pos="2880"/>
      </w:tabs>
      <w:spacing w:before="240" w:after="120" w:line="360" w:lineRule="auto"/>
      <w:ind w:left="1134" w:hanging="1134" w:firstLineChars="200"/>
      <w:jc w:val="both"/>
      <w:outlineLvl w:val="3"/>
    </w:pPr>
    <w:rPr>
      <w:rFonts w:ascii="Arial" w:hAnsi="宋体" w:eastAsia="宋体" w:cs="Times New Roman"/>
      <w:snapToGrid w:val="0"/>
      <w:color w:val="00637A"/>
      <w:sz w:val="28"/>
      <w:lang w:val="en-US" w:eastAsia="zh-CN" w:bidi="ar-SA"/>
    </w:rPr>
  </w:style>
  <w:style w:type="paragraph" w:customStyle="1" w:styleId="2431">
    <w:name w:val="Char22"/>
    <w:basedOn w:val="1"/>
    <w:uiPriority w:val="99"/>
    <w:pPr>
      <w:widowControl w:val="0"/>
      <w:spacing w:beforeLines="40" w:afterLines="40" w:line="240" w:lineRule="auto"/>
    </w:pPr>
    <w:rPr>
      <w:rFonts w:ascii="Tahoma" w:hAnsi="Tahoma" w:eastAsia="宋体"/>
      <w:szCs w:val="20"/>
    </w:rPr>
  </w:style>
  <w:style w:type="paragraph" w:customStyle="1" w:styleId="2432">
    <w:name w:val="HD正文1"/>
    <w:basedOn w:val="1"/>
    <w:next w:val="21"/>
    <w:uiPriority w:val="99"/>
    <w:pPr>
      <w:widowControl w:val="0"/>
      <w:spacing w:beforeLines="40" w:afterLines="40" w:line="240" w:lineRule="auto"/>
      <w:ind w:firstLine="420"/>
    </w:pPr>
    <w:rPr>
      <w:rFonts w:eastAsia="宋体"/>
      <w:sz w:val="21"/>
      <w:szCs w:val="20"/>
    </w:rPr>
  </w:style>
  <w:style w:type="paragraph" w:customStyle="1" w:styleId="2433">
    <w:name w:val="Char Char2 Char Char Char Char Char Char Char Char"/>
    <w:basedOn w:val="1"/>
    <w:uiPriority w:val="99"/>
    <w:pPr>
      <w:widowControl w:val="0"/>
      <w:spacing w:beforeLines="40" w:afterLines="40" w:line="240" w:lineRule="auto"/>
    </w:pPr>
    <w:rPr>
      <w:rFonts w:ascii="Tahoma" w:hAnsi="Tahoma" w:eastAsia="宋体"/>
      <w:szCs w:val="20"/>
    </w:rPr>
  </w:style>
  <w:style w:type="paragraph" w:customStyle="1" w:styleId="2434">
    <w:name w:val="样式 加点正文 + 段前: 0.5 行 段后: 0.5 行1"/>
    <w:basedOn w:val="1"/>
    <w:uiPriority w:val="99"/>
    <w:pPr>
      <w:widowControl w:val="0"/>
      <w:tabs>
        <w:tab w:val="left" w:pos="841"/>
        <w:tab w:val="left" w:pos="902"/>
      </w:tabs>
      <w:spacing w:beforeLines="50" w:afterLines="50" w:line="300" w:lineRule="auto"/>
      <w:ind w:left="1804" w:hanging="420"/>
    </w:pPr>
    <w:rPr>
      <w:rFonts w:eastAsia="宋体"/>
      <w:szCs w:val="20"/>
    </w:rPr>
  </w:style>
  <w:style w:type="paragraph" w:customStyle="1" w:styleId="2435">
    <w:name w:val="Table"/>
    <w:uiPriority w:val="99"/>
    <w:pPr>
      <w:spacing w:beforeLines="40" w:afterLines="40" w:line="360" w:lineRule="auto"/>
      <w:ind w:firstLine="200" w:firstLineChars="200"/>
      <w:jc w:val="both"/>
    </w:pPr>
    <w:rPr>
      <w:rFonts w:ascii="Times New Roman" w:hAnsi="Times New Roman" w:eastAsia="宋体" w:cs="Times New Roman"/>
      <w:sz w:val="21"/>
      <w:lang w:val="en-US" w:eastAsia="en-US" w:bidi="ar-SA"/>
    </w:rPr>
  </w:style>
  <w:style w:type="paragraph" w:customStyle="1" w:styleId="2436">
    <w:name w:val="列表标题"/>
    <w:basedOn w:val="1"/>
    <w:next w:val="1"/>
    <w:uiPriority w:val="99"/>
    <w:pPr>
      <w:widowControl w:val="0"/>
      <w:spacing w:beforeLines="40" w:afterLines="40" w:line="240" w:lineRule="auto"/>
      <w:jc w:val="center"/>
    </w:pPr>
    <w:rPr>
      <w:rFonts w:eastAsia="宋体"/>
      <w:szCs w:val="20"/>
    </w:rPr>
  </w:style>
  <w:style w:type="paragraph" w:customStyle="1" w:styleId="2437">
    <w:name w:val="样式 首行缩进:  0.99 厘米"/>
    <w:basedOn w:val="1"/>
    <w:uiPriority w:val="99"/>
    <w:pPr>
      <w:widowControl w:val="0"/>
      <w:spacing w:beforeLines="40" w:afterLines="40"/>
      <w:ind w:firstLine="561"/>
    </w:pPr>
    <w:rPr>
      <w:color w:val="000000"/>
      <w:sz w:val="28"/>
      <w:szCs w:val="20"/>
      <w:u w:color="000000"/>
    </w:rPr>
  </w:style>
  <w:style w:type="paragraph" w:customStyle="1" w:styleId="2438">
    <w:name w:val="Char Char31"/>
    <w:basedOn w:val="1"/>
    <w:uiPriority w:val="99"/>
    <w:pPr>
      <w:widowControl w:val="0"/>
      <w:spacing w:beforeLines="40" w:afterLines="40"/>
    </w:pPr>
    <w:rPr>
      <w:rFonts w:ascii="Tahoma" w:hAnsi="Tahoma" w:eastAsia="宋体"/>
      <w:sz w:val="36"/>
      <w:szCs w:val="20"/>
    </w:rPr>
  </w:style>
  <w:style w:type="paragraph" w:customStyle="1" w:styleId="2439">
    <w:name w:val="样式 文档正文 + 首行缩进:  2 字符"/>
    <w:basedOn w:val="675"/>
    <w:uiPriority w:val="99"/>
    <w:pPr>
      <w:tabs>
        <w:tab w:val="left" w:pos="900"/>
      </w:tabs>
      <w:suppressAutoHyphens w:val="0"/>
      <w:spacing w:beforeLines="40" w:afterLines="40" w:line="360" w:lineRule="auto"/>
      <w:ind w:left="420" w:hanging="420"/>
      <w:textAlignment w:val="auto"/>
    </w:pPr>
    <w:rPr>
      <w:rFonts w:eastAsia="Times New Roman"/>
      <w:color w:val="000000"/>
      <w:kern w:val="2"/>
      <w:lang w:eastAsia="zh-CN"/>
    </w:rPr>
  </w:style>
  <w:style w:type="paragraph" w:customStyle="1" w:styleId="2440">
    <w:name w:val="样式 正文缩进 + (中文) 仿宋_GB2312 小四 Char"/>
    <w:basedOn w:val="21"/>
    <w:uiPriority w:val="99"/>
    <w:pPr>
      <w:widowControl w:val="0"/>
      <w:spacing w:beforeLines="40" w:afterLines="40"/>
      <w:ind w:firstLine="480"/>
    </w:pPr>
    <w:rPr>
      <w:rFonts w:ascii="宋体" w:hAnsi="宋体"/>
      <w:sz w:val="24"/>
      <w:szCs w:val="22"/>
    </w:rPr>
  </w:style>
  <w:style w:type="paragraph" w:customStyle="1" w:styleId="2441">
    <w:name w:val="符号 2"/>
    <w:basedOn w:val="1453"/>
    <w:uiPriority w:val="99"/>
    <w:pPr>
      <w:tabs>
        <w:tab w:val="left" w:pos="840"/>
        <w:tab w:val="left" w:pos="1320"/>
        <w:tab w:val="clear" w:pos="432"/>
      </w:tabs>
      <w:spacing w:beforeLines="40" w:afterLines="40"/>
      <w:ind w:left="840" w:hanging="420" w:firstLineChars="0"/>
    </w:pPr>
    <w:rPr>
      <w:szCs w:val="20"/>
    </w:rPr>
  </w:style>
  <w:style w:type="paragraph" w:customStyle="1" w:styleId="2442">
    <w:name w:val="error"/>
    <w:basedOn w:val="1"/>
    <w:uiPriority w:val="99"/>
    <w:pPr>
      <w:spacing w:beforeLines="40" w:afterLines="40" w:line="240" w:lineRule="auto"/>
      <w:jc w:val="left"/>
    </w:pPr>
    <w:rPr>
      <w:rFonts w:ascii="宋体" w:hAnsi="宋体" w:eastAsia="宋体"/>
      <w:b/>
      <w:color w:val="FF0000"/>
      <w:kern w:val="0"/>
      <w:szCs w:val="20"/>
    </w:rPr>
  </w:style>
  <w:style w:type="paragraph" w:customStyle="1" w:styleId="2443">
    <w:name w:val="编号 2"/>
    <w:basedOn w:val="2444"/>
    <w:uiPriority w:val="99"/>
    <w:pPr>
      <w:tabs>
        <w:tab w:val="left" w:pos="840"/>
        <w:tab w:val="left" w:pos="1320"/>
        <w:tab w:val="left" w:pos="1560"/>
      </w:tabs>
      <w:ind w:hanging="840"/>
    </w:pPr>
  </w:style>
  <w:style w:type="paragraph" w:customStyle="1" w:styleId="2444">
    <w:name w:val="编号 1"/>
    <w:basedOn w:val="1"/>
    <w:uiPriority w:val="99"/>
    <w:pPr>
      <w:widowControl w:val="0"/>
      <w:tabs>
        <w:tab w:val="left" w:pos="840"/>
        <w:tab w:val="left" w:pos="1320"/>
      </w:tabs>
      <w:spacing w:beforeLines="40" w:afterLines="40"/>
      <w:ind w:left="840" w:hanging="420"/>
    </w:pPr>
    <w:rPr>
      <w:rFonts w:ascii="宋体" w:eastAsia="宋体"/>
      <w:szCs w:val="20"/>
    </w:rPr>
  </w:style>
  <w:style w:type="paragraph" w:customStyle="1" w:styleId="2445">
    <w:name w:val="Subtitle Cover"/>
    <w:basedOn w:val="1"/>
    <w:next w:val="1"/>
    <w:uiPriority w:val="99"/>
    <w:pPr>
      <w:keepNext/>
      <w:pBdr>
        <w:top w:val="single" w:color="auto" w:sz="6" w:space="1"/>
      </w:pBdr>
      <w:adjustRightInd w:val="0"/>
      <w:snapToGrid w:val="0"/>
      <w:spacing w:beforeLines="40" w:after="5280" w:line="480" w:lineRule="exact"/>
      <w:ind w:left="-2" w:leftChars="-1"/>
      <w:jc w:val="left"/>
    </w:pPr>
    <w:rPr>
      <w:rFonts w:ascii="Garamond" w:hAnsi="Garamond" w:eastAsia="宋体"/>
      <w:spacing w:val="-15"/>
      <w:kern w:val="28"/>
      <w:sz w:val="44"/>
      <w:szCs w:val="20"/>
    </w:rPr>
  </w:style>
  <w:style w:type="paragraph" w:customStyle="1" w:styleId="2446">
    <w:name w:val="U2标题"/>
    <w:basedOn w:val="4"/>
    <w:uiPriority w:val="99"/>
    <w:pPr>
      <w:widowControl w:val="0"/>
      <w:numPr>
        <w:ilvl w:val="0"/>
        <w:numId w:val="0"/>
      </w:numPr>
      <w:tabs>
        <w:tab w:val="left" w:pos="576"/>
        <w:tab w:val="left" w:pos="1260"/>
      </w:tabs>
      <w:spacing w:before="40"/>
      <w:ind w:left="576" w:hanging="576"/>
    </w:pPr>
    <w:rPr>
      <w:rFonts w:eastAsia="黑体"/>
      <w:b/>
      <w:bCs/>
      <w:sz w:val="30"/>
      <w:szCs w:val="32"/>
    </w:rPr>
  </w:style>
  <w:style w:type="paragraph" w:customStyle="1" w:styleId="2447">
    <w:name w:val="样式 正文格式 +"/>
    <w:basedOn w:val="932"/>
    <w:uiPriority w:val="99"/>
    <w:pPr>
      <w:spacing w:beforeLines="40" w:afterLines="40" w:line="300" w:lineRule="auto"/>
      <w:jc w:val="both"/>
      <w:textAlignment w:val="auto"/>
    </w:pPr>
    <w:rPr>
      <w:rFonts w:hAnsi="Arial" w:eastAsia="Times New Roman"/>
      <w:bCs w:val="0"/>
      <w:color w:val="auto"/>
      <w:kern w:val="2"/>
      <w:szCs w:val="20"/>
    </w:rPr>
  </w:style>
  <w:style w:type="paragraph" w:customStyle="1" w:styleId="2448">
    <w:name w:val="Char Char5 Char Char Char Char Char Char Char Char Char Char Char Char Char Char Char Char Char Char1"/>
    <w:basedOn w:val="1"/>
    <w:uiPriority w:val="99"/>
    <w:pPr>
      <w:widowControl w:val="0"/>
      <w:spacing w:beforeLines="40" w:afterLines="40"/>
    </w:pPr>
    <w:rPr>
      <w:rFonts w:ascii="Tahoma" w:hAnsi="Tahoma" w:eastAsia="宋体"/>
      <w:sz w:val="36"/>
      <w:szCs w:val="20"/>
    </w:rPr>
  </w:style>
  <w:style w:type="paragraph" w:customStyle="1" w:styleId="2449">
    <w:name w:val="标记段落"/>
    <w:basedOn w:val="1"/>
    <w:uiPriority w:val="99"/>
    <w:pPr>
      <w:widowControl w:val="0"/>
      <w:tabs>
        <w:tab w:val="left" w:pos="924"/>
      </w:tabs>
      <w:spacing w:beforeLines="50" w:afterLines="50" w:line="100" w:lineRule="atLeast"/>
      <w:ind w:firstLine="521"/>
    </w:pPr>
    <w:rPr>
      <w:rFonts w:ascii="楷体_GB2312" w:hAnsi="宋体" w:eastAsia="楷体_GB2312"/>
      <w:kern w:val="0"/>
      <w:sz w:val="28"/>
      <w:szCs w:val="20"/>
    </w:rPr>
  </w:style>
  <w:style w:type="paragraph" w:customStyle="1" w:styleId="2450">
    <w:name w:val="文2"/>
    <w:basedOn w:val="1"/>
    <w:uiPriority w:val="99"/>
    <w:pPr>
      <w:widowControl w:val="0"/>
      <w:tabs>
        <w:tab w:val="left" w:pos="1440"/>
      </w:tabs>
      <w:autoSpaceDE w:val="0"/>
      <w:autoSpaceDN w:val="0"/>
      <w:adjustRightInd w:val="0"/>
      <w:spacing w:beforeLines="40" w:afterLines="40" w:line="300" w:lineRule="auto"/>
      <w:ind w:left="777"/>
      <w:jc w:val="left"/>
    </w:pPr>
    <w:rPr>
      <w:rFonts w:eastAsia="宋体"/>
      <w:kern w:val="0"/>
      <w:sz w:val="22"/>
      <w:szCs w:val="20"/>
    </w:rPr>
  </w:style>
  <w:style w:type="paragraph" w:customStyle="1" w:styleId="2451">
    <w:name w:val="正文1)"/>
    <w:basedOn w:val="1"/>
    <w:uiPriority w:val="99"/>
    <w:pPr>
      <w:widowControl w:val="0"/>
      <w:tabs>
        <w:tab w:val="left" w:pos="525"/>
      </w:tabs>
      <w:spacing w:beforeLines="40" w:afterLines="40"/>
      <w:ind w:left="525" w:hanging="525"/>
    </w:pPr>
    <w:rPr>
      <w:rFonts w:ascii="Arial" w:hAnsi="Arial" w:eastAsia="宋体"/>
      <w:szCs w:val="20"/>
    </w:rPr>
  </w:style>
  <w:style w:type="paragraph" w:customStyle="1" w:styleId="2452">
    <w:name w:val="正文式样2"/>
    <w:basedOn w:val="1"/>
    <w:uiPriority w:val="99"/>
    <w:pPr>
      <w:spacing w:beforeLines="40" w:afterLines="40"/>
      <w:ind w:firstLine="480"/>
      <w:jc w:val="left"/>
    </w:pPr>
    <w:rPr>
      <w:rFonts w:eastAsia="楷体_GB2312"/>
      <w:kern w:val="0"/>
      <w:szCs w:val="20"/>
      <w:lang w:eastAsia="en-US"/>
    </w:rPr>
  </w:style>
  <w:style w:type="paragraph" w:customStyle="1" w:styleId="2453">
    <w:name w:val="本文缩进"/>
    <w:basedOn w:val="1"/>
    <w:uiPriority w:val="99"/>
    <w:pPr>
      <w:widowControl w:val="0"/>
      <w:adjustRightInd w:val="0"/>
      <w:snapToGrid w:val="0"/>
      <w:spacing w:beforeLines="40" w:afterLines="40"/>
      <w:ind w:left="-2" w:leftChars="-1" w:firstLine="482"/>
    </w:pPr>
    <w:rPr>
      <w:rFonts w:ascii="楷体" w:hAnsi="Arial" w:eastAsia="楷体"/>
      <w:kern w:val="0"/>
      <w:szCs w:val="20"/>
    </w:rPr>
  </w:style>
  <w:style w:type="paragraph" w:customStyle="1" w:styleId="2454">
    <w:name w:val="*Heading 3"/>
    <w:next w:val="1"/>
    <w:uiPriority w:val="99"/>
    <w:pPr>
      <w:keepNext/>
      <w:keepLines/>
      <w:tabs>
        <w:tab w:val="left" w:pos="1134"/>
        <w:tab w:val="left" w:pos="2160"/>
      </w:tabs>
      <w:spacing w:before="240" w:after="120" w:line="360" w:lineRule="auto"/>
      <w:ind w:left="2160" w:hanging="360" w:firstLineChars="200"/>
      <w:jc w:val="both"/>
      <w:outlineLvl w:val="2"/>
    </w:pPr>
    <w:rPr>
      <w:rFonts w:ascii="Times New Roman" w:hAnsi="宋体" w:eastAsia="宋体" w:cs="Times New Roman"/>
      <w:b/>
      <w:snapToGrid w:val="0"/>
      <w:color w:val="000000"/>
      <w:sz w:val="28"/>
      <w:lang w:val="en-US" w:eastAsia="zh-CN" w:bidi="ar-SA"/>
    </w:rPr>
  </w:style>
  <w:style w:type="paragraph" w:customStyle="1" w:styleId="2455">
    <w:name w:val="标题 41"/>
    <w:basedOn w:val="1"/>
    <w:uiPriority w:val="99"/>
    <w:pPr>
      <w:widowControl w:val="0"/>
      <w:spacing w:beforeLines="40" w:afterLines="40" w:line="240" w:lineRule="auto"/>
    </w:pPr>
    <w:rPr>
      <w:rFonts w:eastAsia="宋体"/>
      <w:sz w:val="21"/>
      <w:szCs w:val="20"/>
    </w:rPr>
  </w:style>
  <w:style w:type="paragraph" w:customStyle="1" w:styleId="2456">
    <w:name w:val="colorffffffbg"/>
    <w:basedOn w:val="1"/>
    <w:uiPriority w:val="99"/>
    <w:pPr>
      <w:shd w:val="clear" w:color="auto" w:fill="FFFFFF"/>
      <w:spacing w:beforeLines="40" w:afterLines="40" w:line="240" w:lineRule="auto"/>
      <w:jc w:val="left"/>
    </w:pPr>
    <w:rPr>
      <w:rFonts w:ascii="宋体" w:hAnsi="宋体" w:eastAsia="宋体"/>
      <w:color w:val="000000"/>
      <w:kern w:val="0"/>
      <w:szCs w:val="20"/>
    </w:rPr>
  </w:style>
  <w:style w:type="paragraph" w:customStyle="1" w:styleId="2457">
    <w:name w:val="Char Char1 Char Char Char Char Char Char1"/>
    <w:basedOn w:val="1"/>
    <w:uiPriority w:val="99"/>
    <w:pPr>
      <w:spacing w:beforeLines="40" w:after="160" w:line="240" w:lineRule="exact"/>
      <w:jc w:val="left"/>
    </w:pPr>
    <w:rPr>
      <w:rFonts w:ascii="Verdana" w:hAnsi="Verdana"/>
      <w:kern w:val="0"/>
      <w:szCs w:val="20"/>
      <w:lang w:eastAsia="en-US"/>
    </w:rPr>
  </w:style>
  <w:style w:type="paragraph" w:customStyle="1" w:styleId="2458">
    <w:name w:val="Char2 Char Char Char1"/>
    <w:basedOn w:val="1"/>
    <w:uiPriority w:val="99"/>
    <w:pPr>
      <w:widowControl w:val="0"/>
      <w:spacing w:beforeLines="40" w:afterLines="40" w:line="240" w:lineRule="auto"/>
    </w:pPr>
    <w:rPr>
      <w:rFonts w:ascii="仿宋_GB2312" w:eastAsia="宋体"/>
      <w:b/>
      <w:sz w:val="30"/>
      <w:szCs w:val="20"/>
    </w:rPr>
  </w:style>
  <w:style w:type="paragraph" w:customStyle="1" w:styleId="2459">
    <w:name w:val="colorccccccbg"/>
    <w:basedOn w:val="1"/>
    <w:uiPriority w:val="99"/>
    <w:pPr>
      <w:shd w:val="clear" w:color="auto" w:fill="CCCCCC"/>
      <w:spacing w:beforeLines="40" w:afterLines="40" w:line="240" w:lineRule="auto"/>
      <w:jc w:val="left"/>
    </w:pPr>
    <w:rPr>
      <w:rFonts w:ascii="宋体" w:hAnsi="宋体" w:eastAsia="宋体"/>
      <w:color w:val="000000"/>
      <w:kern w:val="0"/>
      <w:szCs w:val="20"/>
    </w:rPr>
  </w:style>
  <w:style w:type="paragraph" w:customStyle="1" w:styleId="2460">
    <w:name w:val="countryind"/>
    <w:basedOn w:val="1"/>
    <w:uiPriority w:val="99"/>
    <w:pPr>
      <w:spacing w:beforeLines="40" w:afterLines="40" w:line="240" w:lineRule="auto"/>
      <w:jc w:val="left"/>
    </w:pPr>
    <w:rPr>
      <w:rFonts w:ascii="宋体" w:hAnsi="宋体" w:eastAsia="宋体"/>
      <w:color w:val="333333"/>
      <w:kern w:val="0"/>
      <w:szCs w:val="20"/>
    </w:rPr>
  </w:style>
  <w:style w:type="paragraph" w:customStyle="1" w:styleId="2461">
    <w:name w:val="color333333"/>
    <w:basedOn w:val="1"/>
    <w:uiPriority w:val="99"/>
    <w:pPr>
      <w:spacing w:beforeLines="40" w:afterLines="40" w:line="240" w:lineRule="auto"/>
      <w:jc w:val="left"/>
    </w:pPr>
    <w:rPr>
      <w:rFonts w:ascii="宋体" w:hAnsi="宋体" w:eastAsia="宋体"/>
      <w:color w:val="333333"/>
      <w:kern w:val="0"/>
      <w:szCs w:val="20"/>
    </w:rPr>
  </w:style>
  <w:style w:type="paragraph" w:customStyle="1" w:styleId="2462">
    <w:name w:val="样式 表格正文 +"/>
    <w:basedOn w:val="1"/>
    <w:uiPriority w:val="99"/>
    <w:pPr>
      <w:widowControl w:val="0"/>
      <w:spacing w:before="124" w:after="124" w:line="300" w:lineRule="auto"/>
    </w:pPr>
    <w:rPr>
      <w:rFonts w:ascii="宋体" w:hAnsi="宋体" w:eastAsia="宋体"/>
      <w:szCs w:val="20"/>
    </w:rPr>
  </w:style>
  <w:style w:type="paragraph" w:customStyle="1" w:styleId="2463">
    <w:name w:val="样式 样式4 + 宋体 两端对齐"/>
    <w:uiPriority w:val="99"/>
    <w:pPr>
      <w:spacing w:line="360" w:lineRule="auto"/>
      <w:ind w:firstLine="200" w:firstLineChars="200"/>
      <w:jc w:val="both"/>
    </w:pPr>
    <w:rPr>
      <w:rFonts w:ascii="Times New Roman" w:hAnsi="Times New Roman" w:eastAsia="宋体" w:cs="Times New Roman"/>
      <w:lang w:val="en-US" w:eastAsia="zh-CN" w:bidi="ar-SA"/>
    </w:rPr>
  </w:style>
  <w:style w:type="paragraph" w:customStyle="1" w:styleId="2464">
    <w:name w:val="样式 样式 标题 2H2h2sect 1.2Heading 2 HiddenHeading 2 CCBSheading 2......"/>
    <w:basedOn w:val="1"/>
    <w:uiPriority w:val="99"/>
    <w:pPr>
      <w:keepNext/>
      <w:keepLines/>
      <w:widowControl w:val="0"/>
      <w:tabs>
        <w:tab w:val="left" w:pos="-420"/>
      </w:tabs>
      <w:adjustRightInd w:val="0"/>
      <w:snapToGrid w:val="0"/>
      <w:spacing w:beforeLines="40" w:afterLines="40"/>
      <w:ind w:left="-420" w:firstLine="420"/>
      <w:jc w:val="left"/>
      <w:outlineLvl w:val="1"/>
    </w:pPr>
    <w:rPr>
      <w:rFonts w:ascii="仿宋_GB2312" w:hAnsi="宋体" w:eastAsia="华文中宋"/>
      <w:b/>
      <w:szCs w:val="20"/>
    </w:rPr>
  </w:style>
  <w:style w:type="paragraph" w:customStyle="1" w:styleId="2465">
    <w:name w:val="样式 标题 3H3标题 3 CharH3 Charl3CTh3Level 3 Topic HeadingHead..."/>
    <w:basedOn w:val="9"/>
    <w:uiPriority w:val="99"/>
    <w:pPr>
      <w:widowControl w:val="0"/>
      <w:tabs>
        <w:tab w:val="left" w:pos="1296"/>
        <w:tab w:val="left" w:pos="3360"/>
      </w:tabs>
      <w:ind w:left="1296" w:hanging="1296"/>
    </w:pPr>
    <w:rPr>
      <w:rFonts w:eastAsia="宋体"/>
      <w:szCs w:val="24"/>
    </w:rPr>
  </w:style>
  <w:style w:type="paragraph" w:customStyle="1" w:styleId="2466">
    <w:name w:val="colorffffffbld"/>
    <w:basedOn w:val="1"/>
    <w:uiPriority w:val="99"/>
    <w:pPr>
      <w:spacing w:beforeLines="40" w:afterLines="40" w:line="240" w:lineRule="auto"/>
      <w:jc w:val="left"/>
    </w:pPr>
    <w:rPr>
      <w:rFonts w:ascii="宋体" w:hAnsi="宋体" w:eastAsia="宋体"/>
      <w:b/>
      <w:color w:val="FFFFFF"/>
      <w:kern w:val="0"/>
      <w:szCs w:val="20"/>
    </w:rPr>
  </w:style>
  <w:style w:type="paragraph" w:customStyle="1" w:styleId="2467">
    <w:name w:val="目录标题1"/>
    <w:basedOn w:val="1"/>
    <w:uiPriority w:val="99"/>
    <w:pPr>
      <w:widowControl w:val="0"/>
      <w:spacing w:beforeLines="40" w:afterLines="40" w:line="240" w:lineRule="auto"/>
      <w:ind w:right="2" w:firstLine="630" w:firstLineChars="225"/>
      <w:jc w:val="center"/>
    </w:pPr>
    <w:rPr>
      <w:rFonts w:ascii="仿宋_GB2312"/>
      <w:b/>
      <w:sz w:val="28"/>
      <w:szCs w:val="20"/>
    </w:rPr>
  </w:style>
  <w:style w:type="paragraph" w:customStyle="1" w:styleId="2468">
    <w:name w:val="编号 3"/>
    <w:basedOn w:val="1"/>
    <w:uiPriority w:val="99"/>
    <w:pPr>
      <w:widowControl w:val="0"/>
      <w:tabs>
        <w:tab w:val="left" w:pos="1200"/>
      </w:tabs>
      <w:spacing w:beforeLines="40" w:afterLines="40"/>
      <w:ind w:left="1200" w:leftChars="400" w:hanging="360" w:hangingChars="200"/>
    </w:pPr>
    <w:rPr>
      <w:rFonts w:ascii="宋体" w:hAnsi="宋体" w:eastAsia="宋体"/>
      <w:color w:val="000000"/>
      <w:szCs w:val="20"/>
    </w:rPr>
  </w:style>
  <w:style w:type="paragraph" w:customStyle="1" w:styleId="2469">
    <w:name w:val="样式 宋体 首行缩进:  2 字符1"/>
    <w:basedOn w:val="1"/>
    <w:uiPriority w:val="99"/>
    <w:pPr>
      <w:widowControl w:val="0"/>
      <w:spacing w:beforeLines="40" w:afterLines="40" w:line="300" w:lineRule="auto"/>
      <w:ind w:firstLine="480"/>
    </w:pPr>
    <w:rPr>
      <w:rFonts w:ascii="宋体" w:hAnsi="宋体" w:eastAsia="宋体"/>
      <w:szCs w:val="20"/>
    </w:rPr>
  </w:style>
  <w:style w:type="paragraph" w:customStyle="1" w:styleId="2470">
    <w:name w:val="a02"/>
    <w:basedOn w:val="4"/>
    <w:uiPriority w:val="99"/>
    <w:pPr>
      <w:widowControl w:val="0"/>
      <w:numPr>
        <w:ilvl w:val="0"/>
        <w:numId w:val="0"/>
      </w:numPr>
      <w:tabs>
        <w:tab w:val="left" w:pos="576"/>
        <w:tab w:val="left" w:pos="1260"/>
      </w:tabs>
      <w:spacing w:before="40"/>
      <w:ind w:left="576" w:hanging="576"/>
    </w:pPr>
    <w:rPr>
      <w:rFonts w:eastAsia="黑体"/>
      <w:b/>
      <w:bCs/>
      <w:sz w:val="30"/>
      <w:szCs w:val="32"/>
    </w:rPr>
  </w:style>
  <w:style w:type="paragraph" w:customStyle="1" w:styleId="2471">
    <w:name w:val="样式 样式 标题 3H3sect1.2.3BOD 0Heading 3 - oldh3l3CTLevel 3 Head... +..."/>
    <w:basedOn w:val="1"/>
    <w:uiPriority w:val="99"/>
    <w:pPr>
      <w:keepNext/>
      <w:keepLines/>
      <w:widowControl w:val="0"/>
      <w:spacing w:beforeLines="50" w:afterLines="50" w:line="240" w:lineRule="auto"/>
      <w:jc w:val="left"/>
      <w:outlineLvl w:val="2"/>
    </w:pPr>
    <w:rPr>
      <w:rFonts w:eastAsia="宋体"/>
      <w:b/>
      <w:szCs w:val="20"/>
    </w:rPr>
  </w:style>
  <w:style w:type="paragraph" w:customStyle="1" w:styleId="2472">
    <w:name w:val="Char Char3 Char Char Char Char Char Char Char Char Char Char Char Char1"/>
    <w:basedOn w:val="1"/>
    <w:uiPriority w:val="99"/>
    <w:pPr>
      <w:widowControl w:val="0"/>
      <w:spacing w:beforeLines="40" w:afterLines="40"/>
    </w:pPr>
    <w:rPr>
      <w:rFonts w:ascii="Tahoma" w:hAnsi="Tahoma" w:eastAsia="宋体"/>
      <w:sz w:val="36"/>
      <w:szCs w:val="20"/>
    </w:rPr>
  </w:style>
  <w:style w:type="paragraph" w:customStyle="1" w:styleId="2473">
    <w:name w:val="Char Char2"/>
    <w:basedOn w:val="1"/>
    <w:uiPriority w:val="99"/>
    <w:pPr>
      <w:widowControl w:val="0"/>
      <w:spacing w:beforeLines="40" w:afterLines="40" w:line="240" w:lineRule="auto"/>
    </w:pPr>
    <w:rPr>
      <w:rFonts w:ascii="Tahoma" w:hAnsi="Tahoma" w:eastAsia="宋体"/>
      <w:szCs w:val="20"/>
    </w:rPr>
  </w:style>
  <w:style w:type="paragraph" w:customStyle="1" w:styleId="2474">
    <w:name w:val="leveld"/>
    <w:basedOn w:val="1"/>
    <w:uiPriority w:val="99"/>
    <w:pPr>
      <w:pBdr>
        <w:bottom w:val="single" w:color="0066FF" w:sz="12" w:space="1"/>
      </w:pBdr>
      <w:spacing w:beforeLines="40" w:afterLines="40" w:line="240" w:lineRule="auto"/>
      <w:jc w:val="left"/>
    </w:pPr>
    <w:rPr>
      <w:rFonts w:ascii="宋体" w:hAnsi="宋体" w:eastAsia="宋体"/>
      <w:b/>
      <w:color w:val="000000"/>
      <w:kern w:val="0"/>
      <w:szCs w:val="20"/>
    </w:rPr>
  </w:style>
  <w:style w:type="paragraph" w:customStyle="1" w:styleId="2475">
    <w:name w:val="样式 目录 3 + 段前: 0.2 行 段后: 0.2 行"/>
    <w:basedOn w:val="44"/>
    <w:uiPriority w:val="99"/>
    <w:pPr>
      <w:widowControl w:val="0"/>
      <w:tabs>
        <w:tab w:val="left" w:pos="900"/>
        <w:tab w:val="left" w:pos="1080"/>
        <w:tab w:val="left" w:pos="1843"/>
        <w:tab w:val="right" w:leader="dot" w:pos="8296"/>
        <w:tab w:val="right" w:leader="dot" w:pos="9072"/>
      </w:tabs>
      <w:spacing w:before="96" w:after="96" w:line="300" w:lineRule="auto"/>
      <w:ind w:left="482" w:leftChars="0" w:firstLine="180"/>
      <w:jc w:val="left"/>
    </w:pPr>
    <w:rPr>
      <w:rFonts w:ascii="Calibri" w:hAnsi="Calibri" w:eastAsia="宋体"/>
      <w:i/>
      <w:iCs/>
      <w:sz w:val="36"/>
      <w:szCs w:val="20"/>
    </w:rPr>
  </w:style>
  <w:style w:type="paragraph" w:customStyle="1" w:styleId="2476">
    <w:name w:val="a03"/>
    <w:basedOn w:val="5"/>
    <w:uiPriority w:val="99"/>
    <w:pPr>
      <w:widowControl w:val="0"/>
      <w:numPr>
        <w:ilvl w:val="0"/>
        <w:numId w:val="0"/>
      </w:numPr>
      <w:tabs>
        <w:tab w:val="left" w:pos="720"/>
        <w:tab w:val="left" w:pos="1680"/>
      </w:tabs>
      <w:spacing w:before="260" w:after="260" w:line="416" w:lineRule="auto"/>
      <w:ind w:left="2987" w:hanging="420"/>
    </w:pPr>
    <w:rPr>
      <w:rFonts w:eastAsia="黑体"/>
      <w:bCs/>
      <w:szCs w:val="32"/>
    </w:rPr>
  </w:style>
  <w:style w:type="paragraph" w:customStyle="1" w:styleId="2477">
    <w:name w:val="colorffffff"/>
    <w:basedOn w:val="1"/>
    <w:uiPriority w:val="99"/>
    <w:pPr>
      <w:spacing w:beforeLines="40" w:afterLines="40" w:line="240" w:lineRule="auto"/>
      <w:jc w:val="left"/>
    </w:pPr>
    <w:rPr>
      <w:rFonts w:ascii="宋体" w:hAnsi="宋体" w:eastAsia="宋体"/>
      <w:color w:val="FFFFFF"/>
      <w:kern w:val="0"/>
      <w:szCs w:val="20"/>
    </w:rPr>
  </w:style>
  <w:style w:type="paragraph" w:customStyle="1" w:styleId="2478">
    <w:name w:val="Bullet_Indent"/>
    <w:basedOn w:val="1"/>
    <w:uiPriority w:val="99"/>
    <w:pPr>
      <w:tabs>
        <w:tab w:val="left" w:pos="1860"/>
      </w:tabs>
      <w:spacing w:beforeLines="40" w:afterLines="40" w:line="240" w:lineRule="auto"/>
      <w:ind w:left="420"/>
    </w:pPr>
    <w:rPr>
      <w:rFonts w:eastAsia="宋体"/>
      <w:kern w:val="0"/>
      <w:szCs w:val="20"/>
      <w:lang w:eastAsia="en-US"/>
    </w:rPr>
  </w:style>
  <w:style w:type="paragraph" w:customStyle="1" w:styleId="2479">
    <w:name w:val="numberedlist"/>
    <w:basedOn w:val="1"/>
    <w:uiPriority w:val="99"/>
    <w:pPr>
      <w:spacing w:beforeLines="40" w:afterLines="40" w:line="240" w:lineRule="auto"/>
      <w:ind w:left="460"/>
      <w:jc w:val="left"/>
    </w:pPr>
    <w:rPr>
      <w:rFonts w:ascii="宋体" w:hAnsi="宋体" w:eastAsia="宋体"/>
      <w:color w:val="000000"/>
      <w:kern w:val="0"/>
      <w:szCs w:val="20"/>
    </w:rPr>
  </w:style>
  <w:style w:type="paragraph" w:customStyle="1" w:styleId="2480">
    <w:name w:val="Char Char3 Char Char Char Char Char Char Char Char Char Char Char Char2 Char Char Char Char1"/>
    <w:basedOn w:val="1"/>
    <w:uiPriority w:val="99"/>
    <w:pPr>
      <w:widowControl w:val="0"/>
      <w:spacing w:beforeLines="40" w:afterLines="40"/>
    </w:pPr>
    <w:rPr>
      <w:rFonts w:ascii="Tahoma" w:hAnsi="Tahoma" w:eastAsia="宋体"/>
      <w:sz w:val="36"/>
      <w:szCs w:val="20"/>
    </w:rPr>
  </w:style>
  <w:style w:type="paragraph" w:customStyle="1" w:styleId="2481">
    <w:name w:val="表格内容1"/>
    <w:basedOn w:val="1"/>
    <w:uiPriority w:val="99"/>
    <w:pPr>
      <w:widowControl w:val="0"/>
      <w:spacing w:beforeLines="40" w:afterLines="40" w:line="240" w:lineRule="auto"/>
    </w:pPr>
    <w:rPr>
      <w:rFonts w:eastAsia="宋体"/>
      <w:szCs w:val="20"/>
    </w:rPr>
  </w:style>
  <w:style w:type="paragraph" w:customStyle="1" w:styleId="2482">
    <w:name w:val="zzLc6"/>
    <w:basedOn w:val="1"/>
    <w:next w:val="1"/>
    <w:uiPriority w:val="99"/>
    <w:pPr>
      <w:tabs>
        <w:tab w:val="left" w:pos="2160"/>
      </w:tabs>
      <w:overflowPunct w:val="0"/>
      <w:autoSpaceDE w:val="0"/>
      <w:autoSpaceDN w:val="0"/>
      <w:adjustRightInd w:val="0"/>
      <w:spacing w:beforeLines="40" w:afterLines="40" w:line="230" w:lineRule="atLeast"/>
      <w:jc w:val="left"/>
    </w:pPr>
    <w:rPr>
      <w:rFonts w:ascii="Arial" w:hAnsi="Arial" w:eastAsia="宋体"/>
      <w:kern w:val="0"/>
      <w:sz w:val="20"/>
      <w:szCs w:val="20"/>
      <w:lang w:val="en-GB"/>
    </w:rPr>
  </w:style>
  <w:style w:type="paragraph" w:customStyle="1" w:styleId="2483">
    <w:name w:val="Char Char2 Char Char Char Char Char Char Char Char1"/>
    <w:basedOn w:val="1"/>
    <w:uiPriority w:val="99"/>
    <w:pPr>
      <w:widowControl w:val="0"/>
      <w:spacing w:beforeLines="40" w:afterLines="40" w:line="240" w:lineRule="auto"/>
    </w:pPr>
    <w:rPr>
      <w:rFonts w:ascii="Tahoma" w:hAnsi="Tahoma" w:eastAsia="宋体"/>
      <w:szCs w:val="20"/>
    </w:rPr>
  </w:style>
  <w:style w:type="paragraph" w:customStyle="1" w:styleId="2484">
    <w:name w:val="Subtitulo"/>
    <w:basedOn w:val="1"/>
    <w:next w:val="1"/>
    <w:uiPriority w:val="99"/>
    <w:pPr>
      <w:keepNext/>
      <w:keepLines/>
      <w:overflowPunct w:val="0"/>
      <w:autoSpaceDE w:val="0"/>
      <w:autoSpaceDN w:val="0"/>
      <w:adjustRightInd w:val="0"/>
      <w:spacing w:beforeLines="40" w:afterLines="40" w:line="240" w:lineRule="atLeast"/>
    </w:pPr>
    <w:rPr>
      <w:rFonts w:ascii="Helvetica" w:hAnsi="Helvetica" w:eastAsia="PMingLiU"/>
      <w:b/>
      <w:kern w:val="0"/>
      <w:szCs w:val="20"/>
      <w:lang w:eastAsia="zh-TW"/>
    </w:rPr>
  </w:style>
  <w:style w:type="paragraph" w:customStyle="1" w:styleId="2485">
    <w:name w:val="Char Char3 Char Char Char Char Char Char Char Char Char Char1"/>
    <w:basedOn w:val="1"/>
    <w:uiPriority w:val="99"/>
    <w:pPr>
      <w:widowControl w:val="0"/>
      <w:spacing w:beforeLines="40" w:afterLines="40"/>
    </w:pPr>
    <w:rPr>
      <w:rFonts w:ascii="Tahoma" w:hAnsi="Tahoma" w:eastAsia="宋体"/>
      <w:sz w:val="36"/>
      <w:szCs w:val="20"/>
    </w:rPr>
  </w:style>
  <w:style w:type="paragraph" w:customStyle="1" w:styleId="2486">
    <w:name w:val="themeheader"/>
    <w:basedOn w:val="1"/>
    <w:uiPriority w:val="99"/>
    <w:pPr>
      <w:spacing w:beforeLines="40" w:afterLines="40" w:line="240" w:lineRule="auto"/>
      <w:jc w:val="left"/>
    </w:pPr>
    <w:rPr>
      <w:rFonts w:ascii="宋体" w:hAnsi="宋体" w:eastAsia="宋体"/>
      <w:b/>
      <w:color w:val="FFFFFF"/>
      <w:kern w:val="0"/>
      <w:szCs w:val="20"/>
    </w:rPr>
  </w:style>
  <w:style w:type="paragraph" w:customStyle="1" w:styleId="2487">
    <w:name w:val="Char Char21"/>
    <w:basedOn w:val="1"/>
    <w:uiPriority w:val="99"/>
    <w:pPr>
      <w:widowControl w:val="0"/>
      <w:spacing w:beforeLines="40" w:afterLines="40" w:line="240" w:lineRule="auto"/>
    </w:pPr>
    <w:rPr>
      <w:rFonts w:ascii="Tahoma" w:hAnsi="Tahoma" w:eastAsia="宋体"/>
      <w:szCs w:val="20"/>
    </w:rPr>
  </w:style>
  <w:style w:type="paragraph" w:customStyle="1" w:styleId="2488">
    <w:name w:val="Char Char Char Char Char Char Char Char Char"/>
    <w:basedOn w:val="26"/>
    <w:uiPriority w:val="99"/>
    <w:pPr>
      <w:shd w:val="clear" w:color="auto" w:fill="000080"/>
    </w:pPr>
    <w:rPr>
      <w:rFonts w:ascii="Times New Roman" w:hAnsi="Times New Roman" w:eastAsia="宋体" w:cs="Times New Roman"/>
      <w:sz w:val="21"/>
    </w:rPr>
  </w:style>
  <w:style w:type="paragraph" w:customStyle="1" w:styleId="2489">
    <w:name w:val="封面落款"/>
    <w:uiPriority w:val="99"/>
    <w:pPr>
      <w:adjustRightInd w:val="0"/>
      <w:snapToGrid w:val="0"/>
      <w:spacing w:beforeLines="40" w:afterLines="40" w:line="360" w:lineRule="auto"/>
      <w:ind w:firstLine="200" w:firstLineChars="200"/>
      <w:jc w:val="center"/>
    </w:pPr>
    <w:rPr>
      <w:rFonts w:ascii="Times New Roman" w:hAnsi="Times New Roman" w:eastAsia="楷体_GB2312" w:cs="Times New Roman"/>
      <w:b/>
      <w:color w:val="000000"/>
      <w:spacing w:val="60"/>
      <w:sz w:val="30"/>
      <w:lang w:val="en-US" w:eastAsia="zh-CN" w:bidi="ar-SA"/>
    </w:rPr>
  </w:style>
  <w:style w:type="paragraph" w:customStyle="1" w:styleId="2490">
    <w:name w:val="p2"/>
    <w:basedOn w:val="1"/>
    <w:uiPriority w:val="99"/>
    <w:pPr>
      <w:spacing w:beforeLines="40" w:afterLines="40" w:line="397" w:lineRule="atLeast"/>
      <w:jc w:val="left"/>
    </w:pPr>
    <w:rPr>
      <w:rFonts w:ascii="宋体" w:hAnsi="宋体" w:eastAsia="宋体"/>
      <w:kern w:val="0"/>
      <w:szCs w:val="20"/>
    </w:rPr>
  </w:style>
  <w:style w:type="paragraph" w:customStyle="1" w:styleId="2491">
    <w:name w:val="l18"/>
    <w:basedOn w:val="1"/>
    <w:uiPriority w:val="99"/>
    <w:pPr>
      <w:spacing w:beforeLines="40" w:afterLines="40" w:line="270" w:lineRule="atLeast"/>
      <w:ind w:left="90"/>
      <w:jc w:val="left"/>
    </w:pPr>
    <w:rPr>
      <w:rFonts w:ascii="Arial" w:hAnsi="Arial" w:eastAsia="宋体"/>
      <w:color w:val="000000"/>
      <w:kern w:val="0"/>
      <w:sz w:val="18"/>
      <w:szCs w:val="20"/>
    </w:rPr>
  </w:style>
  <w:style w:type="paragraph" w:customStyle="1" w:styleId="2492">
    <w:name w:val="样式 文档正文 + 首行缩进:  2 字符2"/>
    <w:basedOn w:val="675"/>
    <w:uiPriority w:val="99"/>
    <w:pPr>
      <w:tabs>
        <w:tab w:val="left" w:pos="900"/>
      </w:tabs>
      <w:suppressAutoHyphens w:val="0"/>
      <w:spacing w:beforeLines="40" w:afterLines="40" w:line="360" w:lineRule="auto"/>
      <w:ind w:left="420" w:hanging="420"/>
      <w:textAlignment w:val="auto"/>
    </w:pPr>
    <w:rPr>
      <w:rFonts w:eastAsia="Times New Roman"/>
      <w:color w:val="000000"/>
      <w:kern w:val="2"/>
      <w:lang w:eastAsia="zh-CN"/>
    </w:rPr>
  </w:style>
  <w:style w:type="paragraph" w:customStyle="1" w:styleId="2493">
    <w:name w:val="标题 34"/>
    <w:basedOn w:val="1"/>
    <w:uiPriority w:val="99"/>
    <w:pPr>
      <w:widowControl w:val="0"/>
      <w:adjustRightInd w:val="0"/>
      <w:snapToGrid w:val="0"/>
      <w:spacing w:beforeLines="40" w:afterLines="40" w:line="240" w:lineRule="auto"/>
      <w:ind w:left="-2" w:leftChars="-1"/>
    </w:pPr>
    <w:rPr>
      <w:rFonts w:ascii="Arial" w:hAnsi="Arial" w:eastAsia="宋体"/>
      <w:sz w:val="21"/>
      <w:szCs w:val="20"/>
    </w:rPr>
  </w:style>
  <w:style w:type="paragraph" w:customStyle="1" w:styleId="2494">
    <w:name w:val="标题 36"/>
    <w:basedOn w:val="1"/>
    <w:uiPriority w:val="99"/>
    <w:pPr>
      <w:widowControl w:val="0"/>
      <w:adjustRightInd w:val="0"/>
      <w:snapToGrid w:val="0"/>
      <w:spacing w:beforeLines="40" w:afterLines="40" w:line="240" w:lineRule="auto"/>
      <w:ind w:left="-2" w:leftChars="-1"/>
    </w:pPr>
    <w:rPr>
      <w:rFonts w:ascii="Arial" w:hAnsi="Arial" w:eastAsia="宋体"/>
      <w:sz w:val="21"/>
      <w:szCs w:val="20"/>
    </w:rPr>
  </w:style>
  <w:style w:type="paragraph" w:customStyle="1" w:styleId="2495">
    <w:name w:val="Char Char3 Char Char Char Char Char Char Char Char Char Char Char Char11"/>
    <w:basedOn w:val="1"/>
    <w:uiPriority w:val="99"/>
    <w:pPr>
      <w:widowControl w:val="0"/>
      <w:spacing w:beforeLines="40" w:afterLines="40"/>
    </w:pPr>
    <w:rPr>
      <w:rFonts w:ascii="Tahoma" w:hAnsi="Tahoma" w:eastAsia="宋体"/>
      <w:sz w:val="36"/>
      <w:szCs w:val="20"/>
    </w:rPr>
  </w:style>
  <w:style w:type="paragraph" w:customStyle="1" w:styleId="2496">
    <w:name w:val="标记1"/>
    <w:basedOn w:val="1"/>
    <w:uiPriority w:val="99"/>
    <w:pPr>
      <w:widowControl w:val="0"/>
      <w:spacing w:beforeLines="40" w:afterLines="40" w:line="240" w:lineRule="auto"/>
    </w:pPr>
    <w:rPr>
      <w:rFonts w:eastAsia="楷体_GB2312"/>
      <w:b/>
      <w:sz w:val="28"/>
      <w:szCs w:val="20"/>
    </w:rPr>
  </w:style>
  <w:style w:type="paragraph" w:customStyle="1" w:styleId="2497">
    <w:name w:val="插图说明"/>
    <w:basedOn w:val="1"/>
    <w:link w:val="2498"/>
    <w:uiPriority w:val="0"/>
    <w:pPr>
      <w:widowControl w:val="0"/>
      <w:adjustRightInd w:val="0"/>
      <w:spacing w:after="240" w:line="240" w:lineRule="auto"/>
      <w:jc w:val="center"/>
      <w:textAlignment w:val="baseline"/>
    </w:pPr>
    <w:rPr>
      <w:rFonts w:eastAsia="黑体"/>
      <w:kern w:val="0"/>
      <w:szCs w:val="20"/>
      <w:lang w:val="zh-CN"/>
    </w:rPr>
  </w:style>
  <w:style w:type="character" w:customStyle="1" w:styleId="2498">
    <w:name w:val="插图说明 Char"/>
    <w:link w:val="2497"/>
    <w:uiPriority w:val="0"/>
    <w:rPr>
      <w:rFonts w:eastAsia="黑体"/>
      <w:sz w:val="24"/>
      <w:lang w:val="zh-CN" w:eastAsia="zh-CN"/>
    </w:rPr>
  </w:style>
  <w:style w:type="character" w:customStyle="1" w:styleId="2499">
    <w:name w:val="font031"/>
    <w:uiPriority w:val="0"/>
    <w:rPr>
      <w:rFonts w:hint="default" w:ascii="ˎ̥" w:hAnsi="ˎ̥"/>
      <w:sz w:val="24"/>
      <w:szCs w:val="24"/>
      <w:u w:val="none"/>
    </w:rPr>
  </w:style>
  <w:style w:type="paragraph" w:customStyle="1" w:styleId="2500">
    <w:name w:val="样式 标题 2 +"/>
    <w:basedOn w:val="4"/>
    <w:uiPriority w:val="99"/>
    <w:pPr>
      <w:widowControl w:val="0"/>
      <w:numPr>
        <w:ilvl w:val="0"/>
        <w:numId w:val="74"/>
      </w:numPr>
      <w:tabs>
        <w:tab w:val="clear" w:pos="720"/>
      </w:tabs>
      <w:spacing w:before="40"/>
      <w:ind w:left="0" w:firstLine="0"/>
    </w:pPr>
    <w:rPr>
      <w:rFonts w:eastAsia="黑体"/>
      <w:b/>
      <w:bCs/>
      <w:sz w:val="30"/>
      <w:szCs w:val="32"/>
    </w:rPr>
  </w:style>
  <w:style w:type="paragraph" w:customStyle="1" w:styleId="2501">
    <w:name w:val="封面公司名称"/>
    <w:basedOn w:val="1"/>
    <w:next w:val="1"/>
    <w:uiPriority w:val="99"/>
    <w:pPr>
      <w:widowControl w:val="0"/>
      <w:spacing w:line="240" w:lineRule="auto"/>
      <w:jc w:val="center"/>
    </w:pPr>
    <w:rPr>
      <w:rFonts w:eastAsia="黑体" w:cs="宋体"/>
    </w:rPr>
  </w:style>
  <w:style w:type="paragraph" w:customStyle="1" w:styleId="2502">
    <w:name w:val="封面级标题"/>
    <w:basedOn w:val="1"/>
    <w:next w:val="1369"/>
    <w:uiPriority w:val="99"/>
    <w:pPr>
      <w:widowControl w:val="0"/>
      <w:adjustRightInd w:val="0"/>
      <w:snapToGrid w:val="0"/>
      <w:spacing w:before="120" w:after="120"/>
      <w:jc w:val="center"/>
      <w:textAlignment w:val="baseline"/>
    </w:pPr>
    <w:rPr>
      <w:rFonts w:ascii="Arial" w:hAnsi="Arial" w:eastAsia="黑体" w:cs="宋体"/>
      <w:b/>
      <w:bCs/>
      <w:sz w:val="52"/>
      <w:szCs w:val="20"/>
    </w:rPr>
  </w:style>
  <w:style w:type="paragraph" w:customStyle="1" w:styleId="2503">
    <w:name w:val="正文文本缩进 Char Char"/>
    <w:basedOn w:val="1"/>
    <w:next w:val="1"/>
    <w:uiPriority w:val="99"/>
    <w:pPr>
      <w:spacing w:line="240" w:lineRule="auto"/>
      <w:ind w:right="-71" w:firstLine="540"/>
    </w:pPr>
    <w:rPr>
      <w:rFonts w:eastAsia="宋体"/>
      <w:color w:val="000000"/>
      <w:szCs w:val="20"/>
    </w:rPr>
  </w:style>
  <w:style w:type="paragraph" w:customStyle="1" w:styleId="2504">
    <w:name w:val="目录项"/>
    <w:basedOn w:val="1"/>
    <w:uiPriority w:val="99"/>
    <w:pPr>
      <w:widowControl w:val="0"/>
      <w:spacing w:before="100" w:beforeAutospacing="1" w:afterLines="200" w:line="240" w:lineRule="auto"/>
      <w:jc w:val="center"/>
    </w:pPr>
    <w:rPr>
      <w:rFonts w:eastAsia="黑体"/>
      <w:color w:val="000000"/>
      <w:kern w:val="30"/>
      <w:sz w:val="30"/>
      <w:szCs w:val="30"/>
    </w:rPr>
  </w:style>
  <w:style w:type="paragraph" w:customStyle="1" w:styleId="2505">
    <w:name w:val="我的大标题"/>
    <w:basedOn w:val="1"/>
    <w:uiPriority w:val="99"/>
    <w:pPr>
      <w:widowControl w:val="0"/>
      <w:spacing w:before="100" w:beforeAutospacing="1" w:after="100" w:afterAutospacing="1" w:line="240" w:lineRule="auto"/>
      <w:ind w:left="420" w:hanging="420"/>
    </w:pPr>
    <w:rPr>
      <w:rFonts w:eastAsia="宋体"/>
      <w:b/>
      <w:bCs/>
      <w:sz w:val="21"/>
      <w:szCs w:val="21"/>
    </w:rPr>
  </w:style>
  <w:style w:type="character" w:customStyle="1" w:styleId="2506">
    <w:name w:val="封面大字"/>
    <w:uiPriority w:val="0"/>
    <w:rPr>
      <w:rFonts w:eastAsia="黑体"/>
      <w:b/>
      <w:bCs/>
      <w:spacing w:val="161"/>
      <w:kern w:val="0"/>
      <w:sz w:val="72"/>
    </w:rPr>
  </w:style>
  <w:style w:type="character" w:customStyle="1" w:styleId="2507">
    <w:name w:val="样式 封面大字 + 加宽量  18.05 磅"/>
    <w:uiPriority w:val="0"/>
    <w:rPr>
      <w:rFonts w:eastAsia="黑体"/>
      <w:b/>
      <w:bCs/>
      <w:spacing w:val="361"/>
      <w:kern w:val="0"/>
      <w:sz w:val="72"/>
    </w:rPr>
  </w:style>
  <w:style w:type="paragraph" w:customStyle="1" w:styleId="2508">
    <w:name w:val="子项目内容"/>
    <w:basedOn w:val="1"/>
    <w:uiPriority w:val="99"/>
    <w:pPr>
      <w:widowControl w:val="0"/>
      <w:numPr>
        <w:ilvl w:val="0"/>
        <w:numId w:val="75"/>
      </w:numPr>
      <w:autoSpaceDE w:val="0"/>
      <w:autoSpaceDN w:val="0"/>
      <w:spacing w:line="288" w:lineRule="auto"/>
      <w:jc w:val="left"/>
    </w:pPr>
    <w:rPr>
      <w:rFonts w:ascii="宋体" w:hAnsi="宋体" w:eastAsia="宋体"/>
      <w:bCs/>
      <w:kern w:val="0"/>
      <w:szCs w:val="20"/>
    </w:rPr>
  </w:style>
  <w:style w:type="paragraph" w:customStyle="1" w:styleId="2509">
    <w:name w:val="样式 标题 5H5PIM 5h5Second SubheadingTable labell5hmmh2Modu..."/>
    <w:basedOn w:val="7"/>
    <w:uiPriority w:val="99"/>
    <w:pPr>
      <w:widowControl w:val="0"/>
      <w:numPr>
        <w:ilvl w:val="0"/>
        <w:numId w:val="0"/>
      </w:numPr>
      <w:tabs>
        <w:tab w:val="left" w:pos="1008"/>
        <w:tab w:val="left" w:pos="2520"/>
      </w:tabs>
      <w:spacing w:before="280" w:after="290" w:line="376" w:lineRule="auto"/>
      <w:ind w:left="1008" w:hanging="1008"/>
    </w:pPr>
    <w:rPr>
      <w:rFonts w:eastAsia="宋体"/>
    </w:rPr>
  </w:style>
  <w:style w:type="paragraph" w:customStyle="1" w:styleId="2510">
    <w:name w:val="附件小标题"/>
    <w:basedOn w:val="1"/>
    <w:uiPriority w:val="99"/>
    <w:pPr>
      <w:widowControl w:val="0"/>
      <w:numPr>
        <w:ilvl w:val="3"/>
        <w:numId w:val="76"/>
      </w:numPr>
      <w:tabs>
        <w:tab w:val="left" w:pos="2238"/>
        <w:tab w:val="left" w:pos="2356"/>
        <w:tab w:val="clear" w:pos="864"/>
      </w:tabs>
      <w:spacing w:line="240" w:lineRule="auto"/>
      <w:ind w:left="1984" w:hanging="708"/>
    </w:pPr>
    <w:rPr>
      <w:rFonts w:eastAsia="宋体"/>
      <w:sz w:val="21"/>
      <w:szCs w:val="24"/>
    </w:rPr>
  </w:style>
  <w:style w:type="paragraph" w:customStyle="1" w:styleId="2511">
    <w:name w:val="附件"/>
    <w:basedOn w:val="5"/>
    <w:uiPriority w:val="99"/>
    <w:pPr>
      <w:widowControl w:val="0"/>
      <w:numPr>
        <w:ilvl w:val="0"/>
        <w:numId w:val="0"/>
      </w:numPr>
      <w:tabs>
        <w:tab w:val="left" w:pos="720"/>
        <w:tab w:val="left" w:pos="1680"/>
      </w:tabs>
      <w:spacing w:before="260" w:after="260" w:line="416" w:lineRule="auto"/>
      <w:ind w:left="2987" w:hanging="420"/>
    </w:pPr>
    <w:rPr>
      <w:rFonts w:eastAsia="黑体"/>
      <w:bCs/>
      <w:szCs w:val="32"/>
    </w:rPr>
  </w:style>
  <w:style w:type="paragraph" w:customStyle="1" w:styleId="2512">
    <w:name w:val="第四级标题"/>
    <w:basedOn w:val="1"/>
    <w:uiPriority w:val="99"/>
    <w:pPr>
      <w:widowControl w:val="0"/>
      <w:numPr>
        <w:ilvl w:val="1"/>
        <w:numId w:val="77"/>
      </w:numPr>
      <w:spacing w:beforeLines="50" w:line="300" w:lineRule="auto"/>
      <w:ind w:hanging="1260"/>
      <w:outlineLvl w:val="1"/>
    </w:pPr>
    <w:rPr>
      <w:rFonts w:eastAsia="宋体"/>
      <w:b/>
      <w:sz w:val="28"/>
    </w:rPr>
  </w:style>
  <w:style w:type="paragraph" w:customStyle="1" w:styleId="2513">
    <w:name w:val="项目"/>
    <w:basedOn w:val="1"/>
    <w:link w:val="2514"/>
    <w:uiPriority w:val="99"/>
    <w:pPr>
      <w:widowControl w:val="0"/>
      <w:numPr>
        <w:ilvl w:val="0"/>
        <w:numId w:val="78"/>
      </w:numPr>
      <w:spacing w:beforeLines="50" w:afterLines="50" w:line="300" w:lineRule="auto"/>
      <w:outlineLvl w:val="2"/>
    </w:pPr>
    <w:rPr>
      <w:rFonts w:eastAsia="宋体"/>
      <w:b/>
      <w:szCs w:val="24"/>
    </w:rPr>
  </w:style>
  <w:style w:type="character" w:customStyle="1" w:styleId="2514">
    <w:name w:val="项目 Char"/>
    <w:link w:val="2513"/>
    <w:uiPriority w:val="99"/>
    <w:rPr>
      <w:rFonts w:eastAsia="宋体"/>
      <w:b/>
      <w:kern w:val="2"/>
      <w:sz w:val="32"/>
      <w:szCs w:val="24"/>
    </w:rPr>
  </w:style>
  <w:style w:type="paragraph" w:customStyle="1" w:styleId="2515">
    <w:name w:val="小项目"/>
    <w:basedOn w:val="1"/>
    <w:uiPriority w:val="99"/>
    <w:pPr>
      <w:widowControl w:val="0"/>
      <w:numPr>
        <w:ilvl w:val="0"/>
        <w:numId w:val="79"/>
      </w:numPr>
      <w:spacing w:afterLines="50" w:line="288" w:lineRule="auto"/>
    </w:pPr>
    <w:rPr>
      <w:rFonts w:eastAsia="宋体"/>
      <w:bCs/>
      <w:szCs w:val="24"/>
    </w:rPr>
  </w:style>
  <w:style w:type="paragraph" w:customStyle="1" w:styleId="2516">
    <w:name w:val="小小项目"/>
    <w:basedOn w:val="1761"/>
    <w:uiPriority w:val="99"/>
    <w:pPr>
      <w:keepNext/>
      <w:numPr>
        <w:ilvl w:val="2"/>
        <w:numId w:val="80"/>
      </w:numPr>
      <w:tabs>
        <w:tab w:val="left" w:pos="946"/>
        <w:tab w:val="clear" w:pos="1560"/>
      </w:tabs>
      <w:spacing w:beforeLines="50" w:line="360" w:lineRule="auto"/>
      <w:ind w:left="946" w:hanging="360"/>
      <w:jc w:val="center"/>
    </w:pPr>
    <w:rPr>
      <w:b w:val="0"/>
      <w:bCs w:val="0"/>
      <w:kern w:val="0"/>
    </w:rPr>
  </w:style>
  <w:style w:type="paragraph" w:customStyle="1" w:styleId="2517">
    <w:name w:val="项目内容"/>
    <w:basedOn w:val="1"/>
    <w:uiPriority w:val="99"/>
    <w:pPr>
      <w:widowControl w:val="0"/>
      <w:autoSpaceDE w:val="0"/>
      <w:autoSpaceDN w:val="0"/>
      <w:spacing w:beforeLines="20" w:line="288" w:lineRule="auto"/>
      <w:jc w:val="left"/>
    </w:pPr>
    <w:rPr>
      <w:rFonts w:ascii="宋体" w:hAnsi="宋体" w:eastAsia="宋体"/>
      <w:b/>
      <w:kern w:val="0"/>
      <w:szCs w:val="20"/>
    </w:rPr>
  </w:style>
  <w:style w:type="paragraph" w:customStyle="1" w:styleId="2518">
    <w:name w:val="表格说明"/>
    <w:basedOn w:val="1"/>
    <w:uiPriority w:val="99"/>
    <w:pPr>
      <w:widowControl w:val="0"/>
      <w:spacing w:beforeLines="100" w:line="288" w:lineRule="auto"/>
      <w:jc w:val="left"/>
    </w:pPr>
    <w:rPr>
      <w:szCs w:val="24"/>
    </w:rPr>
  </w:style>
  <w:style w:type="paragraph" w:customStyle="1" w:styleId="2519">
    <w:name w:val="表格的附加说明"/>
    <w:basedOn w:val="1"/>
    <w:uiPriority w:val="99"/>
    <w:pPr>
      <w:spacing w:line="320" w:lineRule="exact"/>
      <w:ind w:firstLine="840" w:firstLineChars="400"/>
    </w:pPr>
    <w:rPr>
      <w:rFonts w:eastAsia="黑体"/>
      <w:color w:val="000000"/>
      <w:sz w:val="21"/>
      <w:szCs w:val="21"/>
    </w:rPr>
  </w:style>
  <w:style w:type="paragraph" w:customStyle="1" w:styleId="2520">
    <w:name w:val="细项"/>
    <w:basedOn w:val="1"/>
    <w:uiPriority w:val="99"/>
    <w:pPr>
      <w:widowControl w:val="0"/>
      <w:tabs>
        <w:tab w:val="left" w:pos="425"/>
      </w:tabs>
      <w:autoSpaceDE w:val="0"/>
      <w:autoSpaceDN w:val="0"/>
      <w:ind w:left="425" w:hanging="425"/>
      <w:jc w:val="left"/>
    </w:pPr>
    <w:rPr>
      <w:rFonts w:ascii="宋体" w:eastAsia="宋体"/>
      <w:color w:val="000000"/>
      <w:kern w:val="0"/>
      <w:sz w:val="28"/>
      <w:szCs w:val="24"/>
    </w:rPr>
  </w:style>
  <w:style w:type="paragraph" w:customStyle="1" w:styleId="2521">
    <w:name w:val="下级项目内容"/>
    <w:basedOn w:val="1"/>
    <w:uiPriority w:val="99"/>
    <w:pPr>
      <w:widowControl w:val="0"/>
      <w:numPr>
        <w:ilvl w:val="0"/>
        <w:numId w:val="81"/>
      </w:numPr>
      <w:tabs>
        <w:tab w:val="left" w:pos="360"/>
        <w:tab w:val="clear" w:pos="720"/>
      </w:tabs>
      <w:autoSpaceDE w:val="0"/>
      <w:autoSpaceDN w:val="0"/>
      <w:spacing w:line="288" w:lineRule="auto"/>
      <w:ind w:left="0" w:firstLine="0"/>
      <w:jc w:val="left"/>
    </w:pPr>
    <w:rPr>
      <w:rFonts w:ascii="宋体" w:hAnsi="宋体" w:eastAsia="宋体"/>
      <w:bCs/>
      <w:kern w:val="0"/>
      <w:szCs w:val="20"/>
    </w:rPr>
  </w:style>
  <w:style w:type="paragraph" w:customStyle="1" w:styleId="2522">
    <w:name w:val="每章引子"/>
    <w:basedOn w:val="1761"/>
    <w:uiPriority w:val="99"/>
    <w:pPr>
      <w:keepNext/>
      <w:numPr>
        <w:ilvl w:val="0"/>
        <w:numId w:val="0"/>
      </w:numPr>
      <w:pBdr>
        <w:top w:val="single" w:color="auto" w:sz="18" w:space="1"/>
        <w:bottom w:val="single" w:color="auto" w:sz="18" w:space="1"/>
      </w:pBdr>
      <w:spacing w:beforeLines="100" w:after="480" w:line="360" w:lineRule="auto"/>
      <w:ind w:firstLine="480" w:firstLineChars="200"/>
    </w:pPr>
    <w:rPr>
      <w:rFonts w:ascii="仿宋_GB2312" w:eastAsia="仿宋_GB2312"/>
      <w:b w:val="0"/>
      <w:bCs w:val="0"/>
      <w:kern w:val="0"/>
    </w:rPr>
  </w:style>
  <w:style w:type="paragraph" w:customStyle="1" w:styleId="2523">
    <w:name w:val="(a)"/>
    <w:basedOn w:val="1"/>
    <w:uiPriority w:val="99"/>
    <w:pPr>
      <w:tabs>
        <w:tab w:val="left" w:pos="1418"/>
      </w:tabs>
      <w:spacing w:line="360" w:lineRule="exact"/>
      <w:ind w:left="1418" w:hanging="511"/>
    </w:pPr>
    <w:rPr>
      <w:rFonts w:eastAsia="宋体"/>
      <w:szCs w:val="24"/>
    </w:rPr>
  </w:style>
  <w:style w:type="character" w:customStyle="1" w:styleId="2524">
    <w:name w:val="lblue11"/>
    <w:uiPriority w:val="0"/>
    <w:rPr>
      <w:color w:val="333333"/>
      <w:u w:val="none"/>
    </w:rPr>
  </w:style>
  <w:style w:type="paragraph" w:customStyle="1" w:styleId="2525">
    <w:name w:val="样式 标题 3 + 小四"/>
    <w:basedOn w:val="5"/>
    <w:uiPriority w:val="99"/>
    <w:pPr>
      <w:widowControl w:val="0"/>
      <w:numPr>
        <w:numId w:val="82"/>
      </w:numPr>
      <w:tabs>
        <w:tab w:val="left" w:pos="425"/>
        <w:tab w:val="left" w:pos="709"/>
      </w:tabs>
      <w:spacing w:before="260" w:after="260" w:line="416" w:lineRule="auto"/>
      <w:ind w:left="720" w:hanging="432"/>
    </w:pPr>
    <w:rPr>
      <w:rFonts w:eastAsia="黑体"/>
      <w:bCs/>
      <w:szCs w:val="32"/>
    </w:rPr>
  </w:style>
  <w:style w:type="paragraph" w:customStyle="1" w:styleId="2526">
    <w:name w:val="数字编号"/>
    <w:basedOn w:val="1"/>
    <w:uiPriority w:val="99"/>
    <w:pPr>
      <w:widowControl w:val="0"/>
      <w:spacing w:line="240" w:lineRule="auto"/>
    </w:pPr>
    <w:rPr>
      <w:rFonts w:eastAsia="宋体"/>
      <w:sz w:val="21"/>
      <w:szCs w:val="24"/>
    </w:rPr>
  </w:style>
  <w:style w:type="paragraph" w:customStyle="1" w:styleId="2527">
    <w:name w:val="样式 标题 1 + 居中"/>
    <w:basedOn w:val="3"/>
    <w:uiPriority w:val="99"/>
    <w:pPr>
      <w:widowControl w:val="0"/>
      <w:numPr>
        <w:numId w:val="0"/>
      </w:numPr>
      <w:spacing w:before="340" w:after="330"/>
      <w:ind w:left="2147" w:hanging="420"/>
    </w:pPr>
    <w:rPr>
      <w:rFonts w:ascii="宋体" w:hAnsi="宋体" w:cs="宋体"/>
      <w:bCs/>
      <w:szCs w:val="20"/>
    </w:rPr>
  </w:style>
  <w:style w:type="paragraph" w:customStyle="1" w:styleId="2528">
    <w:name w:val="Char Char Char1 Char3"/>
    <w:basedOn w:val="1"/>
    <w:uiPriority w:val="99"/>
    <w:pPr>
      <w:widowControl w:val="0"/>
      <w:spacing w:line="240" w:lineRule="auto"/>
    </w:pPr>
    <w:rPr>
      <w:rFonts w:ascii="Tahoma" w:hAnsi="Tahoma" w:eastAsia="宋体"/>
      <w:szCs w:val="20"/>
    </w:rPr>
  </w:style>
  <w:style w:type="paragraph" w:customStyle="1" w:styleId="2529">
    <w:name w:val="Preformatted"/>
    <w:basedOn w:val="1"/>
    <w:uiPriority w:val="9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spacing w:line="240" w:lineRule="auto"/>
      <w:jc w:val="left"/>
    </w:pPr>
    <w:rPr>
      <w:rFonts w:ascii="Courier New" w:hAnsi="Courier New" w:eastAsia="宋体"/>
      <w:kern w:val="0"/>
      <w:sz w:val="20"/>
      <w:szCs w:val="20"/>
    </w:rPr>
  </w:style>
  <w:style w:type="paragraph" w:customStyle="1" w:styleId="2530">
    <w:name w:val="列项——（一级）"/>
    <w:uiPriority w:val="99"/>
    <w:pPr>
      <w:widowControl w:val="0"/>
      <w:tabs>
        <w:tab w:val="left" w:pos="854"/>
      </w:tabs>
      <w:spacing w:line="360" w:lineRule="auto"/>
      <w:ind w:left="840" w:leftChars="200" w:hanging="420" w:hangingChars="200"/>
      <w:jc w:val="both"/>
    </w:pPr>
    <w:rPr>
      <w:rFonts w:ascii="宋体" w:hAnsi="Times New Roman" w:eastAsia="宋体" w:cs="Times New Roman"/>
      <w:sz w:val="21"/>
      <w:lang w:val="en-US" w:eastAsia="zh-CN" w:bidi="ar-SA"/>
    </w:rPr>
  </w:style>
  <w:style w:type="character" w:customStyle="1" w:styleId="2531">
    <w:name w:val="Char Char15"/>
    <w:uiPriority w:val="0"/>
    <w:rPr>
      <w:rFonts w:eastAsia="黑体"/>
      <w:b/>
      <w:kern w:val="2"/>
      <w:sz w:val="36"/>
      <w:lang w:val="en-US" w:eastAsia="zh-CN" w:bidi="ar-SA"/>
    </w:rPr>
  </w:style>
  <w:style w:type="character" w:customStyle="1" w:styleId="2532">
    <w:name w:val="A正文小四 Char Char"/>
    <w:uiPriority w:val="0"/>
    <w:rPr>
      <w:kern w:val="2"/>
      <w:sz w:val="24"/>
      <w:szCs w:val="24"/>
    </w:rPr>
  </w:style>
  <w:style w:type="character" w:customStyle="1" w:styleId="2533">
    <w:name w:val="内容 Char Char"/>
    <w:link w:val="2534"/>
    <w:uiPriority w:val="0"/>
    <w:rPr>
      <w:rFonts w:ascii="Calibri" w:hAnsi="Calibri"/>
      <w:sz w:val="24"/>
      <w:szCs w:val="28"/>
    </w:rPr>
  </w:style>
  <w:style w:type="paragraph" w:customStyle="1" w:styleId="2534">
    <w:name w:val="内容"/>
    <w:basedOn w:val="1"/>
    <w:link w:val="2533"/>
    <w:uiPriority w:val="0"/>
    <w:pPr>
      <w:widowControl w:val="0"/>
    </w:pPr>
    <w:rPr>
      <w:rFonts w:ascii="Calibri" w:hAnsi="Calibri"/>
      <w:kern w:val="0"/>
    </w:rPr>
  </w:style>
  <w:style w:type="character" w:customStyle="1" w:styleId="2535">
    <w:name w:val="王玲-正文 Char Char"/>
    <w:uiPriority w:val="0"/>
    <w:rPr>
      <w:rFonts w:ascii="Tahoma" w:hAnsi="Tahoma"/>
      <w:kern w:val="2"/>
      <w:sz w:val="24"/>
    </w:rPr>
  </w:style>
  <w:style w:type="character" w:customStyle="1" w:styleId="2536">
    <w:name w:val="王玲格式 Char Char"/>
    <w:uiPriority w:val="0"/>
    <w:rPr>
      <w:rFonts w:ascii="Tahoma" w:hAnsi="Tahoma"/>
      <w:kern w:val="2"/>
      <w:sz w:val="24"/>
    </w:rPr>
  </w:style>
  <w:style w:type="character" w:customStyle="1" w:styleId="2537">
    <w:name w:val="tdtwolines2"/>
    <w:uiPriority w:val="0"/>
  </w:style>
  <w:style w:type="paragraph" w:customStyle="1" w:styleId="2538">
    <w:name w:val="条"/>
    <w:basedOn w:val="5"/>
    <w:next w:val="1"/>
    <w:uiPriority w:val="99"/>
    <w:pPr>
      <w:keepNext w:val="0"/>
      <w:keepLines w:val="0"/>
      <w:widowControl w:val="0"/>
      <w:numPr>
        <w:ilvl w:val="0"/>
        <w:numId w:val="0"/>
      </w:numPr>
      <w:shd w:val="clear" w:color="auto" w:fill="FFFFFF"/>
      <w:tabs>
        <w:tab w:val="left" w:pos="672"/>
      </w:tabs>
    </w:pPr>
    <w:rPr>
      <w:rFonts w:ascii="宋体" w:hAnsi="宋体" w:eastAsia="宋体"/>
      <w:b w:val="0"/>
      <w:bCs/>
      <w:kern w:val="0"/>
      <w:sz w:val="21"/>
      <w:szCs w:val="21"/>
    </w:rPr>
  </w:style>
  <w:style w:type="character" w:customStyle="1" w:styleId="2539">
    <w:name w:val="text_edit1"/>
    <w:uiPriority w:val="0"/>
    <w:rPr>
      <w:color w:val="3366CC"/>
      <w:sz w:val="18"/>
      <w:szCs w:val="18"/>
    </w:rPr>
  </w:style>
  <w:style w:type="paragraph" w:customStyle="1" w:styleId="2540">
    <w:name w:val="mynormal"/>
    <w:basedOn w:val="1"/>
    <w:uiPriority w:val="99"/>
    <w:pPr>
      <w:spacing w:before="75" w:after="75" w:line="300" w:lineRule="atLeast"/>
      <w:ind w:firstLine="360"/>
      <w:jc w:val="left"/>
    </w:pPr>
    <w:rPr>
      <w:rFonts w:ascii="宋体" w:hAnsi="宋体" w:eastAsia="宋体" w:cs="宋体"/>
      <w:kern w:val="0"/>
      <w:szCs w:val="24"/>
    </w:rPr>
  </w:style>
  <w:style w:type="character" w:customStyle="1" w:styleId="2541">
    <w:name w:val="info"/>
    <w:uiPriority w:val="0"/>
  </w:style>
  <w:style w:type="paragraph" w:customStyle="1" w:styleId="2542">
    <w:name w:val="view_all_pics"/>
    <w:basedOn w:val="1"/>
    <w:uiPriority w:val="99"/>
    <w:pPr>
      <w:spacing w:line="450" w:lineRule="atLeast"/>
      <w:ind w:left="180" w:right="180"/>
      <w:jc w:val="center"/>
    </w:pPr>
    <w:rPr>
      <w:rFonts w:ascii="宋体" w:hAnsi="宋体" w:eastAsia="宋体" w:cs="宋体"/>
      <w:kern w:val="0"/>
      <w:szCs w:val="24"/>
    </w:rPr>
  </w:style>
  <w:style w:type="paragraph" w:customStyle="1" w:styleId="2543">
    <w:name w:val="正文仿宋"/>
    <w:basedOn w:val="1"/>
    <w:link w:val="2544"/>
    <w:uiPriority w:val="0"/>
    <w:pPr>
      <w:widowControl w:val="0"/>
      <w:spacing w:line="520" w:lineRule="exact"/>
      <w:ind w:firstLine="552"/>
    </w:pPr>
    <w:rPr>
      <w:rFonts w:ascii="仿宋_GB2312"/>
      <w:sz w:val="30"/>
      <w:szCs w:val="24"/>
      <w:lang w:val="zh-CN"/>
    </w:rPr>
  </w:style>
  <w:style w:type="character" w:customStyle="1" w:styleId="2544">
    <w:name w:val="正文仿宋 Char"/>
    <w:link w:val="2543"/>
    <w:uiPriority w:val="0"/>
    <w:rPr>
      <w:rFonts w:ascii="仿宋_GB2312"/>
      <w:kern w:val="2"/>
      <w:sz w:val="30"/>
      <w:szCs w:val="24"/>
      <w:lang w:val="zh-CN" w:eastAsia="zh-CN"/>
    </w:rPr>
  </w:style>
  <w:style w:type="paragraph" w:customStyle="1" w:styleId="2545">
    <w:name w:val="Char Char Char4"/>
    <w:basedOn w:val="1"/>
    <w:uiPriority w:val="99"/>
    <w:pPr>
      <w:widowControl w:val="0"/>
      <w:spacing w:line="240" w:lineRule="auto"/>
    </w:pPr>
    <w:rPr>
      <w:rFonts w:ascii="Tahoma" w:hAnsi="Tahoma" w:eastAsia="宋体"/>
      <w:szCs w:val="20"/>
    </w:rPr>
  </w:style>
  <w:style w:type="paragraph" w:customStyle="1" w:styleId="2546">
    <w:name w:val="Char Char Char1 Char7"/>
    <w:basedOn w:val="1"/>
    <w:uiPriority w:val="99"/>
    <w:pPr>
      <w:widowControl w:val="0"/>
      <w:spacing w:line="240" w:lineRule="auto"/>
    </w:pPr>
    <w:rPr>
      <w:rFonts w:ascii="Tahoma" w:hAnsi="Tahoma" w:eastAsia="宋体"/>
      <w:sz w:val="21"/>
      <w:szCs w:val="20"/>
    </w:rPr>
  </w:style>
  <w:style w:type="paragraph" w:customStyle="1" w:styleId="2547">
    <w:name w:val="Char Char Char Char Char Char Char Char Char Char6"/>
    <w:basedOn w:val="26"/>
    <w:uiPriority w:val="99"/>
    <w:pPr>
      <w:shd w:val="clear" w:color="auto" w:fill="000080"/>
    </w:pPr>
    <w:rPr>
      <w:rFonts w:ascii="Tahoma" w:hAnsi="Tahoma" w:eastAsia="宋体" w:cs="Times New Roman"/>
    </w:rPr>
  </w:style>
  <w:style w:type="paragraph" w:customStyle="1" w:styleId="2548">
    <w:name w:val="Char Char Char Char Char Char Char Char Char Char5"/>
    <w:basedOn w:val="26"/>
    <w:uiPriority w:val="99"/>
    <w:pPr>
      <w:shd w:val="clear" w:color="auto" w:fill="000080"/>
    </w:pPr>
    <w:rPr>
      <w:rFonts w:ascii="Tahoma" w:hAnsi="Tahoma" w:eastAsia="宋体" w:cs="Times New Roman"/>
    </w:rPr>
  </w:style>
  <w:style w:type="paragraph" w:customStyle="1" w:styleId="2549">
    <w:name w:val="Char Char Char Char Char Char Char Char Char Char4"/>
    <w:basedOn w:val="26"/>
    <w:uiPriority w:val="99"/>
    <w:pPr>
      <w:shd w:val="clear" w:color="auto" w:fill="000080"/>
    </w:pPr>
    <w:rPr>
      <w:rFonts w:ascii="Tahoma" w:hAnsi="Tahoma" w:eastAsia="宋体" w:cs="Times New Roman"/>
    </w:rPr>
  </w:style>
  <w:style w:type="paragraph" w:customStyle="1" w:styleId="2550">
    <w:name w:val="Char Char Char Char Char Char Char Char Char Char3"/>
    <w:basedOn w:val="26"/>
    <w:uiPriority w:val="99"/>
    <w:pPr>
      <w:shd w:val="clear" w:color="auto" w:fill="000080"/>
    </w:pPr>
    <w:rPr>
      <w:rFonts w:ascii="Tahoma" w:hAnsi="Tahoma" w:eastAsia="宋体" w:cs="Times New Roman"/>
    </w:rPr>
  </w:style>
  <w:style w:type="paragraph" w:customStyle="1" w:styleId="2551">
    <w:name w:val="Char Char Char Char Char Char Char Char Char Char2"/>
    <w:basedOn w:val="26"/>
    <w:uiPriority w:val="99"/>
    <w:pPr>
      <w:shd w:val="clear" w:color="auto" w:fill="000080"/>
    </w:pPr>
    <w:rPr>
      <w:rFonts w:ascii="Tahoma" w:hAnsi="Tahoma" w:eastAsia="宋体" w:cs="Times New Roman"/>
    </w:rPr>
  </w:style>
  <w:style w:type="paragraph" w:customStyle="1" w:styleId="2552">
    <w:name w:val="Char1 Char Char Char Char Char Char3"/>
    <w:basedOn w:val="1"/>
    <w:uiPriority w:val="99"/>
    <w:pPr>
      <w:widowControl w:val="0"/>
      <w:spacing w:line="240" w:lineRule="auto"/>
    </w:pPr>
    <w:rPr>
      <w:rFonts w:ascii="Tahoma" w:hAnsi="Tahoma" w:eastAsia="宋体"/>
      <w:szCs w:val="20"/>
    </w:rPr>
  </w:style>
  <w:style w:type="paragraph" w:customStyle="1" w:styleId="2553">
    <w:name w:val="Char1 Char Char Char Char Char Char2"/>
    <w:basedOn w:val="1"/>
    <w:uiPriority w:val="99"/>
    <w:pPr>
      <w:widowControl w:val="0"/>
      <w:spacing w:line="240" w:lineRule="auto"/>
    </w:pPr>
    <w:rPr>
      <w:rFonts w:ascii="Tahoma" w:hAnsi="Tahoma" w:eastAsia="宋体"/>
      <w:szCs w:val="20"/>
    </w:rPr>
  </w:style>
  <w:style w:type="paragraph" w:customStyle="1" w:styleId="2554">
    <w:name w:val="Char1 Char Char Char Char Char Char1"/>
    <w:basedOn w:val="1"/>
    <w:uiPriority w:val="99"/>
    <w:pPr>
      <w:widowControl w:val="0"/>
      <w:spacing w:line="240" w:lineRule="auto"/>
    </w:pPr>
    <w:rPr>
      <w:rFonts w:ascii="Tahoma" w:hAnsi="Tahoma" w:eastAsia="宋体"/>
      <w:szCs w:val="20"/>
    </w:rPr>
  </w:style>
  <w:style w:type="paragraph" w:customStyle="1" w:styleId="2555">
    <w:name w:val="Char Char Char1 Char6"/>
    <w:basedOn w:val="1"/>
    <w:uiPriority w:val="99"/>
    <w:pPr>
      <w:widowControl w:val="0"/>
      <w:spacing w:line="240" w:lineRule="auto"/>
    </w:pPr>
    <w:rPr>
      <w:rFonts w:ascii="Tahoma" w:hAnsi="Tahoma" w:eastAsia="宋体"/>
      <w:szCs w:val="20"/>
    </w:rPr>
  </w:style>
  <w:style w:type="paragraph" w:customStyle="1" w:styleId="2556">
    <w:name w:val="Char Char Char1 Char5"/>
    <w:basedOn w:val="1"/>
    <w:uiPriority w:val="99"/>
    <w:pPr>
      <w:widowControl w:val="0"/>
      <w:spacing w:line="240" w:lineRule="auto"/>
    </w:pPr>
    <w:rPr>
      <w:rFonts w:ascii="Tahoma" w:hAnsi="Tahoma" w:eastAsia="宋体"/>
      <w:szCs w:val="20"/>
    </w:rPr>
  </w:style>
  <w:style w:type="paragraph" w:customStyle="1" w:styleId="2557">
    <w:name w:val="Char Char Char1 Char4"/>
    <w:basedOn w:val="1"/>
    <w:uiPriority w:val="99"/>
    <w:pPr>
      <w:widowControl w:val="0"/>
      <w:spacing w:line="240" w:lineRule="auto"/>
    </w:pPr>
    <w:rPr>
      <w:rFonts w:ascii="Tahoma" w:hAnsi="Tahoma" w:eastAsia="宋体"/>
      <w:szCs w:val="20"/>
    </w:rPr>
  </w:style>
  <w:style w:type="paragraph" w:customStyle="1" w:styleId="2558">
    <w:name w:val="本文項目"/>
    <w:basedOn w:val="1"/>
    <w:uiPriority w:val="99"/>
    <w:pPr>
      <w:widowControl w:val="0"/>
      <w:numPr>
        <w:ilvl w:val="0"/>
        <w:numId w:val="83"/>
      </w:numPr>
      <w:autoSpaceDE w:val="0"/>
      <w:autoSpaceDN w:val="0"/>
      <w:adjustRightInd w:val="0"/>
      <w:spacing w:beforeLines="50" w:afterLines="50"/>
      <w:textAlignment w:val="baseline"/>
    </w:pPr>
    <w:rPr>
      <w:rFonts w:eastAsia="宋体"/>
      <w:b/>
      <w:kern w:val="0"/>
      <w:szCs w:val="24"/>
    </w:rPr>
  </w:style>
  <w:style w:type="paragraph" w:customStyle="1" w:styleId="2559">
    <w:name w:val="列出段落4"/>
    <w:basedOn w:val="1"/>
    <w:uiPriority w:val="99"/>
    <w:pPr>
      <w:widowControl w:val="0"/>
      <w:spacing w:line="240" w:lineRule="auto"/>
      <w:ind w:firstLine="420"/>
    </w:pPr>
    <w:rPr>
      <w:rFonts w:ascii="Calibri" w:hAnsi="Calibri" w:eastAsia="宋体"/>
      <w:sz w:val="21"/>
      <w:szCs w:val="22"/>
    </w:rPr>
  </w:style>
  <w:style w:type="paragraph" w:customStyle="1" w:styleId="2560">
    <w:name w:val="列出段落5"/>
    <w:basedOn w:val="1"/>
    <w:uiPriority w:val="99"/>
    <w:pPr>
      <w:widowControl w:val="0"/>
      <w:spacing w:line="240" w:lineRule="auto"/>
      <w:ind w:firstLine="420"/>
    </w:pPr>
    <w:rPr>
      <w:rFonts w:ascii="Calibri" w:hAnsi="Calibri" w:eastAsia="宋体"/>
      <w:sz w:val="21"/>
      <w:szCs w:val="22"/>
    </w:rPr>
  </w:style>
  <w:style w:type="paragraph" w:customStyle="1" w:styleId="2561">
    <w:name w:val="img"/>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562">
    <w:name w:val="标题7"/>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563">
    <w:name w:val="clear"/>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564">
    <w:name w:val="sbt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565">
    <w:name w:val="ocls"/>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566">
    <w:name w:val="site-nav"/>
    <w:basedOn w:val="1"/>
    <w:uiPriority w:val="99"/>
    <w:pPr>
      <w:pBdr>
        <w:bottom w:val="single" w:color="E4E4E4" w:sz="6" w:space="0"/>
      </w:pBdr>
      <w:shd w:val="clear" w:color="auto" w:fill="F5F5F5"/>
      <w:spacing w:before="100" w:beforeAutospacing="1" w:after="100" w:afterAutospacing="1" w:line="240" w:lineRule="auto"/>
      <w:jc w:val="left"/>
    </w:pPr>
    <w:rPr>
      <w:rFonts w:ascii="宋体" w:hAnsi="宋体" w:eastAsia="宋体" w:cs="宋体"/>
      <w:kern w:val="0"/>
      <w:szCs w:val="24"/>
    </w:rPr>
  </w:style>
  <w:style w:type="paragraph" w:customStyle="1" w:styleId="2567">
    <w:name w:val="site-nav-inner"/>
    <w:basedOn w:val="1"/>
    <w:uiPriority w:val="99"/>
    <w:pPr>
      <w:spacing w:line="360" w:lineRule="atLeast"/>
      <w:jc w:val="left"/>
    </w:pPr>
    <w:rPr>
      <w:rFonts w:ascii="宋体" w:hAnsi="宋体" w:eastAsia="宋体" w:cs="宋体"/>
      <w:kern w:val="0"/>
      <w:szCs w:val="24"/>
    </w:rPr>
  </w:style>
  <w:style w:type="paragraph" w:customStyle="1" w:styleId="2568">
    <w:name w:val="quick-menu"/>
    <w:basedOn w:val="1"/>
    <w:uiPriority w:val="99"/>
    <w:pPr>
      <w:spacing w:before="100" w:beforeAutospacing="1" w:after="100" w:afterAutospacing="1" w:line="240" w:lineRule="auto"/>
      <w:jc w:val="left"/>
    </w:pPr>
    <w:rPr>
      <w:rFonts w:ascii="宋体" w:hAnsi="宋体" w:eastAsia="宋体" w:cs="宋体"/>
      <w:color w:val="CCCCCC"/>
      <w:kern w:val="0"/>
      <w:szCs w:val="24"/>
    </w:rPr>
  </w:style>
  <w:style w:type="paragraph" w:customStyle="1" w:styleId="2569">
    <w:name w:val="quick-more-list"/>
    <w:basedOn w:val="1"/>
    <w:uiPriority w:val="99"/>
    <w:pPr>
      <w:pBdr>
        <w:top w:val="single" w:color="CCCCCC" w:sz="6" w:space="0"/>
        <w:left w:val="single" w:color="CCCCCC" w:sz="6" w:space="0"/>
        <w:bottom w:val="single" w:color="CCCCCC" w:sz="6" w:space="0"/>
        <w:right w:val="single" w:color="CCCCCC" w:sz="6" w:space="0"/>
      </w:pBdr>
      <w:shd w:val="clear" w:color="auto" w:fill="FFFFFF"/>
      <w:spacing w:before="100" w:beforeAutospacing="1" w:after="100" w:afterAutospacing="1" w:line="240" w:lineRule="auto"/>
      <w:jc w:val="left"/>
    </w:pPr>
    <w:rPr>
      <w:rFonts w:ascii="宋体" w:hAnsi="宋体" w:eastAsia="宋体" w:cs="宋体"/>
      <w:vanish/>
      <w:kern w:val="0"/>
      <w:szCs w:val="24"/>
    </w:rPr>
  </w:style>
  <w:style w:type="paragraph" w:customStyle="1" w:styleId="2570">
    <w:name w:val="logo"/>
    <w:basedOn w:val="1"/>
    <w:uiPriority w:val="99"/>
    <w:pPr>
      <w:spacing w:before="150" w:after="100" w:afterAutospacing="1" w:line="240" w:lineRule="auto"/>
      <w:jc w:val="left"/>
    </w:pPr>
    <w:rPr>
      <w:rFonts w:ascii="宋体" w:hAnsi="宋体" w:eastAsia="宋体" w:cs="宋体"/>
      <w:kern w:val="0"/>
      <w:szCs w:val="24"/>
    </w:rPr>
  </w:style>
  <w:style w:type="paragraph" w:customStyle="1" w:styleId="2571">
    <w:name w:val="search-box"/>
    <w:basedOn w:val="1"/>
    <w:uiPriority w:val="99"/>
    <w:pPr>
      <w:pBdr>
        <w:top w:val="single" w:color="0066CC" w:sz="6" w:space="0"/>
        <w:left w:val="single" w:color="0066CC" w:sz="2" w:space="0"/>
        <w:bottom w:val="single" w:color="0066CC" w:sz="6" w:space="0"/>
        <w:right w:val="single" w:color="0066CC" w:sz="2" w:space="31"/>
      </w:pBdr>
      <w:spacing w:before="150" w:line="240" w:lineRule="auto"/>
      <w:jc w:val="left"/>
    </w:pPr>
    <w:rPr>
      <w:rFonts w:ascii="宋体" w:hAnsi="宋体" w:eastAsia="宋体" w:cs="宋体"/>
      <w:kern w:val="0"/>
      <w:szCs w:val="24"/>
    </w:rPr>
  </w:style>
  <w:style w:type="paragraph" w:customStyle="1" w:styleId="2572">
    <w:name w:val="search-suggest"/>
    <w:basedOn w:val="1"/>
    <w:uiPriority w:val="99"/>
    <w:pPr>
      <w:pBdr>
        <w:top w:val="single" w:color="BFBFBF" w:sz="6" w:space="0"/>
        <w:left w:val="single" w:color="BFBFBF" w:sz="6" w:space="0"/>
        <w:bottom w:val="single" w:color="BFBFBF" w:sz="6" w:space="0"/>
        <w:right w:val="single" w:color="BFBFBF" w:sz="6" w:space="0"/>
      </w:pBdr>
      <w:shd w:val="clear" w:color="auto" w:fill="FFFFFF"/>
      <w:spacing w:before="100" w:beforeAutospacing="1" w:after="100" w:afterAutospacing="1" w:line="240" w:lineRule="auto"/>
      <w:jc w:val="left"/>
    </w:pPr>
    <w:rPr>
      <w:rFonts w:ascii="宋体" w:hAnsi="宋体" w:eastAsia="宋体" w:cs="宋体"/>
      <w:vanish/>
      <w:kern w:val="0"/>
      <w:szCs w:val="24"/>
    </w:rPr>
  </w:style>
  <w:style w:type="paragraph" w:customStyle="1" w:styleId="2573">
    <w:name w:val="wrapper"/>
    <w:basedOn w:val="1"/>
    <w:uiPriority w:val="99"/>
    <w:pPr>
      <w:spacing w:line="240" w:lineRule="auto"/>
      <w:jc w:val="left"/>
    </w:pPr>
    <w:rPr>
      <w:rFonts w:ascii="宋体" w:hAnsi="宋体" w:eastAsia="宋体" w:cs="宋体"/>
      <w:color w:val="333333"/>
      <w:kern w:val="0"/>
      <w:szCs w:val="24"/>
    </w:rPr>
  </w:style>
  <w:style w:type="paragraph" w:customStyle="1" w:styleId="2574">
    <w:name w:val="页眉2"/>
    <w:basedOn w:val="1"/>
    <w:uiPriority w:val="99"/>
    <w:pPr>
      <w:spacing w:line="240" w:lineRule="auto"/>
      <w:jc w:val="left"/>
    </w:pPr>
    <w:rPr>
      <w:rFonts w:ascii="宋体" w:hAnsi="宋体" w:eastAsia="宋体" w:cs="宋体"/>
      <w:kern w:val="0"/>
      <w:szCs w:val="24"/>
    </w:rPr>
  </w:style>
  <w:style w:type="paragraph" w:customStyle="1" w:styleId="2575">
    <w:name w:val="pub_nav"/>
    <w:basedOn w:val="1"/>
    <w:uiPriority w:val="99"/>
    <w:pPr>
      <w:spacing w:line="240" w:lineRule="auto"/>
      <w:jc w:val="left"/>
    </w:pPr>
    <w:rPr>
      <w:rFonts w:ascii="宋体" w:hAnsi="宋体" w:eastAsia="宋体" w:cs="宋体"/>
      <w:kern w:val="0"/>
      <w:szCs w:val="24"/>
    </w:rPr>
  </w:style>
  <w:style w:type="paragraph" w:customStyle="1" w:styleId="2576">
    <w:name w:val="sub_nav"/>
    <w:basedOn w:val="1"/>
    <w:uiPriority w:val="99"/>
    <w:pPr>
      <w:spacing w:before="100" w:beforeAutospacing="1" w:after="100" w:afterAutospacing="1" w:line="240" w:lineRule="auto"/>
      <w:jc w:val="left"/>
    </w:pPr>
    <w:rPr>
      <w:rFonts w:ascii="宋体" w:hAnsi="宋体" w:eastAsia="宋体" w:cs="宋体"/>
      <w:vanish/>
      <w:kern w:val="0"/>
      <w:szCs w:val="24"/>
    </w:rPr>
  </w:style>
  <w:style w:type="paragraph" w:customStyle="1" w:styleId="2577">
    <w:name w:val="sub_nav_inner"/>
    <w:basedOn w:val="1"/>
    <w:uiPriority w:val="99"/>
    <w:pPr>
      <w:pBdr>
        <w:top w:val="single" w:color="BFBFBF" w:sz="6" w:space="0"/>
        <w:left w:val="single" w:color="BFBFBF" w:sz="6" w:space="9"/>
        <w:bottom w:val="single" w:color="BFBFBF" w:sz="6" w:space="0"/>
        <w:right w:val="single" w:color="BFBFBF" w:sz="6" w:space="9"/>
      </w:pBdr>
      <w:shd w:val="clear" w:color="auto" w:fill="FFFFFF"/>
      <w:spacing w:before="100" w:beforeAutospacing="1" w:after="100" w:afterAutospacing="1" w:line="240" w:lineRule="auto"/>
      <w:jc w:val="left"/>
    </w:pPr>
    <w:rPr>
      <w:rFonts w:ascii="宋体" w:hAnsi="宋体" w:eastAsia="宋体" w:cs="宋体"/>
      <w:kern w:val="0"/>
      <w:szCs w:val="24"/>
    </w:rPr>
  </w:style>
  <w:style w:type="paragraph" w:customStyle="1" w:styleId="2578">
    <w:name w:val="nav_shadow"/>
    <w:basedOn w:val="1"/>
    <w:uiPriority w:val="99"/>
    <w:pPr>
      <w:shd w:val="clear" w:color="auto" w:fill="CCCCCC"/>
      <w:spacing w:before="100" w:beforeAutospacing="1" w:after="100" w:afterAutospacing="1" w:line="240" w:lineRule="auto"/>
      <w:jc w:val="left"/>
    </w:pPr>
    <w:rPr>
      <w:rFonts w:ascii="宋体" w:hAnsi="宋体" w:eastAsia="宋体" w:cs="宋体"/>
      <w:kern w:val="0"/>
      <w:szCs w:val="24"/>
    </w:rPr>
  </w:style>
  <w:style w:type="paragraph" w:customStyle="1" w:styleId="2579">
    <w:name w:val="share-box"/>
    <w:basedOn w:val="1"/>
    <w:uiPriority w:val="99"/>
    <w:pPr>
      <w:spacing w:before="100" w:beforeAutospacing="1" w:after="100" w:afterAutospacing="1" w:line="240" w:lineRule="auto"/>
      <w:ind w:left="-8295"/>
      <w:jc w:val="left"/>
    </w:pPr>
    <w:rPr>
      <w:rFonts w:ascii="宋体" w:hAnsi="宋体" w:eastAsia="宋体" w:cs="宋体"/>
      <w:kern w:val="0"/>
      <w:szCs w:val="24"/>
    </w:rPr>
  </w:style>
  <w:style w:type="paragraph" w:customStyle="1" w:styleId="2580">
    <w:name w:val="share-box-top"/>
    <w:basedOn w:val="1"/>
    <w:uiPriority w:val="99"/>
    <w:pPr>
      <w:spacing w:before="100" w:beforeAutospacing="1" w:after="100" w:afterAutospacing="1" w:line="240" w:lineRule="auto"/>
      <w:ind w:firstLine="25072"/>
      <w:jc w:val="left"/>
    </w:pPr>
    <w:rPr>
      <w:rFonts w:ascii="宋体" w:hAnsi="宋体" w:eastAsia="宋体" w:cs="宋体"/>
      <w:kern w:val="0"/>
      <w:szCs w:val="24"/>
    </w:rPr>
  </w:style>
  <w:style w:type="paragraph" w:customStyle="1" w:styleId="2581">
    <w:name w:val="share-box-inner"/>
    <w:basedOn w:val="1"/>
    <w:uiPriority w:val="99"/>
    <w:pPr>
      <w:pBdr>
        <w:left w:val="single" w:color="E9F3F8" w:sz="6" w:space="0"/>
        <w:right w:val="single" w:color="E9F3F8" w:sz="6" w:space="0"/>
      </w:pBdr>
      <w:shd w:val="clear" w:color="auto" w:fill="F5F8FD"/>
      <w:spacing w:before="100" w:beforeAutospacing="1" w:after="100" w:afterAutospacing="1" w:line="240" w:lineRule="auto"/>
      <w:jc w:val="left"/>
    </w:pPr>
    <w:rPr>
      <w:rFonts w:ascii="宋体" w:hAnsi="宋体" w:eastAsia="宋体" w:cs="宋体"/>
      <w:kern w:val="0"/>
      <w:szCs w:val="24"/>
    </w:rPr>
  </w:style>
  <w:style w:type="paragraph" w:customStyle="1" w:styleId="2582">
    <w:name w:val="ad_recommend"/>
    <w:basedOn w:val="1"/>
    <w:uiPriority w:val="99"/>
    <w:pPr>
      <w:spacing w:before="100" w:beforeAutospacing="1" w:after="100" w:afterAutospacing="1" w:line="240" w:lineRule="auto"/>
      <w:jc w:val="left"/>
    </w:pPr>
    <w:rPr>
      <w:rFonts w:ascii="宋体" w:hAnsi="宋体" w:eastAsia="宋体" w:cs="宋体"/>
      <w:b/>
      <w:bCs/>
      <w:kern w:val="0"/>
      <w:szCs w:val="24"/>
    </w:rPr>
  </w:style>
  <w:style w:type="paragraph" w:customStyle="1" w:styleId="2583">
    <w:name w:val="page_feed"/>
    <w:basedOn w:val="1"/>
    <w:uiPriority w:val="99"/>
    <w:pPr>
      <w:spacing w:before="100" w:beforeAutospacing="1" w:after="100" w:afterAutospacing="1" w:line="240" w:lineRule="auto"/>
      <w:ind w:right="150"/>
      <w:jc w:val="left"/>
    </w:pPr>
    <w:rPr>
      <w:rFonts w:ascii="宋体" w:hAnsi="宋体" w:eastAsia="宋体" w:cs="宋体"/>
      <w:b/>
      <w:bCs/>
      <w:kern w:val="0"/>
      <w:szCs w:val="24"/>
    </w:rPr>
  </w:style>
  <w:style w:type="paragraph" w:customStyle="1" w:styleId="2584">
    <w:name w:val="ol_buy_ico"/>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585">
    <w:name w:val="more_nav"/>
    <w:basedOn w:val="1"/>
    <w:uiPriority w:val="99"/>
    <w:pPr>
      <w:pBdr>
        <w:top w:val="single" w:color="0B5495" w:sz="6" w:space="0"/>
        <w:left w:val="single" w:color="0B5495" w:sz="6" w:space="0"/>
        <w:right w:val="single" w:color="0B5495" w:sz="6" w:space="0"/>
      </w:pBdr>
      <w:spacing w:before="100" w:beforeAutospacing="1" w:after="100" w:afterAutospacing="1" w:line="465" w:lineRule="atLeast"/>
      <w:jc w:val="left"/>
    </w:pPr>
    <w:rPr>
      <w:rFonts w:ascii="宋体" w:hAnsi="宋体" w:eastAsia="宋体" w:cs="宋体"/>
      <w:color w:val="FFFFFF"/>
      <w:kern w:val="0"/>
      <w:szCs w:val="24"/>
    </w:rPr>
  </w:style>
  <w:style w:type="paragraph" w:customStyle="1" w:styleId="2586">
    <w:name w:val="buy_online"/>
    <w:basedOn w:val="1"/>
    <w:uiPriority w:val="99"/>
    <w:pPr>
      <w:spacing w:after="100" w:afterAutospacing="1" w:line="240" w:lineRule="auto"/>
      <w:ind w:firstLine="25072"/>
      <w:jc w:val="left"/>
    </w:pPr>
    <w:rPr>
      <w:rFonts w:ascii="宋体" w:hAnsi="宋体" w:eastAsia="宋体" w:cs="宋体"/>
      <w:kern w:val="0"/>
      <w:szCs w:val="24"/>
    </w:rPr>
  </w:style>
  <w:style w:type="paragraph" w:customStyle="1" w:styleId="2587">
    <w:name w:val="back_home_btn"/>
    <w:basedOn w:val="1"/>
    <w:uiPriority w:val="99"/>
    <w:pPr>
      <w:pBdr>
        <w:top w:val="single" w:color="C5D7ED" w:sz="6" w:space="0"/>
        <w:left w:val="single" w:color="C5D7ED" w:sz="6" w:space="9"/>
        <w:bottom w:val="single" w:color="C5D7ED" w:sz="6" w:space="0"/>
        <w:right w:val="single" w:color="C5D7ED" w:sz="6" w:space="18"/>
      </w:pBdr>
      <w:spacing w:before="100" w:beforeAutospacing="1" w:after="100" w:afterAutospacing="1" w:line="570" w:lineRule="atLeast"/>
      <w:jc w:val="left"/>
    </w:pPr>
    <w:rPr>
      <w:rFonts w:ascii="宋体" w:hAnsi="宋体" w:eastAsia="宋体" w:cs="宋体"/>
      <w:b/>
      <w:bCs/>
      <w:kern w:val="0"/>
      <w:sz w:val="21"/>
      <w:szCs w:val="21"/>
    </w:rPr>
  </w:style>
  <w:style w:type="paragraph" w:customStyle="1" w:styleId="2588">
    <w:name w:val="n1"/>
    <w:basedOn w:val="1"/>
    <w:uiPriority w:val="99"/>
    <w:pPr>
      <w:spacing w:before="100" w:beforeAutospacing="1" w:after="100" w:afterAutospacing="1" w:line="180" w:lineRule="atLeast"/>
      <w:jc w:val="center"/>
    </w:pPr>
    <w:rPr>
      <w:rFonts w:ascii="Tahoma" w:hAnsi="Tahoma" w:eastAsia="宋体" w:cs="Tahoma"/>
      <w:color w:val="FFFFFF"/>
      <w:kern w:val="0"/>
      <w:sz w:val="15"/>
      <w:szCs w:val="15"/>
    </w:rPr>
  </w:style>
  <w:style w:type="paragraph" w:customStyle="1" w:styleId="2589">
    <w:name w:val="n2"/>
    <w:basedOn w:val="1"/>
    <w:uiPriority w:val="99"/>
    <w:pPr>
      <w:spacing w:before="100" w:beforeAutospacing="1" w:after="100" w:afterAutospacing="1" w:line="180" w:lineRule="atLeast"/>
      <w:jc w:val="center"/>
    </w:pPr>
    <w:rPr>
      <w:rFonts w:ascii="Tahoma" w:hAnsi="Tahoma" w:eastAsia="宋体" w:cs="Tahoma"/>
      <w:color w:val="FFFFFF"/>
      <w:kern w:val="0"/>
      <w:sz w:val="15"/>
      <w:szCs w:val="15"/>
    </w:rPr>
  </w:style>
  <w:style w:type="paragraph" w:customStyle="1" w:styleId="2590">
    <w:name w:val="cardstar"/>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591">
    <w:name w:val="win-clos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592">
    <w:name w:val="sid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593">
    <w:name w:val="mt"/>
    <w:basedOn w:val="1"/>
    <w:uiPriority w:val="99"/>
    <w:pPr>
      <w:spacing w:before="150" w:after="100" w:afterAutospacing="1" w:line="240" w:lineRule="auto"/>
      <w:jc w:val="left"/>
    </w:pPr>
    <w:rPr>
      <w:rFonts w:ascii="宋体" w:hAnsi="宋体" w:eastAsia="宋体" w:cs="宋体"/>
      <w:kern w:val="0"/>
      <w:szCs w:val="24"/>
    </w:rPr>
  </w:style>
  <w:style w:type="paragraph" w:customStyle="1" w:styleId="2594">
    <w:name w:val="mt15"/>
    <w:basedOn w:val="1"/>
    <w:uiPriority w:val="99"/>
    <w:pPr>
      <w:spacing w:before="225" w:after="100" w:afterAutospacing="1" w:line="240" w:lineRule="auto"/>
      <w:jc w:val="left"/>
    </w:pPr>
    <w:rPr>
      <w:rFonts w:ascii="宋体" w:hAnsi="宋体" w:eastAsia="宋体" w:cs="宋体"/>
      <w:kern w:val="0"/>
      <w:szCs w:val="24"/>
    </w:rPr>
  </w:style>
  <w:style w:type="paragraph" w:customStyle="1" w:styleId="2595">
    <w:name w:val="mt20"/>
    <w:basedOn w:val="1"/>
    <w:uiPriority w:val="99"/>
    <w:pPr>
      <w:spacing w:before="300" w:after="100" w:afterAutospacing="1" w:line="240" w:lineRule="auto"/>
      <w:jc w:val="left"/>
    </w:pPr>
    <w:rPr>
      <w:rFonts w:ascii="宋体" w:hAnsi="宋体" w:eastAsia="宋体" w:cs="宋体"/>
      <w:kern w:val="0"/>
      <w:szCs w:val="24"/>
    </w:rPr>
  </w:style>
  <w:style w:type="paragraph" w:customStyle="1" w:styleId="2596">
    <w:name w:val="hide"/>
    <w:basedOn w:val="1"/>
    <w:uiPriority w:val="99"/>
    <w:pPr>
      <w:spacing w:before="100" w:beforeAutospacing="1" w:after="100" w:afterAutospacing="1" w:line="240" w:lineRule="auto"/>
      <w:jc w:val="left"/>
    </w:pPr>
    <w:rPr>
      <w:rFonts w:ascii="宋体" w:hAnsi="宋体" w:eastAsia="宋体" w:cs="宋体"/>
      <w:vanish/>
      <w:kern w:val="0"/>
      <w:szCs w:val="24"/>
    </w:rPr>
  </w:style>
  <w:style w:type="paragraph" w:customStyle="1" w:styleId="2597">
    <w:name w:val="breadcrumb"/>
    <w:basedOn w:val="1"/>
    <w:uiPriority w:val="99"/>
    <w:pPr>
      <w:spacing w:before="90" w:after="100" w:afterAutospacing="1" w:line="330" w:lineRule="atLeast"/>
      <w:jc w:val="left"/>
    </w:pPr>
    <w:rPr>
      <w:rFonts w:ascii="宋体" w:hAnsi="宋体" w:eastAsia="宋体" w:cs="宋体"/>
      <w:color w:val="333333"/>
      <w:kern w:val="0"/>
      <w:szCs w:val="24"/>
    </w:rPr>
  </w:style>
  <w:style w:type="paragraph" w:customStyle="1" w:styleId="2598">
    <w:name w:val="feedback"/>
    <w:basedOn w:val="1"/>
    <w:uiPriority w:val="99"/>
    <w:pPr>
      <w:spacing w:after="100" w:afterAutospacing="1" w:line="330" w:lineRule="atLeast"/>
      <w:jc w:val="left"/>
    </w:pPr>
    <w:rPr>
      <w:rFonts w:ascii="宋体" w:hAnsi="宋体" w:eastAsia="宋体" w:cs="宋体"/>
      <w:kern w:val="0"/>
      <w:szCs w:val="24"/>
    </w:rPr>
  </w:style>
  <w:style w:type="paragraph" w:customStyle="1" w:styleId="2599">
    <w:name w:val="ptitle"/>
    <w:basedOn w:val="1"/>
    <w:uiPriority w:val="99"/>
    <w:pPr>
      <w:spacing w:before="225" w:after="100" w:afterAutospacing="1" w:line="480" w:lineRule="atLeast"/>
      <w:jc w:val="left"/>
    </w:pPr>
    <w:rPr>
      <w:rFonts w:ascii="微软雅黑" w:hAnsi="微软雅黑" w:eastAsia="微软雅黑" w:cs="宋体"/>
      <w:b/>
      <w:bCs/>
      <w:kern w:val="0"/>
      <w:sz w:val="39"/>
      <w:szCs w:val="39"/>
    </w:rPr>
  </w:style>
  <w:style w:type="paragraph" w:customStyle="1" w:styleId="2600">
    <w:name w:val="navbox"/>
    <w:basedOn w:val="1"/>
    <w:uiPriority w:val="99"/>
    <w:pPr>
      <w:pBdr>
        <w:bottom w:val="single" w:color="0B5494" w:sz="12" w:space="0"/>
      </w:pBdr>
      <w:spacing w:before="150" w:after="150" w:line="240" w:lineRule="auto"/>
      <w:jc w:val="left"/>
    </w:pPr>
    <w:rPr>
      <w:rFonts w:ascii="宋体" w:hAnsi="宋体" w:eastAsia="宋体" w:cs="宋体"/>
      <w:kern w:val="0"/>
      <w:szCs w:val="24"/>
    </w:rPr>
  </w:style>
  <w:style w:type="paragraph" w:customStyle="1" w:styleId="2601">
    <w:name w:val="nav"/>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02">
    <w:name w:val="more_nav_hover"/>
    <w:basedOn w:val="1"/>
    <w:uiPriority w:val="99"/>
    <w:pPr>
      <w:spacing w:before="100" w:beforeAutospacing="1" w:line="240" w:lineRule="auto"/>
      <w:jc w:val="left"/>
    </w:pPr>
    <w:rPr>
      <w:rFonts w:ascii="宋体" w:hAnsi="宋体" w:eastAsia="宋体" w:cs="宋体"/>
      <w:color w:val="333333"/>
      <w:kern w:val="0"/>
      <w:szCs w:val="24"/>
    </w:rPr>
  </w:style>
  <w:style w:type="paragraph" w:customStyle="1" w:styleId="2603">
    <w:name w:val="more_nav_list"/>
    <w:basedOn w:val="1"/>
    <w:uiPriority w:val="99"/>
    <w:pPr>
      <w:pBdr>
        <w:top w:val="single" w:color="0B5495" w:sz="6" w:space="2"/>
        <w:left w:val="single" w:color="0B5495" w:sz="6" w:space="2"/>
        <w:bottom w:val="single" w:color="0B5495" w:sz="6" w:space="2"/>
        <w:right w:val="single" w:color="0B5495" w:sz="6" w:space="2"/>
      </w:pBdr>
      <w:shd w:val="clear" w:color="auto" w:fill="FFFFFF"/>
      <w:spacing w:before="100" w:beforeAutospacing="1" w:after="100" w:afterAutospacing="1" w:line="450" w:lineRule="atLeast"/>
      <w:jc w:val="left"/>
    </w:pPr>
    <w:rPr>
      <w:rFonts w:ascii="宋体" w:hAnsi="宋体" w:eastAsia="宋体" w:cs="宋体"/>
      <w:b/>
      <w:bCs/>
      <w:vanish/>
      <w:kern w:val="0"/>
      <w:sz w:val="21"/>
      <w:szCs w:val="21"/>
    </w:rPr>
  </w:style>
  <w:style w:type="paragraph" w:customStyle="1" w:styleId="2604">
    <w:name w:val="mod_side"/>
    <w:basedOn w:val="1"/>
    <w:uiPriority w:val="99"/>
    <w:pPr>
      <w:pBdr>
        <w:top w:val="single" w:color="C0D0DD" w:sz="6" w:space="0"/>
        <w:left w:val="single" w:color="C0D0DD" w:sz="6" w:space="0"/>
        <w:bottom w:val="single" w:color="C0D0DD" w:sz="6" w:space="0"/>
        <w:right w:val="single" w:color="C0D0DD" w:sz="6" w:space="0"/>
      </w:pBdr>
      <w:shd w:val="clear" w:color="auto" w:fill="F2F8FB"/>
      <w:spacing w:before="100" w:beforeAutospacing="1" w:after="100" w:afterAutospacing="1" w:line="240" w:lineRule="auto"/>
      <w:jc w:val="left"/>
    </w:pPr>
    <w:rPr>
      <w:rFonts w:ascii="宋体" w:hAnsi="宋体" w:eastAsia="宋体" w:cs="宋体"/>
      <w:kern w:val="0"/>
      <w:szCs w:val="24"/>
    </w:rPr>
  </w:style>
  <w:style w:type="paragraph" w:customStyle="1" w:styleId="2605">
    <w:name w:val="mod_hd"/>
    <w:basedOn w:val="1"/>
    <w:uiPriority w:val="99"/>
    <w:pPr>
      <w:shd w:val="clear" w:color="auto" w:fill="F3F8FF"/>
      <w:spacing w:before="100" w:beforeAutospacing="1" w:after="100" w:afterAutospacing="1" w:line="600" w:lineRule="atLeast"/>
      <w:jc w:val="left"/>
    </w:pPr>
    <w:rPr>
      <w:rFonts w:ascii="微软雅黑" w:hAnsi="微软雅黑" w:eastAsia="微软雅黑" w:cs="宋体"/>
      <w:kern w:val="0"/>
      <w:szCs w:val="24"/>
    </w:rPr>
  </w:style>
  <w:style w:type="paragraph" w:customStyle="1" w:styleId="2606">
    <w:name w:val="mod_bd"/>
    <w:basedOn w:val="1"/>
    <w:uiPriority w:val="99"/>
    <w:pPr>
      <w:pBdr>
        <w:top w:val="single" w:color="D5E8F2" w:sz="6" w:space="0"/>
        <w:left w:val="single" w:color="D5E8F2" w:sz="6" w:space="0"/>
        <w:bottom w:val="single" w:color="D5E8F2" w:sz="6" w:space="8"/>
        <w:right w:val="single" w:color="D5E8F2" w:sz="6" w:space="0"/>
      </w:pBdr>
      <w:spacing w:before="100" w:beforeAutospacing="1" w:after="100" w:afterAutospacing="1" w:line="240" w:lineRule="auto"/>
      <w:jc w:val="left"/>
    </w:pPr>
    <w:rPr>
      <w:rFonts w:ascii="宋体" w:hAnsi="宋体" w:eastAsia="宋体" w:cs="宋体"/>
      <w:kern w:val="0"/>
      <w:szCs w:val="24"/>
    </w:rPr>
  </w:style>
  <w:style w:type="paragraph" w:customStyle="1" w:styleId="2607">
    <w:name w:val="back_home"/>
    <w:basedOn w:val="1"/>
    <w:uiPriority w:val="99"/>
    <w:pPr>
      <w:spacing w:before="300" w:after="100" w:afterAutospacing="1" w:line="240" w:lineRule="auto"/>
      <w:jc w:val="left"/>
    </w:pPr>
    <w:rPr>
      <w:rFonts w:ascii="宋体" w:hAnsi="宋体" w:eastAsia="宋体" w:cs="宋体"/>
      <w:kern w:val="0"/>
      <w:szCs w:val="24"/>
    </w:rPr>
  </w:style>
  <w:style w:type="paragraph" w:customStyle="1" w:styleId="2608">
    <w:name w:val="pagebar"/>
    <w:basedOn w:val="1"/>
    <w:uiPriority w:val="99"/>
    <w:pPr>
      <w:spacing w:before="100" w:beforeAutospacing="1" w:after="100" w:afterAutospacing="1" w:line="420" w:lineRule="atLeast"/>
      <w:jc w:val="center"/>
    </w:pPr>
    <w:rPr>
      <w:rFonts w:ascii="微软雅黑" w:hAnsi="微软雅黑" w:eastAsia="微软雅黑" w:cs="宋体"/>
      <w:kern w:val="0"/>
      <w:szCs w:val="24"/>
    </w:rPr>
  </w:style>
  <w:style w:type="paragraph" w:customStyle="1" w:styleId="2609">
    <w:name w:val="simple_pag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10">
    <w:name w:val="city_tab_box"/>
    <w:basedOn w:val="1"/>
    <w:uiPriority w:val="99"/>
    <w:pPr>
      <w:pBdr>
        <w:bottom w:val="single" w:color="C5D7ED" w:sz="6" w:space="0"/>
      </w:pBdr>
      <w:spacing w:before="100" w:beforeAutospacing="1" w:after="100" w:afterAutospacing="1" w:line="240" w:lineRule="auto"/>
      <w:jc w:val="left"/>
    </w:pPr>
    <w:rPr>
      <w:rFonts w:ascii="宋体" w:hAnsi="宋体" w:eastAsia="宋体" w:cs="宋体"/>
      <w:kern w:val="0"/>
      <w:szCs w:val="24"/>
    </w:rPr>
  </w:style>
  <w:style w:type="paragraph" w:customStyle="1" w:styleId="2611">
    <w:name w:val="mico"/>
    <w:basedOn w:val="1"/>
    <w:uiPriority w:val="99"/>
    <w:pPr>
      <w:spacing w:before="100" w:beforeAutospacing="1" w:after="100" w:afterAutospacing="1" w:line="345" w:lineRule="atLeast"/>
      <w:jc w:val="left"/>
    </w:pPr>
    <w:rPr>
      <w:rFonts w:ascii="宋体" w:hAnsi="宋体" w:eastAsia="宋体" w:cs="宋体"/>
      <w:color w:val="0449BE"/>
      <w:kern w:val="0"/>
      <w:szCs w:val="24"/>
    </w:rPr>
  </w:style>
  <w:style w:type="paragraph" w:customStyle="1" w:styleId="2612">
    <w:name w:val="citys"/>
    <w:basedOn w:val="1"/>
    <w:uiPriority w:val="99"/>
    <w:pPr>
      <w:pBdr>
        <w:bottom w:val="single" w:color="EFEFEF" w:sz="6" w:space="8"/>
      </w:pBdr>
      <w:spacing w:before="100" w:beforeAutospacing="1" w:after="100" w:afterAutospacing="1" w:line="360" w:lineRule="atLeast"/>
      <w:jc w:val="left"/>
    </w:pPr>
    <w:rPr>
      <w:rFonts w:ascii="宋体" w:hAnsi="宋体" w:eastAsia="宋体" w:cs="宋体"/>
      <w:kern w:val="0"/>
      <w:szCs w:val="24"/>
    </w:rPr>
  </w:style>
  <w:style w:type="paragraph" w:customStyle="1" w:styleId="2613">
    <w:name w:val="mer-coop-buy-btn"/>
    <w:basedOn w:val="1"/>
    <w:uiPriority w:val="99"/>
    <w:pPr>
      <w:spacing w:before="75" w:line="240" w:lineRule="auto"/>
      <w:ind w:firstLine="25072"/>
      <w:jc w:val="left"/>
    </w:pPr>
    <w:rPr>
      <w:rFonts w:ascii="宋体" w:hAnsi="宋体" w:eastAsia="宋体" w:cs="宋体"/>
      <w:kern w:val="0"/>
      <w:szCs w:val="24"/>
    </w:rPr>
  </w:style>
  <w:style w:type="paragraph" w:customStyle="1" w:styleId="2614">
    <w:name w:val="cs-offlin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15">
    <w:name w:val="mer-coop"/>
    <w:basedOn w:val="1"/>
    <w:uiPriority w:val="99"/>
    <w:pPr>
      <w:spacing w:before="100" w:beforeAutospacing="1" w:after="100" w:afterAutospacing="1" w:line="240" w:lineRule="auto"/>
      <w:jc w:val="center"/>
    </w:pPr>
    <w:rPr>
      <w:rFonts w:ascii="宋体" w:hAnsi="宋体" w:eastAsia="宋体" w:cs="宋体"/>
      <w:kern w:val="0"/>
      <w:szCs w:val="24"/>
    </w:rPr>
  </w:style>
  <w:style w:type="paragraph" w:customStyle="1" w:styleId="2616">
    <w:name w:val="aico"/>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17">
    <w:name w:val="rz0"/>
    <w:basedOn w:val="1"/>
    <w:uiPriority w:val="99"/>
    <w:pPr>
      <w:spacing w:before="100" w:beforeAutospacing="1" w:after="100" w:afterAutospacing="1" w:line="240" w:lineRule="auto"/>
      <w:ind w:right="30" w:firstLine="25072"/>
      <w:jc w:val="left"/>
    </w:pPr>
    <w:rPr>
      <w:rFonts w:ascii="宋体" w:hAnsi="宋体" w:eastAsia="宋体" w:cs="宋体"/>
      <w:kern w:val="0"/>
      <w:szCs w:val="24"/>
    </w:rPr>
  </w:style>
  <w:style w:type="paragraph" w:customStyle="1" w:styleId="2618">
    <w:name w:val="rz1"/>
    <w:basedOn w:val="1"/>
    <w:uiPriority w:val="99"/>
    <w:pPr>
      <w:spacing w:before="100" w:beforeAutospacing="1" w:after="100" w:afterAutospacing="1" w:line="240" w:lineRule="auto"/>
      <w:ind w:right="30" w:firstLine="25072"/>
      <w:jc w:val="left"/>
    </w:pPr>
    <w:rPr>
      <w:rFonts w:ascii="宋体" w:hAnsi="宋体" w:eastAsia="宋体" w:cs="宋体"/>
      <w:kern w:val="0"/>
      <w:szCs w:val="24"/>
    </w:rPr>
  </w:style>
  <w:style w:type="paragraph" w:customStyle="1" w:styleId="2619">
    <w:name w:val="rz2"/>
    <w:basedOn w:val="1"/>
    <w:uiPriority w:val="99"/>
    <w:pPr>
      <w:spacing w:before="100" w:beforeAutospacing="1" w:after="100" w:afterAutospacing="1" w:line="240" w:lineRule="auto"/>
      <w:ind w:right="30" w:firstLine="25072"/>
      <w:jc w:val="left"/>
    </w:pPr>
    <w:rPr>
      <w:rFonts w:ascii="宋体" w:hAnsi="宋体" w:eastAsia="宋体" w:cs="宋体"/>
      <w:kern w:val="0"/>
      <w:szCs w:val="24"/>
    </w:rPr>
  </w:style>
  <w:style w:type="paragraph" w:customStyle="1" w:styleId="2620">
    <w:name w:val="bz1"/>
    <w:basedOn w:val="1"/>
    <w:uiPriority w:val="99"/>
    <w:pPr>
      <w:spacing w:before="100" w:beforeAutospacing="1" w:after="100" w:afterAutospacing="1" w:line="240" w:lineRule="auto"/>
      <w:ind w:right="75" w:firstLine="25072"/>
      <w:jc w:val="left"/>
    </w:pPr>
    <w:rPr>
      <w:rFonts w:ascii="宋体" w:hAnsi="宋体" w:eastAsia="宋体" w:cs="宋体"/>
      <w:kern w:val="0"/>
      <w:szCs w:val="24"/>
    </w:rPr>
  </w:style>
  <w:style w:type="paragraph" w:customStyle="1" w:styleId="2621">
    <w:name w:val="bz2"/>
    <w:basedOn w:val="1"/>
    <w:uiPriority w:val="99"/>
    <w:pPr>
      <w:spacing w:before="100" w:beforeAutospacing="1" w:after="100" w:afterAutospacing="1" w:line="240" w:lineRule="auto"/>
      <w:ind w:right="75" w:firstLine="25072"/>
      <w:jc w:val="left"/>
    </w:pPr>
    <w:rPr>
      <w:rFonts w:ascii="宋体" w:hAnsi="宋体" w:eastAsia="宋体" w:cs="宋体"/>
      <w:kern w:val="0"/>
      <w:szCs w:val="24"/>
    </w:rPr>
  </w:style>
  <w:style w:type="paragraph" w:customStyle="1" w:styleId="2622">
    <w:name w:val="bz3"/>
    <w:basedOn w:val="1"/>
    <w:uiPriority w:val="99"/>
    <w:pPr>
      <w:spacing w:before="100" w:beforeAutospacing="1" w:after="100" w:afterAutospacing="1" w:line="240" w:lineRule="auto"/>
      <w:ind w:right="75" w:firstLine="25072"/>
      <w:jc w:val="left"/>
    </w:pPr>
    <w:rPr>
      <w:rFonts w:ascii="宋体" w:hAnsi="宋体" w:eastAsia="宋体" w:cs="宋体"/>
      <w:kern w:val="0"/>
      <w:szCs w:val="24"/>
    </w:rPr>
  </w:style>
  <w:style w:type="paragraph" w:customStyle="1" w:styleId="2623">
    <w:name w:val="bz4"/>
    <w:basedOn w:val="1"/>
    <w:uiPriority w:val="99"/>
    <w:pPr>
      <w:spacing w:before="100" w:beforeAutospacing="1" w:after="100" w:afterAutospacing="1" w:line="240" w:lineRule="auto"/>
      <w:ind w:right="75" w:firstLine="25072"/>
      <w:jc w:val="left"/>
    </w:pPr>
    <w:rPr>
      <w:rFonts w:ascii="宋体" w:hAnsi="宋体" w:eastAsia="宋体" w:cs="宋体"/>
      <w:kern w:val="0"/>
      <w:szCs w:val="24"/>
    </w:rPr>
  </w:style>
  <w:style w:type="paragraph" w:customStyle="1" w:styleId="2624">
    <w:name w:val="bz5"/>
    <w:basedOn w:val="1"/>
    <w:uiPriority w:val="99"/>
    <w:pPr>
      <w:spacing w:before="100" w:beforeAutospacing="1" w:after="100" w:afterAutospacing="1" w:line="240" w:lineRule="auto"/>
      <w:ind w:right="75" w:firstLine="25072"/>
      <w:jc w:val="left"/>
    </w:pPr>
    <w:rPr>
      <w:rFonts w:ascii="宋体" w:hAnsi="宋体" w:eastAsia="宋体" w:cs="宋体"/>
      <w:kern w:val="0"/>
      <w:szCs w:val="24"/>
    </w:rPr>
  </w:style>
  <w:style w:type="paragraph" w:customStyle="1" w:styleId="2625">
    <w:name w:val="niub"/>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26">
    <w:name w:val="where_buy"/>
    <w:basedOn w:val="1"/>
    <w:uiPriority w:val="99"/>
    <w:pPr>
      <w:pBdr>
        <w:top w:val="single" w:color="E9F3F8" w:sz="24" w:space="0"/>
        <w:left w:val="single" w:color="E9F3F8" w:sz="24" w:space="0"/>
        <w:bottom w:val="single" w:color="E9F3F8" w:sz="24" w:space="0"/>
        <w:right w:val="single" w:color="E9F3F8" w:sz="24" w:space="0"/>
      </w:pBdr>
      <w:shd w:val="clear" w:color="auto" w:fill="FFFFFF"/>
      <w:spacing w:before="100" w:beforeAutospacing="1" w:after="100" w:afterAutospacing="1" w:line="240" w:lineRule="auto"/>
      <w:jc w:val="left"/>
    </w:pPr>
    <w:rPr>
      <w:rFonts w:ascii="宋体" w:hAnsi="宋体" w:eastAsia="宋体" w:cs="宋体"/>
      <w:kern w:val="0"/>
      <w:szCs w:val="24"/>
    </w:rPr>
  </w:style>
  <w:style w:type="paragraph" w:customStyle="1" w:styleId="2627">
    <w:name w:val="where_buy_inner"/>
    <w:basedOn w:val="1"/>
    <w:uiPriority w:val="99"/>
    <w:pPr>
      <w:pBdr>
        <w:top w:val="single" w:color="C0D0DD" w:sz="6" w:space="0"/>
        <w:left w:val="single" w:color="C0D0DD" w:sz="6" w:space="4"/>
        <w:bottom w:val="single" w:color="C0D0DD" w:sz="6" w:space="9"/>
        <w:right w:val="single" w:color="C0D0DD" w:sz="6" w:space="4"/>
      </w:pBdr>
      <w:shd w:val="clear" w:color="auto" w:fill="FFFFFF"/>
      <w:spacing w:before="100" w:beforeAutospacing="1" w:after="100" w:afterAutospacing="1" w:line="240" w:lineRule="auto"/>
      <w:jc w:val="left"/>
    </w:pPr>
    <w:rPr>
      <w:rFonts w:ascii="宋体" w:hAnsi="宋体" w:eastAsia="宋体" w:cs="宋体"/>
      <w:kern w:val="0"/>
      <w:szCs w:val="24"/>
    </w:rPr>
  </w:style>
  <w:style w:type="paragraph" w:customStyle="1" w:styleId="2628">
    <w:name w:val="report_btn"/>
    <w:basedOn w:val="1"/>
    <w:uiPriority w:val="99"/>
    <w:pPr>
      <w:spacing w:before="105" w:after="105" w:line="405" w:lineRule="atLeast"/>
      <w:ind w:left="600"/>
      <w:jc w:val="center"/>
    </w:pPr>
    <w:rPr>
      <w:rFonts w:ascii="宋体" w:hAnsi="宋体" w:eastAsia="宋体" w:cs="宋体"/>
      <w:b/>
      <w:bCs/>
      <w:kern w:val="0"/>
      <w:szCs w:val="24"/>
    </w:rPr>
  </w:style>
  <w:style w:type="paragraph" w:customStyle="1" w:styleId="2629">
    <w:name w:val="city_choose"/>
    <w:basedOn w:val="1"/>
    <w:uiPriority w:val="99"/>
    <w:pPr>
      <w:pBdr>
        <w:bottom w:val="single" w:color="A0BCCE" w:sz="6" w:space="0"/>
      </w:pBdr>
      <w:spacing w:before="150" w:after="100" w:afterAutospacing="1" w:line="240" w:lineRule="auto"/>
      <w:jc w:val="left"/>
    </w:pPr>
    <w:rPr>
      <w:rFonts w:ascii="宋体" w:hAnsi="宋体" w:eastAsia="宋体" w:cs="宋体"/>
      <w:kern w:val="0"/>
      <w:szCs w:val="24"/>
    </w:rPr>
  </w:style>
  <w:style w:type="paragraph" w:customStyle="1" w:styleId="2630">
    <w:name w:val="ui_city_tab"/>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31">
    <w:name w:val="city_more"/>
    <w:basedOn w:val="1"/>
    <w:uiPriority w:val="99"/>
    <w:pPr>
      <w:shd w:val="clear" w:color="auto" w:fill="ECF3F8"/>
      <w:spacing w:before="100" w:beforeAutospacing="1" w:after="100" w:afterAutospacing="1" w:line="240" w:lineRule="auto"/>
      <w:jc w:val="left"/>
    </w:pPr>
    <w:rPr>
      <w:rFonts w:ascii="宋体" w:hAnsi="宋体" w:eastAsia="宋体" w:cs="宋体"/>
      <w:kern w:val="0"/>
      <w:szCs w:val="24"/>
    </w:rPr>
  </w:style>
  <w:style w:type="paragraph" w:customStyle="1" w:styleId="2632">
    <w:name w:val="cities_lv2"/>
    <w:basedOn w:val="1"/>
    <w:uiPriority w:val="99"/>
    <w:pPr>
      <w:pBdr>
        <w:bottom w:val="single" w:color="E0E0E0" w:sz="6" w:space="6"/>
      </w:pBdr>
      <w:spacing w:before="100" w:beforeAutospacing="1" w:after="100" w:afterAutospacing="1" w:line="240" w:lineRule="auto"/>
      <w:jc w:val="left"/>
    </w:pPr>
    <w:rPr>
      <w:rFonts w:ascii="宋体" w:hAnsi="宋体" w:eastAsia="宋体" w:cs="宋体"/>
      <w:kern w:val="0"/>
      <w:szCs w:val="24"/>
    </w:rPr>
  </w:style>
  <w:style w:type="paragraph" w:customStyle="1" w:styleId="2633">
    <w:name w:val="mer_credit"/>
    <w:basedOn w:val="1"/>
    <w:uiPriority w:val="99"/>
    <w:pPr>
      <w:pBdr>
        <w:top w:val="single" w:color="D5E8F2" w:sz="12" w:space="2"/>
        <w:left w:val="single" w:color="D5E8F2" w:sz="12" w:space="5"/>
        <w:bottom w:val="single" w:color="D5E8F2" w:sz="12" w:space="4"/>
        <w:right w:val="single" w:color="D5E8F2" w:sz="12" w:space="0"/>
      </w:pBdr>
      <w:shd w:val="clear" w:color="auto" w:fill="FFFFFF"/>
      <w:spacing w:before="100" w:beforeAutospacing="1" w:after="100" w:afterAutospacing="1" w:line="240" w:lineRule="auto"/>
      <w:jc w:val="left"/>
    </w:pPr>
    <w:rPr>
      <w:rFonts w:ascii="宋体" w:hAnsi="宋体" w:eastAsia="宋体" w:cs="宋体"/>
      <w:vanish/>
      <w:kern w:val="0"/>
      <w:szCs w:val="24"/>
    </w:rPr>
  </w:style>
  <w:style w:type="paragraph" w:customStyle="1" w:styleId="2634">
    <w:name w:val="merchant_more"/>
    <w:basedOn w:val="1"/>
    <w:uiPriority w:val="99"/>
    <w:pPr>
      <w:pBdr>
        <w:top w:val="single" w:color="E0E0E0" w:sz="6" w:space="6"/>
      </w:pBdr>
      <w:spacing w:before="100" w:beforeAutospacing="1" w:after="100" w:afterAutospacing="1" w:line="240" w:lineRule="auto"/>
      <w:jc w:val="left"/>
    </w:pPr>
    <w:rPr>
      <w:rFonts w:ascii="Arial" w:hAnsi="Arial" w:eastAsia="宋体" w:cs="Arial"/>
      <w:b/>
      <w:bCs/>
      <w:kern w:val="0"/>
      <w:sz w:val="18"/>
      <w:szCs w:val="18"/>
    </w:rPr>
  </w:style>
  <w:style w:type="paragraph" w:customStyle="1" w:styleId="2635">
    <w:name w:val="buylink"/>
    <w:basedOn w:val="1"/>
    <w:uiPriority w:val="99"/>
    <w:pPr>
      <w:pBdr>
        <w:top w:val="single" w:color="E0E0E0" w:sz="6" w:space="0"/>
      </w:pBdr>
      <w:spacing w:before="100" w:beforeAutospacing="1" w:after="100" w:afterAutospacing="1" w:line="465" w:lineRule="atLeast"/>
      <w:jc w:val="left"/>
    </w:pPr>
    <w:rPr>
      <w:rFonts w:ascii="宋体" w:hAnsi="宋体" w:eastAsia="宋体" w:cs="宋体"/>
      <w:kern w:val="0"/>
      <w:szCs w:val="24"/>
    </w:rPr>
  </w:style>
  <w:style w:type="paragraph" w:customStyle="1" w:styleId="2636">
    <w:name w:val="no_mermlist"/>
    <w:basedOn w:val="1"/>
    <w:uiPriority w:val="99"/>
    <w:pPr>
      <w:spacing w:before="100" w:beforeAutospacing="1" w:after="100" w:afterAutospacing="1" w:line="450" w:lineRule="atLeast"/>
      <w:jc w:val="left"/>
    </w:pPr>
    <w:rPr>
      <w:rFonts w:ascii="宋体" w:hAnsi="宋体" w:eastAsia="宋体" w:cs="宋体"/>
      <w:kern w:val="0"/>
      <w:szCs w:val="24"/>
    </w:rPr>
  </w:style>
  <w:style w:type="paragraph" w:customStyle="1" w:styleId="2637">
    <w:name w:val="cstar"/>
    <w:basedOn w:val="1"/>
    <w:uiPriority w:val="99"/>
    <w:pPr>
      <w:spacing w:before="100" w:beforeAutospacing="1" w:after="100" w:afterAutospacing="1" w:line="240" w:lineRule="auto"/>
      <w:jc w:val="left"/>
      <w:textAlignment w:val="top"/>
    </w:pPr>
    <w:rPr>
      <w:rFonts w:ascii="宋体" w:hAnsi="宋体" w:eastAsia="宋体" w:cs="宋体"/>
      <w:kern w:val="0"/>
      <w:szCs w:val="24"/>
    </w:rPr>
  </w:style>
  <w:style w:type="paragraph" w:customStyle="1" w:styleId="2638">
    <w:name w:val="winbox"/>
    <w:basedOn w:val="1"/>
    <w:uiPriority w:val="99"/>
    <w:pPr>
      <w:shd w:val="clear" w:color="auto" w:fill="FFFFFF"/>
      <w:spacing w:before="100" w:beforeAutospacing="1" w:after="100" w:afterAutospacing="1" w:line="240" w:lineRule="auto"/>
      <w:jc w:val="left"/>
    </w:pPr>
    <w:rPr>
      <w:rFonts w:ascii="宋体" w:hAnsi="宋体" w:eastAsia="宋体" w:cs="宋体"/>
      <w:kern w:val="0"/>
      <w:szCs w:val="24"/>
    </w:rPr>
  </w:style>
  <w:style w:type="paragraph" w:customStyle="1" w:styleId="2639">
    <w:name w:val="win-hd"/>
    <w:basedOn w:val="1"/>
    <w:uiPriority w:val="99"/>
    <w:pPr>
      <w:shd w:val="clear" w:color="auto" w:fill="3182B3"/>
      <w:spacing w:before="100" w:beforeAutospacing="1" w:after="100" w:afterAutospacing="1" w:line="450" w:lineRule="atLeast"/>
      <w:jc w:val="left"/>
    </w:pPr>
    <w:rPr>
      <w:rFonts w:ascii="微软雅黑" w:hAnsi="微软雅黑" w:eastAsia="微软雅黑" w:cs="宋体"/>
      <w:b/>
      <w:bCs/>
      <w:color w:val="FFFFFF"/>
      <w:kern w:val="0"/>
      <w:sz w:val="21"/>
      <w:szCs w:val="21"/>
    </w:rPr>
  </w:style>
  <w:style w:type="paragraph" w:customStyle="1" w:styleId="2640">
    <w:name w:val="win-bd"/>
    <w:basedOn w:val="1"/>
    <w:uiPriority w:val="99"/>
    <w:pPr>
      <w:pBdr>
        <w:left w:val="single" w:color="3182B3" w:sz="12" w:space="4"/>
        <w:bottom w:val="single" w:color="3182B3" w:sz="12" w:space="4"/>
        <w:right w:val="single" w:color="3182B3" w:sz="12" w:space="4"/>
      </w:pBdr>
      <w:shd w:val="clear" w:color="auto" w:fill="FFFFFF"/>
      <w:spacing w:before="100" w:beforeAutospacing="1" w:after="100" w:afterAutospacing="1" w:line="240" w:lineRule="auto"/>
      <w:jc w:val="left"/>
    </w:pPr>
    <w:rPr>
      <w:rFonts w:ascii="宋体" w:hAnsi="宋体" w:eastAsia="宋体" w:cs="宋体"/>
      <w:kern w:val="0"/>
      <w:szCs w:val="24"/>
    </w:rPr>
  </w:style>
  <w:style w:type="paragraph" w:customStyle="1" w:styleId="2641">
    <w:name w:val="city-win-box"/>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42">
    <w:name w:val="win-citylist"/>
    <w:basedOn w:val="1"/>
    <w:uiPriority w:val="99"/>
    <w:pPr>
      <w:spacing w:before="100" w:beforeAutospacing="1" w:after="100" w:afterAutospacing="1" w:line="420" w:lineRule="atLeast"/>
      <w:jc w:val="left"/>
    </w:pPr>
    <w:rPr>
      <w:rFonts w:ascii="宋体" w:hAnsi="宋体" w:eastAsia="宋体" w:cs="宋体"/>
      <w:kern w:val="0"/>
      <w:sz w:val="21"/>
      <w:szCs w:val="21"/>
    </w:rPr>
  </w:style>
  <w:style w:type="paragraph" w:customStyle="1" w:styleId="2643">
    <w:name w:val="win-logi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44">
    <w:name w:val="form-item"/>
    <w:basedOn w:val="1"/>
    <w:uiPriority w:val="99"/>
    <w:pPr>
      <w:spacing w:before="225" w:after="100" w:afterAutospacing="1" w:line="450" w:lineRule="atLeast"/>
      <w:jc w:val="left"/>
    </w:pPr>
    <w:rPr>
      <w:rFonts w:ascii="宋体" w:hAnsi="宋体" w:eastAsia="宋体" w:cs="宋体"/>
      <w:kern w:val="0"/>
      <w:szCs w:val="24"/>
    </w:rPr>
  </w:style>
  <w:style w:type="paragraph" w:customStyle="1" w:styleId="2645">
    <w:name w:val="loginform"/>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46">
    <w:name w:val="input-text"/>
    <w:basedOn w:val="1"/>
    <w:uiPriority w:val="99"/>
    <w:pPr>
      <w:pBdr>
        <w:top w:val="single" w:color="999999" w:sz="6" w:space="3"/>
        <w:left w:val="single" w:color="999999" w:sz="6" w:space="3"/>
        <w:bottom w:val="single" w:color="999999" w:sz="6" w:space="3"/>
        <w:right w:val="single" w:color="999999" w:sz="6" w:space="3"/>
      </w:pBdr>
      <w:spacing w:before="100" w:beforeAutospacing="1" w:after="100" w:afterAutospacing="1" w:line="300" w:lineRule="atLeast"/>
      <w:jc w:val="left"/>
      <w:textAlignment w:val="top"/>
    </w:pPr>
    <w:rPr>
      <w:rFonts w:ascii="Arial" w:hAnsi="Arial" w:eastAsia="宋体" w:cs="Arial"/>
      <w:kern w:val="0"/>
      <w:sz w:val="21"/>
      <w:szCs w:val="21"/>
    </w:rPr>
  </w:style>
  <w:style w:type="paragraph" w:customStyle="1" w:styleId="2647">
    <w:name w:val="pro_intro_mod"/>
    <w:basedOn w:val="1"/>
    <w:uiPriority w:val="99"/>
    <w:pPr>
      <w:spacing w:before="100" w:beforeAutospacing="1" w:after="100" w:afterAutospacing="1" w:line="360" w:lineRule="atLeast"/>
      <w:jc w:val="left"/>
    </w:pPr>
    <w:rPr>
      <w:rFonts w:ascii="宋体" w:hAnsi="宋体" w:eastAsia="宋体" w:cs="宋体"/>
      <w:kern w:val="0"/>
      <w:sz w:val="21"/>
      <w:szCs w:val="21"/>
    </w:rPr>
  </w:style>
  <w:style w:type="paragraph" w:customStyle="1" w:styleId="2648">
    <w:name w:val="footerw"/>
    <w:basedOn w:val="1"/>
    <w:uiPriority w:val="99"/>
    <w:pPr>
      <w:pBdr>
        <w:top w:val="single" w:color="DBDBDB" w:sz="6" w:space="0"/>
      </w:pBdr>
      <w:spacing w:before="100" w:beforeAutospacing="1" w:after="100" w:afterAutospacing="1" w:line="240" w:lineRule="auto"/>
      <w:jc w:val="left"/>
    </w:pPr>
    <w:rPr>
      <w:rFonts w:ascii="宋体" w:hAnsi="宋体" w:eastAsia="宋体" w:cs="宋体"/>
      <w:color w:val="AB99BC"/>
      <w:kern w:val="0"/>
      <w:szCs w:val="24"/>
    </w:rPr>
  </w:style>
  <w:style w:type="paragraph" w:customStyle="1" w:styleId="2649">
    <w:name w:val="ipad-app-es"/>
    <w:basedOn w:val="1"/>
    <w:uiPriority w:val="99"/>
    <w:pPr>
      <w:spacing w:before="100" w:beforeAutospacing="1" w:after="100" w:afterAutospacing="1" w:line="240" w:lineRule="auto"/>
      <w:ind w:right="105" w:firstLine="25072"/>
      <w:jc w:val="left"/>
    </w:pPr>
    <w:rPr>
      <w:rFonts w:ascii="宋体" w:hAnsi="宋体" w:eastAsia="宋体" w:cs="宋体"/>
      <w:kern w:val="0"/>
      <w:szCs w:val="24"/>
    </w:rPr>
  </w:style>
  <w:style w:type="paragraph" w:customStyle="1" w:styleId="2650">
    <w:name w:val="ipad-app-hd"/>
    <w:basedOn w:val="1"/>
    <w:uiPriority w:val="99"/>
    <w:pPr>
      <w:spacing w:before="100" w:beforeAutospacing="1" w:after="100" w:afterAutospacing="1" w:line="240" w:lineRule="auto"/>
      <w:ind w:right="105" w:firstLine="25072"/>
      <w:jc w:val="left"/>
    </w:pPr>
    <w:rPr>
      <w:rFonts w:ascii="宋体" w:hAnsi="宋体" w:eastAsia="宋体" w:cs="宋体"/>
      <w:kern w:val="0"/>
      <w:szCs w:val="24"/>
    </w:rPr>
  </w:style>
  <w:style w:type="paragraph" w:customStyle="1" w:styleId="2651">
    <w:name w:val="ipad-app-xg"/>
    <w:basedOn w:val="1"/>
    <w:uiPriority w:val="99"/>
    <w:pPr>
      <w:spacing w:before="100" w:beforeAutospacing="1" w:after="100" w:afterAutospacing="1" w:line="240" w:lineRule="auto"/>
      <w:ind w:right="105" w:firstLine="25072"/>
      <w:jc w:val="left"/>
    </w:pPr>
    <w:rPr>
      <w:rFonts w:ascii="宋体" w:hAnsi="宋体" w:eastAsia="宋体" w:cs="宋体"/>
      <w:kern w:val="0"/>
      <w:szCs w:val="24"/>
    </w:rPr>
  </w:style>
  <w:style w:type="paragraph" w:customStyle="1" w:styleId="2652">
    <w:name w:val="ipad-app-zk"/>
    <w:basedOn w:val="1"/>
    <w:uiPriority w:val="99"/>
    <w:pPr>
      <w:spacing w:before="100" w:beforeAutospacing="1" w:after="100" w:afterAutospacing="1" w:line="240" w:lineRule="auto"/>
      <w:ind w:right="105" w:firstLine="25072"/>
      <w:jc w:val="left"/>
    </w:pPr>
    <w:rPr>
      <w:rFonts w:ascii="宋体" w:hAnsi="宋体" w:eastAsia="宋体" w:cs="宋体"/>
      <w:kern w:val="0"/>
      <w:szCs w:val="24"/>
    </w:rPr>
  </w:style>
  <w:style w:type="paragraph" w:customStyle="1" w:styleId="2653">
    <w:name w:val="ipad-app-down"/>
    <w:basedOn w:val="1"/>
    <w:uiPriority w:val="99"/>
    <w:pPr>
      <w:spacing w:before="45" w:after="100" w:afterAutospacing="1" w:line="240" w:lineRule="auto"/>
      <w:ind w:firstLine="25072"/>
      <w:jc w:val="left"/>
    </w:pPr>
    <w:rPr>
      <w:rFonts w:ascii="宋体" w:hAnsi="宋体" w:eastAsia="宋体" w:cs="宋体"/>
      <w:kern w:val="0"/>
      <w:szCs w:val="24"/>
    </w:rPr>
  </w:style>
  <w:style w:type="paragraph" w:customStyle="1" w:styleId="2654">
    <w:name w:val="for-if"/>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55">
    <w:name w:val="ipad-app-window"/>
    <w:basedOn w:val="1"/>
    <w:uiPriority w:val="99"/>
    <w:pPr>
      <w:pBdr>
        <w:top w:val="single" w:color="E7E7E7" w:sz="6" w:space="0"/>
        <w:left w:val="single" w:color="E7E7E7" w:sz="6" w:space="0"/>
        <w:bottom w:val="single" w:color="E7E7E7" w:sz="6" w:space="0"/>
        <w:right w:val="single" w:color="E7E7E7" w:sz="6" w:space="0"/>
      </w:pBdr>
      <w:shd w:val="clear" w:color="auto" w:fill="F3F3F3"/>
      <w:spacing w:before="100" w:beforeAutospacing="1" w:after="100" w:afterAutospacing="1" w:line="240" w:lineRule="auto"/>
      <w:jc w:val="left"/>
    </w:pPr>
    <w:rPr>
      <w:rFonts w:ascii="宋体" w:hAnsi="宋体" w:eastAsia="宋体" w:cs="宋体"/>
      <w:kern w:val="0"/>
      <w:szCs w:val="24"/>
    </w:rPr>
  </w:style>
  <w:style w:type="paragraph" w:customStyle="1" w:styleId="2656">
    <w:name w:val="dialog-clos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57">
    <w:name w:val="dialog-box"/>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58">
    <w:name w:val="dialog-inner"/>
    <w:basedOn w:val="1"/>
    <w:uiPriority w:val="99"/>
    <w:pPr>
      <w:shd w:val="clear" w:color="auto" w:fill="FFFFFF"/>
      <w:spacing w:before="100" w:beforeAutospacing="1" w:after="100" w:afterAutospacing="1" w:line="240" w:lineRule="auto"/>
      <w:jc w:val="left"/>
    </w:pPr>
    <w:rPr>
      <w:rFonts w:ascii="宋体" w:hAnsi="宋体" w:eastAsia="宋体" w:cs="宋体"/>
      <w:kern w:val="0"/>
      <w:szCs w:val="24"/>
    </w:rPr>
  </w:style>
  <w:style w:type="paragraph" w:customStyle="1" w:styleId="2659">
    <w:name w:val="dialog-head"/>
    <w:basedOn w:val="1"/>
    <w:uiPriority w:val="99"/>
    <w:pPr>
      <w:pBdr>
        <w:bottom w:val="single" w:color="CCCCCC" w:sz="6" w:space="8"/>
      </w:pBdr>
      <w:spacing w:before="100" w:beforeAutospacing="1" w:after="100" w:afterAutospacing="1" w:line="240" w:lineRule="auto"/>
      <w:jc w:val="left"/>
    </w:pPr>
    <w:rPr>
      <w:rFonts w:ascii="宋体" w:hAnsi="宋体" w:eastAsia="宋体" w:cs="宋体"/>
      <w:kern w:val="0"/>
      <w:szCs w:val="24"/>
    </w:rPr>
  </w:style>
  <w:style w:type="paragraph" w:customStyle="1" w:styleId="2660">
    <w:name w:val="dialog-conten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61">
    <w:name w:val="win-more-login"/>
    <w:basedOn w:val="1"/>
    <w:uiPriority w:val="99"/>
    <w:pPr>
      <w:pBdr>
        <w:right w:val="single" w:color="E0E0E0" w:sz="6" w:space="31"/>
      </w:pBdr>
      <w:spacing w:before="300" w:after="100" w:afterAutospacing="1" w:line="240" w:lineRule="auto"/>
      <w:jc w:val="left"/>
    </w:pPr>
    <w:rPr>
      <w:rFonts w:ascii="宋体" w:hAnsi="宋体" w:eastAsia="宋体" w:cs="宋体"/>
      <w:kern w:val="0"/>
      <w:szCs w:val="24"/>
    </w:rPr>
  </w:style>
  <w:style w:type="paragraph" w:customStyle="1" w:styleId="2662">
    <w:name w:val="win-more-accoun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63">
    <w:name w:val="win-login-box"/>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64">
    <w:name w:val="login-wrong-tips"/>
    <w:basedOn w:val="1"/>
    <w:uiPriority w:val="99"/>
    <w:pPr>
      <w:spacing w:line="270" w:lineRule="atLeast"/>
      <w:jc w:val="left"/>
    </w:pPr>
    <w:rPr>
      <w:rFonts w:ascii="宋体" w:hAnsi="宋体" w:eastAsia="宋体" w:cs="宋体"/>
      <w:color w:val="CC0000"/>
      <w:kern w:val="0"/>
      <w:sz w:val="18"/>
      <w:szCs w:val="18"/>
    </w:rPr>
  </w:style>
  <w:style w:type="paragraph" w:customStyle="1" w:styleId="2665">
    <w:name w:val="j_loginitem"/>
    <w:basedOn w:val="1"/>
    <w:uiPriority w:val="99"/>
    <w:pPr>
      <w:pBdr>
        <w:top w:val="single" w:color="ABAEB3" w:sz="6" w:space="1"/>
        <w:left w:val="single" w:color="D7D9DE" w:sz="6" w:space="1"/>
        <w:bottom w:val="single" w:color="D7D9DE" w:sz="6" w:space="1"/>
        <w:right w:val="single" w:color="D7D9DE" w:sz="6" w:space="1"/>
      </w:pBdr>
      <w:spacing w:after="150" w:line="240" w:lineRule="auto"/>
      <w:jc w:val="left"/>
    </w:pPr>
    <w:rPr>
      <w:rFonts w:ascii="宋体" w:hAnsi="宋体" w:eastAsia="宋体" w:cs="宋体"/>
      <w:kern w:val="0"/>
      <w:szCs w:val="24"/>
    </w:rPr>
  </w:style>
  <w:style w:type="paragraph" w:customStyle="1" w:styleId="2666">
    <w:name w:val="itemfocus"/>
    <w:basedOn w:val="1"/>
    <w:uiPriority w:val="99"/>
    <w:pPr>
      <w:pBdr>
        <w:top w:val="single" w:color="F1CA7E" w:sz="12" w:space="0"/>
        <w:left w:val="single" w:color="F1CA7E" w:sz="12" w:space="0"/>
        <w:bottom w:val="single" w:color="F1CA7E" w:sz="12" w:space="0"/>
        <w:right w:val="single" w:color="F1CA7E" w:sz="12" w:space="0"/>
      </w:pBdr>
      <w:spacing w:before="100" w:beforeAutospacing="1" w:after="100" w:afterAutospacing="1" w:line="240" w:lineRule="auto"/>
      <w:jc w:val="left"/>
    </w:pPr>
    <w:rPr>
      <w:rFonts w:ascii="宋体" w:hAnsi="宋体" w:eastAsia="宋体" w:cs="宋体"/>
      <w:kern w:val="0"/>
      <w:szCs w:val="24"/>
    </w:rPr>
  </w:style>
  <w:style w:type="paragraph" w:customStyle="1" w:styleId="2667">
    <w:name w:val="win-login-bt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68">
    <w:name w:val="btn-follow"/>
    <w:basedOn w:val="1"/>
    <w:uiPriority w:val="99"/>
    <w:pPr>
      <w:spacing w:before="100" w:beforeAutospacing="1" w:after="100" w:afterAutospacing="1" w:line="240" w:lineRule="auto"/>
      <w:ind w:firstLine="25072"/>
      <w:jc w:val="left"/>
    </w:pPr>
    <w:rPr>
      <w:rFonts w:ascii="宋体" w:hAnsi="宋体" w:eastAsia="宋体" w:cs="宋体"/>
      <w:kern w:val="0"/>
      <w:szCs w:val="24"/>
    </w:rPr>
  </w:style>
  <w:style w:type="paragraph" w:customStyle="1" w:styleId="2669">
    <w:name w:val="btn-followed"/>
    <w:basedOn w:val="1"/>
    <w:uiPriority w:val="99"/>
    <w:pPr>
      <w:spacing w:before="100" w:beforeAutospacing="1" w:after="100" w:afterAutospacing="1" w:line="240" w:lineRule="auto"/>
      <w:ind w:firstLine="25072"/>
      <w:jc w:val="left"/>
    </w:pPr>
    <w:rPr>
      <w:rFonts w:ascii="宋体" w:hAnsi="宋体" w:eastAsia="宋体" w:cs="宋体"/>
      <w:kern w:val="0"/>
      <w:szCs w:val="24"/>
    </w:rPr>
  </w:style>
  <w:style w:type="paragraph" w:customStyle="1" w:styleId="2670">
    <w:name w:val="btn-ok"/>
    <w:basedOn w:val="1"/>
    <w:uiPriority w:val="99"/>
    <w:pPr>
      <w:spacing w:line="240" w:lineRule="auto"/>
      <w:ind w:left="75" w:right="75" w:firstLine="25072"/>
      <w:jc w:val="left"/>
    </w:pPr>
    <w:rPr>
      <w:rFonts w:ascii="宋体" w:hAnsi="宋体" w:eastAsia="宋体" w:cs="宋体"/>
      <w:kern w:val="0"/>
      <w:szCs w:val="24"/>
    </w:rPr>
  </w:style>
  <w:style w:type="paragraph" w:customStyle="1" w:styleId="2671">
    <w:name w:val="btn-cansel"/>
    <w:basedOn w:val="1"/>
    <w:uiPriority w:val="99"/>
    <w:pPr>
      <w:spacing w:line="240" w:lineRule="auto"/>
      <w:ind w:left="75" w:right="75" w:firstLine="25072"/>
      <w:jc w:val="left"/>
    </w:pPr>
    <w:rPr>
      <w:rFonts w:ascii="宋体" w:hAnsi="宋体" w:eastAsia="宋体" w:cs="宋体"/>
      <w:kern w:val="0"/>
      <w:szCs w:val="24"/>
    </w:rPr>
  </w:style>
  <w:style w:type="paragraph" w:customStyle="1" w:styleId="2672">
    <w:name w:val="icon-success"/>
    <w:basedOn w:val="1"/>
    <w:uiPriority w:val="99"/>
    <w:pPr>
      <w:spacing w:before="100" w:beforeAutospacing="1" w:after="100" w:afterAutospacing="1" w:line="240" w:lineRule="auto"/>
      <w:ind w:right="75"/>
      <w:jc w:val="left"/>
    </w:pPr>
    <w:rPr>
      <w:rFonts w:ascii="宋体" w:hAnsi="宋体" w:eastAsia="宋体" w:cs="宋体"/>
      <w:kern w:val="0"/>
      <w:szCs w:val="24"/>
    </w:rPr>
  </w:style>
  <w:style w:type="paragraph" w:customStyle="1" w:styleId="2673">
    <w:name w:val="icon-confirm"/>
    <w:basedOn w:val="1"/>
    <w:uiPriority w:val="99"/>
    <w:pPr>
      <w:spacing w:before="100" w:beforeAutospacing="1" w:after="100" w:afterAutospacing="1" w:line="240" w:lineRule="auto"/>
      <w:ind w:right="75"/>
      <w:jc w:val="left"/>
    </w:pPr>
    <w:rPr>
      <w:rFonts w:ascii="宋体" w:hAnsi="宋体" w:eastAsia="宋体" w:cs="宋体"/>
      <w:kern w:val="0"/>
      <w:szCs w:val="24"/>
    </w:rPr>
  </w:style>
  <w:style w:type="paragraph" w:customStyle="1" w:styleId="2674">
    <w:name w:val="wtrend-tips"/>
    <w:basedOn w:val="1"/>
    <w:uiPriority w:val="99"/>
    <w:pPr>
      <w:pBdr>
        <w:top w:val="single" w:color="FCE4CC" w:sz="6" w:space="0"/>
        <w:left w:val="single" w:color="FCE4CC" w:sz="6" w:space="0"/>
        <w:bottom w:val="single" w:color="FCE4CC" w:sz="6" w:space="0"/>
        <w:right w:val="single" w:color="FCE4CC" w:sz="6" w:space="0"/>
      </w:pBdr>
      <w:shd w:val="clear" w:color="auto" w:fill="FFFFEB"/>
      <w:spacing w:before="100" w:beforeAutospacing="1" w:after="150" w:line="330" w:lineRule="atLeast"/>
      <w:jc w:val="center"/>
    </w:pPr>
    <w:rPr>
      <w:rFonts w:ascii="宋体" w:hAnsi="宋体" w:eastAsia="宋体" w:cs="宋体"/>
      <w:color w:val="FF6600"/>
      <w:kern w:val="0"/>
      <w:szCs w:val="24"/>
    </w:rPr>
  </w:style>
  <w:style w:type="paragraph" w:customStyle="1" w:styleId="2675">
    <w:name w:val="tips-outer"/>
    <w:basedOn w:val="1"/>
    <w:uiPriority w:val="99"/>
    <w:pPr>
      <w:pBdr>
        <w:top w:val="single" w:color="E5E5E5" w:sz="18" w:space="0"/>
        <w:left w:val="single" w:color="E5E5E5" w:sz="18" w:space="0"/>
        <w:bottom w:val="single" w:color="E5E5E5" w:sz="18" w:space="0"/>
        <w:right w:val="single" w:color="E5E5E5" w:sz="18" w:space="0"/>
      </w:pBdr>
      <w:shd w:val="clear" w:color="auto" w:fill="FFFFFF"/>
      <w:spacing w:before="100" w:beforeAutospacing="1" w:after="100" w:afterAutospacing="1" w:line="240" w:lineRule="auto"/>
      <w:jc w:val="left"/>
    </w:pPr>
    <w:rPr>
      <w:rFonts w:ascii="宋体" w:hAnsi="宋体" w:eastAsia="宋体" w:cs="宋体"/>
      <w:color w:val="666666"/>
      <w:kern w:val="0"/>
      <w:szCs w:val="24"/>
    </w:rPr>
  </w:style>
  <w:style w:type="paragraph" w:customStyle="1" w:styleId="2676">
    <w:name w:val="tips-inner"/>
    <w:basedOn w:val="1"/>
    <w:uiPriority w:val="99"/>
    <w:pPr>
      <w:pBdr>
        <w:top w:val="single" w:color="DBDBDB" w:sz="6" w:space="0"/>
        <w:left w:val="single" w:color="DBDBDB" w:sz="6" w:space="0"/>
        <w:bottom w:val="single" w:color="DBDBDB" w:sz="6" w:space="0"/>
        <w:right w:val="single" w:color="DBDBDB" w:sz="6" w:space="0"/>
      </w:pBdr>
      <w:spacing w:before="100" w:beforeAutospacing="1" w:after="100" w:afterAutospacing="1" w:line="240" w:lineRule="auto"/>
      <w:jc w:val="left"/>
    </w:pPr>
    <w:rPr>
      <w:rFonts w:ascii="宋体" w:hAnsi="宋体" w:eastAsia="宋体" w:cs="宋体"/>
      <w:kern w:val="0"/>
      <w:szCs w:val="24"/>
    </w:rPr>
  </w:style>
  <w:style w:type="paragraph" w:customStyle="1" w:styleId="2677">
    <w:name w:val="success-tips"/>
    <w:basedOn w:val="1"/>
    <w:uiPriority w:val="99"/>
    <w:pPr>
      <w:spacing w:before="100" w:beforeAutospacing="1" w:after="100" w:afterAutospacing="1" w:line="420" w:lineRule="atLeast"/>
      <w:jc w:val="center"/>
    </w:pPr>
    <w:rPr>
      <w:rFonts w:ascii="宋体" w:hAnsi="宋体" w:eastAsia="宋体" w:cs="宋体"/>
      <w:kern w:val="0"/>
      <w:szCs w:val="24"/>
    </w:rPr>
  </w:style>
  <w:style w:type="paragraph" w:customStyle="1" w:styleId="2678">
    <w:name w:val="follow-tips"/>
    <w:basedOn w:val="1"/>
    <w:uiPriority w:val="99"/>
    <w:pPr>
      <w:spacing w:before="100" w:beforeAutospacing="1" w:after="100" w:afterAutospacing="1" w:line="240" w:lineRule="auto"/>
      <w:jc w:val="center"/>
    </w:pPr>
    <w:rPr>
      <w:rFonts w:ascii="宋体" w:hAnsi="宋体" w:eastAsia="宋体" w:cs="宋体"/>
      <w:kern w:val="0"/>
      <w:szCs w:val="24"/>
    </w:rPr>
  </w:style>
  <w:style w:type="paragraph" w:customStyle="1" w:styleId="2679">
    <w:name w:val="tips-confirm-btn"/>
    <w:basedOn w:val="1"/>
    <w:uiPriority w:val="99"/>
    <w:pPr>
      <w:spacing w:line="240" w:lineRule="auto"/>
      <w:jc w:val="left"/>
    </w:pPr>
    <w:rPr>
      <w:rFonts w:ascii="宋体" w:hAnsi="宋体" w:eastAsia="宋体" w:cs="宋体"/>
      <w:kern w:val="0"/>
      <w:szCs w:val="24"/>
    </w:rPr>
  </w:style>
  <w:style w:type="paragraph" w:customStyle="1" w:styleId="2680">
    <w:name w:val="product_side_mod"/>
    <w:basedOn w:val="1"/>
    <w:uiPriority w:val="99"/>
    <w:pPr>
      <w:pBdr>
        <w:top w:val="single" w:color="C0D0DD" w:sz="6" w:space="8"/>
        <w:left w:val="single" w:color="C0D0DD" w:sz="6" w:space="8"/>
        <w:bottom w:val="single" w:color="C0D0DD" w:sz="6" w:space="11"/>
        <w:right w:val="single" w:color="C0D0DD" w:sz="6" w:space="0"/>
      </w:pBdr>
      <w:spacing w:before="100" w:beforeAutospacing="1" w:after="300" w:line="240" w:lineRule="auto"/>
      <w:jc w:val="left"/>
    </w:pPr>
    <w:rPr>
      <w:rFonts w:ascii="宋体" w:hAnsi="宋体" w:eastAsia="宋体" w:cs="宋体"/>
      <w:kern w:val="0"/>
      <w:szCs w:val="24"/>
    </w:rPr>
  </w:style>
  <w:style w:type="paragraph" w:customStyle="1" w:styleId="2681">
    <w:name w:val="back_link"/>
    <w:basedOn w:val="1"/>
    <w:uiPriority w:val="99"/>
    <w:pPr>
      <w:spacing w:before="100" w:beforeAutospacing="1" w:after="100" w:afterAutospacing="1" w:line="300" w:lineRule="atLeast"/>
      <w:jc w:val="left"/>
    </w:pPr>
    <w:rPr>
      <w:rFonts w:ascii="微软雅黑" w:hAnsi="微软雅黑" w:eastAsia="微软雅黑" w:cs="宋体"/>
      <w:b/>
      <w:bCs/>
      <w:kern w:val="0"/>
      <w:sz w:val="21"/>
      <w:szCs w:val="21"/>
    </w:rPr>
  </w:style>
  <w:style w:type="paragraph" w:customStyle="1" w:styleId="2682">
    <w:name w:val="zol_app"/>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83">
    <w:name w:val="app_logo"/>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84">
    <w:name w:val="app_down_link"/>
    <w:basedOn w:val="1"/>
    <w:uiPriority w:val="99"/>
    <w:pPr>
      <w:pBdr>
        <w:top w:val="single" w:color="33CC00" w:sz="6" w:space="0"/>
        <w:left w:val="single" w:color="33CC00" w:sz="6" w:space="0"/>
        <w:bottom w:val="single" w:color="33CC00" w:sz="6" w:space="0"/>
        <w:right w:val="single" w:color="33CC00" w:sz="6" w:space="0"/>
      </w:pBdr>
      <w:shd w:val="clear" w:color="auto" w:fill="E6F7D0"/>
      <w:spacing w:before="105" w:after="100" w:afterAutospacing="1" w:line="240" w:lineRule="auto"/>
      <w:jc w:val="center"/>
    </w:pPr>
    <w:rPr>
      <w:rFonts w:ascii="宋体" w:hAnsi="宋体" w:eastAsia="宋体" w:cs="宋体"/>
      <w:color w:val="333333"/>
      <w:kern w:val="0"/>
      <w:szCs w:val="24"/>
    </w:rPr>
  </w:style>
  <w:style w:type="paragraph" w:customStyle="1" w:styleId="2685">
    <w:name w:val="brand_rank"/>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86">
    <w:name w:val="rank_lis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87">
    <w:name w:val="series_lis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88">
    <w:name w:val="visited"/>
    <w:basedOn w:val="1"/>
    <w:uiPriority w:val="99"/>
    <w:pPr>
      <w:pBdr>
        <w:bottom w:val="single" w:color="C0D0DD" w:sz="6" w:space="3"/>
      </w:pBdr>
      <w:spacing w:before="100" w:beforeAutospacing="1" w:after="100" w:afterAutospacing="1" w:line="240" w:lineRule="auto"/>
      <w:jc w:val="left"/>
    </w:pPr>
    <w:rPr>
      <w:rFonts w:ascii="宋体" w:hAnsi="宋体" w:eastAsia="宋体" w:cs="宋体"/>
      <w:kern w:val="0"/>
      <w:szCs w:val="24"/>
    </w:rPr>
  </w:style>
  <w:style w:type="paragraph" w:customStyle="1" w:styleId="2689">
    <w:name w:val="visited_compar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90">
    <w:name w:val="use_stat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91">
    <w:name w:val="used_member"/>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92">
    <w:name w:val="sale-trai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93">
    <w:name w:val="shop-credit"/>
    <w:basedOn w:val="1"/>
    <w:uiPriority w:val="99"/>
    <w:pPr>
      <w:pBdr>
        <w:top w:val="single" w:color="D5E8F2" w:sz="12" w:space="0"/>
        <w:left w:val="single" w:color="D5E8F2" w:sz="12" w:space="0"/>
        <w:bottom w:val="single" w:color="D5E8F2" w:sz="12" w:space="0"/>
        <w:right w:val="single" w:color="D5E8F2" w:sz="12" w:space="0"/>
      </w:pBdr>
      <w:shd w:val="clear" w:color="auto" w:fill="FFFFFF"/>
      <w:spacing w:before="100" w:beforeAutospacing="1" w:after="100" w:afterAutospacing="1" w:line="240" w:lineRule="auto"/>
      <w:jc w:val="left"/>
    </w:pPr>
    <w:rPr>
      <w:rFonts w:ascii="宋体" w:hAnsi="宋体" w:eastAsia="宋体" w:cs="宋体"/>
      <w:vanish/>
      <w:kern w:val="0"/>
      <w:szCs w:val="24"/>
    </w:rPr>
  </w:style>
  <w:style w:type="paragraph" w:customStyle="1" w:styleId="2694">
    <w:name w:val="recommended-seller"/>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95">
    <w:name w:val="new-pro-lis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696">
    <w:name w:val="view-more"/>
    <w:basedOn w:val="1"/>
    <w:uiPriority w:val="99"/>
    <w:pPr>
      <w:spacing w:before="100" w:beforeAutospacing="1" w:after="100" w:afterAutospacing="1" w:line="270" w:lineRule="atLeast"/>
      <w:jc w:val="right"/>
    </w:pPr>
    <w:rPr>
      <w:rFonts w:ascii="宋体" w:hAnsi="宋体" w:eastAsia="宋体" w:cs="宋体"/>
      <w:kern w:val="0"/>
      <w:szCs w:val="24"/>
    </w:rPr>
  </w:style>
  <w:style w:type="paragraph" w:customStyle="1" w:styleId="2697">
    <w:name w:val="about"/>
    <w:basedOn w:val="1"/>
    <w:uiPriority w:val="99"/>
    <w:pPr>
      <w:spacing w:before="100" w:beforeAutospacing="1" w:after="100" w:afterAutospacing="1" w:line="360" w:lineRule="atLeast"/>
      <w:jc w:val="left"/>
    </w:pPr>
    <w:rPr>
      <w:rFonts w:ascii="宋体" w:hAnsi="宋体" w:eastAsia="宋体" w:cs="宋体"/>
      <w:kern w:val="0"/>
      <w:szCs w:val="24"/>
    </w:rPr>
  </w:style>
  <w:style w:type="paragraph" w:customStyle="1" w:styleId="2698">
    <w:name w:val="tj_tab"/>
    <w:basedOn w:val="1"/>
    <w:uiPriority w:val="99"/>
    <w:pPr>
      <w:pBdr>
        <w:bottom w:val="single" w:color="A0BCCE" w:sz="6" w:space="0"/>
      </w:pBdr>
      <w:spacing w:line="240" w:lineRule="auto"/>
      <w:ind w:left="75" w:right="75"/>
      <w:jc w:val="left"/>
    </w:pPr>
    <w:rPr>
      <w:rFonts w:ascii="宋体" w:hAnsi="宋体" w:eastAsia="宋体" w:cs="宋体"/>
      <w:kern w:val="0"/>
      <w:szCs w:val="24"/>
    </w:rPr>
  </w:style>
  <w:style w:type="paragraph" w:customStyle="1" w:styleId="2699">
    <w:name w:val="plis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00">
    <w:name w:val="tlis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01">
    <w:name w:val="user-lik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02">
    <w:name w:val="new-series"/>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03">
    <w:name w:val="ultra_tab"/>
    <w:basedOn w:val="1"/>
    <w:uiPriority w:val="99"/>
    <w:pPr>
      <w:pBdr>
        <w:bottom w:val="single" w:color="A0BCCE" w:sz="6" w:space="0"/>
      </w:pBdr>
      <w:spacing w:before="100" w:beforeAutospacing="1" w:after="100" w:afterAutospacing="1" w:line="240" w:lineRule="auto"/>
      <w:jc w:val="left"/>
    </w:pPr>
    <w:rPr>
      <w:rFonts w:ascii="宋体" w:hAnsi="宋体" w:eastAsia="宋体" w:cs="宋体"/>
      <w:kern w:val="0"/>
      <w:szCs w:val="24"/>
    </w:rPr>
  </w:style>
  <w:style w:type="paragraph" w:customStyle="1" w:styleId="2704">
    <w:name w:val="ultra_tab_co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05">
    <w:name w:val="ultra_pic"/>
    <w:basedOn w:val="1"/>
    <w:uiPriority w:val="99"/>
    <w:pPr>
      <w:pBdr>
        <w:top w:val="single" w:color="CCCCCC" w:sz="6" w:space="0"/>
        <w:left w:val="single" w:color="CCCCCC" w:sz="6" w:space="0"/>
        <w:bottom w:val="single" w:color="CCCCCC" w:sz="6" w:space="0"/>
        <w:right w:val="single" w:color="CCCCCC" w:sz="6" w:space="0"/>
      </w:pBdr>
      <w:shd w:val="clear" w:color="auto" w:fill="FFFFFF"/>
      <w:spacing w:before="150" w:after="180" w:line="240" w:lineRule="auto"/>
      <w:jc w:val="center"/>
    </w:pPr>
    <w:rPr>
      <w:rFonts w:ascii="宋体" w:hAnsi="宋体" w:eastAsia="宋体" w:cs="宋体"/>
      <w:kern w:val="0"/>
      <w:szCs w:val="24"/>
    </w:rPr>
  </w:style>
  <w:style w:type="paragraph" w:customStyle="1" w:styleId="2706">
    <w:name w:val="ultra_intro"/>
    <w:basedOn w:val="1"/>
    <w:uiPriority w:val="99"/>
    <w:pPr>
      <w:spacing w:before="100" w:beforeAutospacing="1" w:after="100" w:afterAutospacing="1" w:line="240" w:lineRule="auto"/>
      <w:jc w:val="left"/>
    </w:pPr>
    <w:rPr>
      <w:rFonts w:ascii="宋体" w:hAnsi="宋体" w:eastAsia="宋体" w:cs="宋体"/>
      <w:color w:val="666666"/>
      <w:kern w:val="0"/>
      <w:szCs w:val="24"/>
    </w:rPr>
  </w:style>
  <w:style w:type="paragraph" w:customStyle="1" w:styleId="2707">
    <w:name w:val="ultra_activ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08">
    <w:name w:val="edit_param"/>
    <w:basedOn w:val="1"/>
    <w:uiPriority w:val="99"/>
    <w:pPr>
      <w:spacing w:before="100" w:beforeAutospacing="1" w:after="100" w:afterAutospacing="1" w:line="210" w:lineRule="atLeast"/>
      <w:jc w:val="left"/>
    </w:pPr>
    <w:rPr>
      <w:rFonts w:ascii="宋体" w:hAnsi="宋体" w:eastAsia="宋体" w:cs="宋体"/>
      <w:color w:val="CCCCCC"/>
      <w:kern w:val="0"/>
      <w:sz w:val="18"/>
      <w:szCs w:val="18"/>
    </w:rPr>
  </w:style>
  <w:style w:type="paragraph" w:customStyle="1" w:styleId="2709">
    <w:name w:val="param-help-ico"/>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10">
    <w:name w:val="help-close"/>
    <w:basedOn w:val="1"/>
    <w:uiPriority w:val="99"/>
    <w:pPr>
      <w:spacing w:before="100" w:beforeAutospacing="1" w:after="100" w:afterAutospacing="1" w:line="240" w:lineRule="auto"/>
      <w:ind w:firstLine="25072"/>
      <w:jc w:val="left"/>
    </w:pPr>
    <w:rPr>
      <w:rFonts w:ascii="宋体" w:hAnsi="宋体" w:eastAsia="宋体" w:cs="宋体"/>
      <w:kern w:val="0"/>
      <w:szCs w:val="24"/>
    </w:rPr>
  </w:style>
  <w:style w:type="paragraph" w:customStyle="1" w:styleId="2711">
    <w:name w:val="param_box"/>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12">
    <w:name w:val="main_param_lis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13">
    <w:name w:val="edit_btn_hover"/>
    <w:basedOn w:val="1"/>
    <w:uiPriority w:val="99"/>
    <w:pPr>
      <w:spacing w:before="100" w:beforeAutospacing="1" w:after="100" w:afterAutospacing="1" w:line="240" w:lineRule="auto"/>
      <w:jc w:val="left"/>
    </w:pPr>
    <w:rPr>
      <w:rFonts w:ascii="宋体" w:hAnsi="宋体" w:eastAsia="宋体" w:cs="宋体"/>
      <w:color w:val="0368A8"/>
      <w:kern w:val="0"/>
      <w:szCs w:val="24"/>
      <w:u w:val="single"/>
    </w:rPr>
  </w:style>
  <w:style w:type="paragraph" w:customStyle="1" w:styleId="2714">
    <w:name w:val="func"/>
    <w:basedOn w:val="1"/>
    <w:uiPriority w:val="99"/>
    <w:pPr>
      <w:spacing w:line="240" w:lineRule="auto"/>
      <w:ind w:left="1050" w:right="1050"/>
      <w:jc w:val="left"/>
    </w:pPr>
    <w:rPr>
      <w:rFonts w:ascii="宋体" w:hAnsi="宋体" w:eastAsia="宋体" w:cs="宋体"/>
      <w:kern w:val="0"/>
      <w:szCs w:val="24"/>
    </w:rPr>
  </w:style>
  <w:style w:type="paragraph" w:customStyle="1" w:styleId="2715">
    <w:name w:val="func_tips"/>
    <w:basedOn w:val="1"/>
    <w:uiPriority w:val="99"/>
    <w:pPr>
      <w:pBdr>
        <w:top w:val="single" w:color="EB9F3A" w:sz="6" w:space="2"/>
        <w:left w:val="single" w:color="EB9F3A" w:sz="6" w:space="6"/>
        <w:bottom w:val="single" w:color="EB9F3A" w:sz="12" w:space="4"/>
        <w:right w:val="single" w:color="EB9F3A" w:sz="12" w:space="6"/>
      </w:pBdr>
      <w:shd w:val="clear" w:color="auto" w:fill="FFFBE8"/>
      <w:spacing w:before="100" w:beforeAutospacing="1" w:after="100" w:afterAutospacing="1" w:line="240" w:lineRule="auto"/>
      <w:jc w:val="left"/>
    </w:pPr>
    <w:rPr>
      <w:rFonts w:ascii="宋体" w:hAnsi="宋体" w:eastAsia="宋体" w:cs="宋体"/>
      <w:vanish/>
      <w:kern w:val="0"/>
      <w:szCs w:val="24"/>
    </w:rPr>
  </w:style>
  <w:style w:type="paragraph" w:customStyle="1" w:styleId="2716">
    <w:name w:val="param_tabl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17">
    <w:name w:val="param_conten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18">
    <w:name w:val="other_func_lis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19">
    <w:name w:val="onlyblock"/>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20">
    <w:name w:val="param_traditional"/>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21">
    <w:name w:val="editing"/>
    <w:basedOn w:val="1"/>
    <w:uiPriority w:val="99"/>
    <w:pPr>
      <w:shd w:val="clear" w:color="auto" w:fill="F8FBFE"/>
      <w:spacing w:before="100" w:beforeAutospacing="1" w:after="100" w:afterAutospacing="1" w:line="240" w:lineRule="auto"/>
      <w:jc w:val="left"/>
    </w:pPr>
    <w:rPr>
      <w:rFonts w:ascii="宋体" w:hAnsi="宋体" w:eastAsia="宋体" w:cs="宋体"/>
      <w:kern w:val="0"/>
      <w:szCs w:val="24"/>
    </w:rPr>
  </w:style>
  <w:style w:type="paragraph" w:customStyle="1" w:styleId="2722">
    <w:name w:val="param-help"/>
    <w:basedOn w:val="1"/>
    <w:uiPriority w:val="99"/>
    <w:pPr>
      <w:pBdr>
        <w:top w:val="single" w:color="FFCC66" w:sz="6" w:space="4"/>
        <w:left w:val="single" w:color="FFCC66" w:sz="6" w:space="8"/>
        <w:bottom w:val="single" w:color="FFCC66" w:sz="6" w:space="5"/>
        <w:right w:val="single" w:color="FFCC66" w:sz="6" w:space="8"/>
      </w:pBdr>
      <w:shd w:val="clear" w:color="auto" w:fill="FFFFFF"/>
      <w:spacing w:before="100" w:beforeAutospacing="1" w:after="100" w:afterAutospacing="1" w:line="240" w:lineRule="auto"/>
      <w:jc w:val="left"/>
    </w:pPr>
    <w:rPr>
      <w:rFonts w:ascii="宋体" w:hAnsi="宋体" w:eastAsia="宋体" w:cs="宋体"/>
      <w:vanish/>
      <w:kern w:val="0"/>
      <w:sz w:val="18"/>
      <w:szCs w:val="18"/>
    </w:rPr>
  </w:style>
  <w:style w:type="paragraph" w:customStyle="1" w:styleId="2723">
    <w:name w:val="help-list"/>
    <w:basedOn w:val="1"/>
    <w:uiPriority w:val="99"/>
    <w:pPr>
      <w:spacing w:before="30" w:after="100" w:afterAutospacing="1" w:line="240" w:lineRule="auto"/>
      <w:jc w:val="left"/>
    </w:pPr>
    <w:rPr>
      <w:rFonts w:ascii="宋体" w:hAnsi="宋体" w:eastAsia="宋体" w:cs="宋体"/>
      <w:kern w:val="0"/>
      <w:szCs w:val="24"/>
    </w:rPr>
  </w:style>
  <w:style w:type="paragraph" w:customStyle="1" w:styleId="2724">
    <w:name w:val="help-more"/>
    <w:basedOn w:val="1"/>
    <w:uiPriority w:val="99"/>
    <w:pPr>
      <w:spacing w:before="100" w:beforeAutospacing="1" w:after="100" w:afterAutospacing="1" w:line="240" w:lineRule="auto"/>
      <w:jc w:val="right"/>
    </w:pPr>
    <w:rPr>
      <w:rFonts w:ascii="宋体" w:hAnsi="宋体" w:eastAsia="宋体" w:cs="宋体"/>
      <w:kern w:val="0"/>
      <w:szCs w:val="24"/>
    </w:rPr>
  </w:style>
  <w:style w:type="paragraph" w:customStyle="1" w:styleId="2725">
    <w:name w:val="sy-param-help"/>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26">
    <w:name w:val="help-logo"/>
    <w:basedOn w:val="1"/>
    <w:uiPriority w:val="99"/>
    <w:pPr>
      <w:spacing w:before="100" w:beforeAutospacing="1" w:after="100" w:afterAutospacing="1" w:line="240" w:lineRule="auto"/>
      <w:jc w:val="center"/>
    </w:pPr>
    <w:rPr>
      <w:rFonts w:ascii="宋体" w:hAnsi="宋体" w:eastAsia="宋体" w:cs="宋体"/>
      <w:kern w:val="0"/>
      <w:szCs w:val="24"/>
    </w:rPr>
  </w:style>
  <w:style w:type="paragraph" w:customStyle="1" w:styleId="2727">
    <w:name w:val="help-link"/>
    <w:basedOn w:val="1"/>
    <w:uiPriority w:val="99"/>
    <w:pPr>
      <w:spacing w:before="100" w:beforeAutospacing="1" w:after="100" w:afterAutospacing="1" w:line="240" w:lineRule="auto"/>
      <w:jc w:val="center"/>
    </w:pPr>
    <w:rPr>
      <w:rFonts w:ascii="宋体" w:hAnsi="宋体" w:eastAsia="宋体" w:cs="宋体"/>
      <w:kern w:val="0"/>
      <w:szCs w:val="24"/>
    </w:rPr>
  </w:style>
  <w:style w:type="paragraph" w:customStyle="1" w:styleId="2728">
    <w:name w:val="bbs_crumb"/>
    <w:basedOn w:val="1"/>
    <w:uiPriority w:val="99"/>
    <w:pPr>
      <w:spacing w:before="100" w:beforeAutospacing="1" w:after="100" w:afterAutospacing="1" w:line="525" w:lineRule="atLeast"/>
      <w:jc w:val="left"/>
    </w:pPr>
    <w:rPr>
      <w:rFonts w:ascii="宋体" w:hAnsi="宋体" w:eastAsia="宋体" w:cs="宋体"/>
      <w:kern w:val="0"/>
      <w:szCs w:val="24"/>
    </w:rPr>
  </w:style>
  <w:style w:type="paragraph" w:customStyle="1" w:styleId="2729">
    <w:name w:val="post_title"/>
    <w:basedOn w:val="1"/>
    <w:uiPriority w:val="99"/>
    <w:pPr>
      <w:shd w:val="clear" w:color="auto" w:fill="F3F5FA"/>
      <w:spacing w:before="100" w:beforeAutospacing="1" w:after="100" w:afterAutospacing="1" w:line="450" w:lineRule="atLeast"/>
      <w:jc w:val="left"/>
    </w:pPr>
    <w:rPr>
      <w:rFonts w:ascii="宋体" w:hAnsi="宋体" w:eastAsia="宋体" w:cs="宋体"/>
      <w:kern w:val="0"/>
      <w:szCs w:val="24"/>
    </w:rPr>
  </w:style>
  <w:style w:type="paragraph" w:customStyle="1" w:styleId="2730">
    <w:name w:val="post_lis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31">
    <w:name w:val="forum_entry"/>
    <w:basedOn w:val="1"/>
    <w:uiPriority w:val="99"/>
    <w:pPr>
      <w:pBdr>
        <w:top w:val="dashed" w:color="DDDDDD" w:sz="6" w:space="8"/>
      </w:pBdr>
      <w:spacing w:before="100" w:beforeAutospacing="1" w:after="100" w:afterAutospacing="1" w:line="480" w:lineRule="atLeast"/>
      <w:jc w:val="left"/>
    </w:pPr>
    <w:rPr>
      <w:rFonts w:ascii="宋体" w:hAnsi="宋体" w:eastAsia="宋体" w:cs="宋体"/>
      <w:kern w:val="0"/>
      <w:sz w:val="21"/>
      <w:szCs w:val="21"/>
    </w:rPr>
  </w:style>
  <w:style w:type="paragraph" w:customStyle="1" w:styleId="2732">
    <w:name w:val="param-mixed"/>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33">
    <w:name w:val="win-param-edi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34">
    <w:name w:val="batch-edit"/>
    <w:basedOn w:val="1"/>
    <w:uiPriority w:val="99"/>
    <w:pPr>
      <w:spacing w:before="100" w:beforeAutospacing="1" w:after="100" w:afterAutospacing="1" w:line="240" w:lineRule="auto"/>
      <w:jc w:val="left"/>
    </w:pPr>
    <w:rPr>
      <w:rFonts w:ascii="宋体" w:hAnsi="宋体" w:eastAsia="宋体" w:cs="宋体"/>
      <w:vanish/>
      <w:kern w:val="0"/>
      <w:szCs w:val="24"/>
    </w:rPr>
  </w:style>
  <w:style w:type="paragraph" w:customStyle="1" w:styleId="2735">
    <w:name w:val="param-edit-form"/>
    <w:basedOn w:val="1"/>
    <w:uiPriority w:val="99"/>
    <w:pPr>
      <w:spacing w:before="150" w:after="100" w:afterAutospacing="1" w:line="240" w:lineRule="auto"/>
      <w:jc w:val="left"/>
    </w:pPr>
    <w:rPr>
      <w:rFonts w:ascii="宋体" w:hAnsi="宋体" w:eastAsia="宋体" w:cs="宋体"/>
      <w:kern w:val="0"/>
      <w:szCs w:val="24"/>
    </w:rPr>
  </w:style>
  <w:style w:type="paragraph" w:customStyle="1" w:styleId="2736">
    <w:name w:val="ad_bg"/>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37">
    <w:name w:val="new_mid_ad"/>
    <w:basedOn w:val="1"/>
    <w:uiPriority w:val="99"/>
    <w:pPr>
      <w:pBdr>
        <w:top w:val="single" w:color="F8D696" w:sz="12" w:space="0"/>
        <w:bottom w:val="single" w:color="F8D696" w:sz="12" w:space="0"/>
        <w:right w:val="single" w:color="F8D696" w:sz="12" w:space="0"/>
      </w:pBdr>
      <w:spacing w:before="100" w:beforeAutospacing="1" w:after="100" w:afterAutospacing="1" w:line="240" w:lineRule="auto"/>
      <w:jc w:val="left"/>
    </w:pPr>
    <w:rPr>
      <w:rFonts w:ascii="宋体" w:hAnsi="宋体" w:eastAsia="宋体" w:cs="宋体"/>
      <w:kern w:val="0"/>
      <w:szCs w:val="24"/>
    </w:rPr>
  </w:style>
  <w:style w:type="paragraph" w:customStyle="1" w:styleId="2738">
    <w:name w:val="new_top_ad"/>
    <w:basedOn w:val="1"/>
    <w:uiPriority w:val="99"/>
    <w:pPr>
      <w:spacing w:before="100" w:beforeAutospacing="1" w:after="75" w:line="240" w:lineRule="auto"/>
      <w:jc w:val="left"/>
    </w:pPr>
    <w:rPr>
      <w:rFonts w:ascii="宋体" w:hAnsi="宋体" w:eastAsia="宋体" w:cs="宋体"/>
      <w:kern w:val="0"/>
      <w:szCs w:val="24"/>
    </w:rPr>
  </w:style>
  <w:style w:type="paragraph" w:customStyle="1" w:styleId="2739">
    <w:name w:val="noad"/>
    <w:basedOn w:val="1"/>
    <w:uiPriority w:val="99"/>
    <w:pPr>
      <w:spacing w:before="100" w:beforeAutospacing="1" w:after="100" w:afterAutospacing="1" w:line="240" w:lineRule="auto"/>
      <w:jc w:val="left"/>
    </w:pPr>
    <w:rPr>
      <w:rFonts w:ascii="宋体" w:hAnsi="宋体" w:eastAsia="宋体" w:cs="宋体"/>
      <w:color w:val="F4C060"/>
      <w:kern w:val="0"/>
      <w:szCs w:val="24"/>
    </w:rPr>
  </w:style>
  <w:style w:type="paragraph" w:customStyle="1" w:styleId="2740">
    <w:name w:val="new_sales_ad"/>
    <w:basedOn w:val="1"/>
    <w:uiPriority w:val="99"/>
    <w:pPr>
      <w:pBdr>
        <w:top w:val="single" w:color="A7C6E7" w:sz="6" w:space="4"/>
        <w:left w:val="single" w:color="A7C6E7" w:sz="6" w:space="4"/>
        <w:bottom w:val="single" w:color="A7C6E7" w:sz="6" w:space="4"/>
        <w:right w:val="single" w:color="A7C6E7" w:sz="6" w:space="4"/>
      </w:pBdr>
      <w:shd w:val="clear" w:color="auto" w:fill="F3F7FA"/>
      <w:spacing w:before="100" w:beforeAutospacing="1" w:after="100" w:afterAutospacing="1" w:line="240" w:lineRule="auto"/>
      <w:jc w:val="left"/>
    </w:pPr>
    <w:rPr>
      <w:rFonts w:ascii="宋体" w:hAnsi="宋体" w:eastAsia="宋体" w:cs="宋体"/>
      <w:kern w:val="0"/>
      <w:szCs w:val="24"/>
    </w:rPr>
  </w:style>
  <w:style w:type="paragraph" w:customStyle="1" w:styleId="2741">
    <w:name w:val="adspace"/>
    <w:basedOn w:val="1"/>
    <w:uiPriority w:val="99"/>
    <w:pPr>
      <w:spacing w:before="150" w:after="100" w:afterAutospacing="1" w:line="240" w:lineRule="auto"/>
      <w:jc w:val="left"/>
    </w:pPr>
    <w:rPr>
      <w:rFonts w:ascii="宋体" w:hAnsi="宋体" w:eastAsia="宋体" w:cs="宋体"/>
      <w:kern w:val="0"/>
      <w:szCs w:val="24"/>
    </w:rPr>
  </w:style>
  <w:style w:type="paragraph" w:customStyle="1" w:styleId="2742">
    <w:name w:val="top-ad-window"/>
    <w:basedOn w:val="1"/>
    <w:uiPriority w:val="99"/>
    <w:pPr>
      <w:pBdr>
        <w:top w:val="single" w:color="FFBD59" w:sz="24" w:space="0"/>
        <w:left w:val="single" w:color="FFBD59" w:sz="24" w:space="0"/>
        <w:bottom w:val="single" w:color="FFBD59" w:sz="24" w:space="0"/>
        <w:right w:val="single" w:color="FFBD59" w:sz="24" w:space="0"/>
      </w:pBdr>
      <w:spacing w:before="100" w:beforeAutospacing="1" w:after="100" w:afterAutospacing="1" w:line="240" w:lineRule="auto"/>
      <w:jc w:val="left"/>
    </w:pPr>
    <w:rPr>
      <w:rFonts w:ascii="宋体" w:hAnsi="宋体" w:eastAsia="宋体" w:cs="宋体"/>
      <w:kern w:val="0"/>
      <w:szCs w:val="24"/>
    </w:rPr>
  </w:style>
  <w:style w:type="paragraph" w:customStyle="1" w:styleId="2743">
    <w:name w:val="mid-ad-window"/>
    <w:basedOn w:val="1"/>
    <w:uiPriority w:val="99"/>
    <w:pPr>
      <w:spacing w:before="100" w:beforeAutospacing="1" w:after="150" w:line="240" w:lineRule="auto"/>
      <w:jc w:val="left"/>
    </w:pPr>
    <w:rPr>
      <w:rFonts w:ascii="微软雅黑" w:hAnsi="微软雅黑" w:eastAsia="微软雅黑" w:cs="宋体"/>
      <w:kern w:val="0"/>
      <w:szCs w:val="24"/>
    </w:rPr>
  </w:style>
  <w:style w:type="paragraph" w:customStyle="1" w:styleId="2744">
    <w:name w:val="ad-sale"/>
    <w:basedOn w:val="1"/>
    <w:uiPriority w:val="99"/>
    <w:pPr>
      <w:pBdr>
        <w:top w:val="single" w:color="FFD396" w:sz="6" w:space="4"/>
        <w:left w:val="single" w:color="FFD396" w:sz="6" w:space="8"/>
        <w:bottom w:val="single" w:color="FFD396" w:sz="6" w:space="4"/>
        <w:right w:val="single" w:color="FFD396" w:sz="6" w:space="4"/>
      </w:pBdr>
      <w:shd w:val="clear" w:color="auto" w:fill="FFF9E9"/>
      <w:spacing w:before="100" w:beforeAutospacing="1" w:after="100" w:afterAutospacing="1" w:line="240" w:lineRule="auto"/>
      <w:jc w:val="left"/>
    </w:pPr>
    <w:rPr>
      <w:rFonts w:ascii="宋体" w:hAnsi="宋体" w:eastAsia="宋体" w:cs="宋体"/>
      <w:kern w:val="0"/>
      <w:szCs w:val="24"/>
    </w:rPr>
  </w:style>
  <w:style w:type="paragraph" w:customStyle="1" w:styleId="2745">
    <w:name w:val="ad-sale-lis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46">
    <w:name w:val="ad-sale-dealer"/>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47">
    <w:name w:val="ad-sale-name"/>
    <w:basedOn w:val="1"/>
    <w:uiPriority w:val="99"/>
    <w:pPr>
      <w:spacing w:before="100" w:beforeAutospacing="1" w:after="100" w:afterAutospacing="1" w:line="270" w:lineRule="atLeast"/>
      <w:jc w:val="left"/>
    </w:pPr>
    <w:rPr>
      <w:rFonts w:ascii="微软雅黑" w:hAnsi="微软雅黑" w:eastAsia="微软雅黑" w:cs="宋体"/>
      <w:kern w:val="0"/>
      <w:sz w:val="18"/>
      <w:szCs w:val="18"/>
    </w:rPr>
  </w:style>
  <w:style w:type="paragraph" w:customStyle="1" w:styleId="2748">
    <w:name w:val="ad-sale-tel"/>
    <w:basedOn w:val="1"/>
    <w:uiPriority w:val="99"/>
    <w:pPr>
      <w:spacing w:before="30" w:after="100" w:afterAutospacing="1" w:line="270" w:lineRule="atLeast"/>
      <w:jc w:val="left"/>
    </w:pPr>
    <w:rPr>
      <w:rFonts w:ascii="宋体" w:hAnsi="宋体" w:eastAsia="宋体" w:cs="宋体"/>
      <w:b/>
      <w:bCs/>
      <w:kern w:val="0"/>
      <w:sz w:val="21"/>
      <w:szCs w:val="21"/>
    </w:rPr>
  </w:style>
  <w:style w:type="paragraph" w:customStyle="1" w:styleId="2749">
    <w:name w:val="ad_list_mid"/>
    <w:basedOn w:val="1"/>
    <w:uiPriority w:val="99"/>
    <w:pPr>
      <w:pBdr>
        <w:bottom w:val="dotted" w:color="D0D0D0" w:sz="6" w:space="8"/>
      </w:pBdr>
      <w:spacing w:before="100" w:beforeAutospacing="1" w:after="100" w:afterAutospacing="1" w:line="240" w:lineRule="auto"/>
      <w:jc w:val="left"/>
    </w:pPr>
    <w:rPr>
      <w:rFonts w:ascii="宋体" w:hAnsi="宋体" w:eastAsia="宋体" w:cs="宋体"/>
      <w:kern w:val="0"/>
      <w:szCs w:val="24"/>
    </w:rPr>
  </w:style>
  <w:style w:type="paragraph" w:customStyle="1" w:styleId="2750">
    <w:name w:val="survey-radio"/>
    <w:basedOn w:val="1"/>
    <w:uiPriority w:val="99"/>
    <w:pPr>
      <w:spacing w:before="100" w:beforeAutospacing="1" w:after="100" w:afterAutospacing="1" w:line="375" w:lineRule="atLeast"/>
      <w:jc w:val="left"/>
    </w:pPr>
    <w:rPr>
      <w:rFonts w:ascii="宋体" w:hAnsi="宋体" w:eastAsia="宋体" w:cs="宋体"/>
      <w:kern w:val="0"/>
      <w:szCs w:val="24"/>
    </w:rPr>
  </w:style>
  <w:style w:type="paragraph" w:customStyle="1" w:styleId="2751">
    <w:name w:val="survey-clos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52">
    <w:name w:val="survey-submit"/>
    <w:basedOn w:val="1"/>
    <w:uiPriority w:val="99"/>
    <w:pPr>
      <w:spacing w:before="150" w:after="100" w:afterAutospacing="1" w:line="240" w:lineRule="auto"/>
      <w:ind w:firstLine="22384"/>
      <w:jc w:val="left"/>
    </w:pPr>
    <w:rPr>
      <w:rFonts w:ascii="宋体" w:hAnsi="宋体" w:eastAsia="宋体" w:cs="宋体"/>
      <w:kern w:val="0"/>
      <w:szCs w:val="24"/>
    </w:rPr>
  </w:style>
  <w:style w:type="paragraph" w:customStyle="1" w:styleId="2753">
    <w:name w:val="survey-tip"/>
    <w:basedOn w:val="1"/>
    <w:uiPriority w:val="99"/>
    <w:pPr>
      <w:pBdr>
        <w:top w:val="single" w:color="FFC34C" w:sz="6" w:space="7"/>
        <w:left w:val="single" w:color="FFC34C" w:sz="6" w:space="7"/>
        <w:bottom w:val="single" w:color="FFC34C" w:sz="6" w:space="7"/>
        <w:right w:val="single" w:color="FFC34C" w:sz="6" w:space="7"/>
      </w:pBdr>
      <w:shd w:val="clear" w:color="auto" w:fill="FFFAD6"/>
      <w:spacing w:line="300" w:lineRule="atLeast"/>
      <w:ind w:left="-1500" w:firstLine="300"/>
      <w:jc w:val="left"/>
    </w:pPr>
    <w:rPr>
      <w:rFonts w:ascii="宋体" w:hAnsi="宋体" w:eastAsia="宋体" w:cs="宋体"/>
      <w:vanish/>
      <w:kern w:val="0"/>
      <w:szCs w:val="24"/>
    </w:rPr>
  </w:style>
  <w:style w:type="paragraph" w:customStyle="1" w:styleId="2754">
    <w:name w:val="survey-box"/>
    <w:basedOn w:val="1"/>
    <w:uiPriority w:val="99"/>
    <w:pPr>
      <w:pBdr>
        <w:top w:val="single" w:color="E6E6E6" w:sz="6" w:space="0"/>
        <w:left w:val="single" w:color="E6E6E6" w:sz="6" w:space="0"/>
        <w:bottom w:val="single" w:color="E6E6E6" w:sz="6" w:space="0"/>
        <w:right w:val="single" w:color="E6E6E6" w:sz="6" w:space="0"/>
      </w:pBdr>
      <w:shd w:val="clear" w:color="auto" w:fill="FFFFFF"/>
      <w:spacing w:before="100" w:beforeAutospacing="1" w:after="100" w:afterAutospacing="1" w:line="240" w:lineRule="auto"/>
      <w:jc w:val="left"/>
    </w:pPr>
    <w:rPr>
      <w:rFonts w:ascii="Arial" w:hAnsi="Arial" w:eastAsia="宋体" w:cs="Arial"/>
      <w:kern w:val="0"/>
      <w:sz w:val="18"/>
      <w:szCs w:val="18"/>
    </w:rPr>
  </w:style>
  <w:style w:type="paragraph" w:customStyle="1" w:styleId="2755">
    <w:name w:val="survey-i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56">
    <w:name w:val="survey-show-w3c"/>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57">
    <w:name w:val="survey-header"/>
    <w:basedOn w:val="1"/>
    <w:uiPriority w:val="99"/>
    <w:pPr>
      <w:pBdr>
        <w:bottom w:val="single" w:color="F0F0F0" w:sz="6" w:space="0"/>
      </w:pBdr>
      <w:spacing w:before="100" w:beforeAutospacing="1" w:after="100" w:afterAutospacing="1" w:line="480" w:lineRule="atLeast"/>
      <w:jc w:val="left"/>
    </w:pPr>
    <w:rPr>
      <w:rFonts w:ascii="宋体" w:hAnsi="宋体" w:eastAsia="宋体" w:cs="宋体"/>
      <w:color w:val="333333"/>
      <w:kern w:val="0"/>
      <w:szCs w:val="24"/>
    </w:rPr>
  </w:style>
  <w:style w:type="paragraph" w:customStyle="1" w:styleId="2758">
    <w:name w:val="survey-title"/>
    <w:basedOn w:val="1"/>
    <w:uiPriority w:val="99"/>
    <w:pPr>
      <w:spacing w:before="100" w:beforeAutospacing="1" w:after="100" w:afterAutospacing="1" w:line="480" w:lineRule="atLeast"/>
      <w:ind w:firstLine="225"/>
      <w:jc w:val="left"/>
    </w:pPr>
    <w:rPr>
      <w:rFonts w:ascii="宋体" w:hAnsi="宋体" w:eastAsia="宋体" w:cs="宋体"/>
      <w:b/>
      <w:bCs/>
      <w:kern w:val="0"/>
      <w:sz w:val="18"/>
      <w:szCs w:val="18"/>
    </w:rPr>
  </w:style>
  <w:style w:type="paragraph" w:customStyle="1" w:styleId="2759">
    <w:name w:val="survey-mai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60">
    <w:name w:val="survey-text"/>
    <w:basedOn w:val="1"/>
    <w:uiPriority w:val="99"/>
    <w:pPr>
      <w:pBdr>
        <w:top w:val="single" w:color="D8D7D7" w:sz="6" w:space="2"/>
        <w:left w:val="single" w:color="D8D7D7" w:sz="6" w:space="4"/>
        <w:bottom w:val="single" w:color="D8D7D7" w:sz="6" w:space="2"/>
        <w:right w:val="single" w:color="D8D7D7" w:sz="6" w:space="0"/>
      </w:pBdr>
      <w:spacing w:before="180" w:line="270" w:lineRule="atLeast"/>
      <w:jc w:val="left"/>
      <w:textAlignment w:val="top"/>
    </w:pPr>
    <w:rPr>
      <w:rFonts w:ascii="宋体" w:hAnsi="宋体" w:eastAsia="宋体" w:cs="宋体"/>
      <w:kern w:val="0"/>
      <w:sz w:val="18"/>
      <w:szCs w:val="18"/>
    </w:rPr>
  </w:style>
  <w:style w:type="paragraph" w:customStyle="1" w:styleId="2761">
    <w:name w:val="survey-count"/>
    <w:basedOn w:val="1"/>
    <w:uiPriority w:val="99"/>
    <w:pPr>
      <w:spacing w:before="150" w:after="100" w:afterAutospacing="1" w:line="360" w:lineRule="atLeast"/>
      <w:jc w:val="left"/>
    </w:pPr>
    <w:rPr>
      <w:rFonts w:ascii="宋体" w:hAnsi="宋体" w:eastAsia="宋体" w:cs="宋体"/>
      <w:color w:val="999999"/>
      <w:kern w:val="0"/>
      <w:szCs w:val="24"/>
    </w:rPr>
  </w:style>
  <w:style w:type="paragraph" w:customStyle="1" w:styleId="2762">
    <w:name w:val="survey-count-cur"/>
    <w:basedOn w:val="1"/>
    <w:uiPriority w:val="99"/>
    <w:pPr>
      <w:spacing w:before="100" w:beforeAutospacing="1" w:after="100" w:afterAutospacing="1" w:line="240" w:lineRule="auto"/>
      <w:jc w:val="left"/>
    </w:pPr>
    <w:rPr>
      <w:rFonts w:ascii="宋体" w:hAnsi="宋体" w:eastAsia="宋体" w:cs="宋体"/>
      <w:color w:val="666666"/>
      <w:kern w:val="0"/>
      <w:szCs w:val="24"/>
    </w:rPr>
  </w:style>
  <w:style w:type="paragraph" w:customStyle="1" w:styleId="2763">
    <w:name w:val="survey-count-over"/>
    <w:basedOn w:val="1"/>
    <w:uiPriority w:val="99"/>
    <w:pPr>
      <w:spacing w:before="100" w:beforeAutospacing="1" w:after="100" w:afterAutospacing="1" w:line="240" w:lineRule="auto"/>
      <w:jc w:val="left"/>
    </w:pPr>
    <w:rPr>
      <w:rFonts w:ascii="宋体" w:hAnsi="宋体" w:eastAsia="宋体" w:cs="宋体"/>
      <w:color w:val="FF6600"/>
      <w:kern w:val="0"/>
      <w:szCs w:val="24"/>
    </w:rPr>
  </w:style>
  <w:style w:type="paragraph" w:customStyle="1" w:styleId="2764">
    <w:name w:val="survey-mask"/>
    <w:basedOn w:val="1"/>
    <w:uiPriority w:val="99"/>
    <w:pPr>
      <w:shd w:val="clear" w:color="auto" w:fill="EEEEEE"/>
      <w:spacing w:before="100" w:beforeAutospacing="1" w:after="100" w:afterAutospacing="1" w:line="240" w:lineRule="auto"/>
      <w:jc w:val="left"/>
    </w:pPr>
    <w:rPr>
      <w:rFonts w:ascii="宋体" w:hAnsi="宋体" w:eastAsia="宋体" w:cs="宋体"/>
      <w:vanish/>
      <w:kern w:val="0"/>
      <w:szCs w:val="24"/>
    </w:rPr>
  </w:style>
  <w:style w:type="paragraph" w:customStyle="1" w:styleId="2765">
    <w:name w:val="hom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66">
    <w:name w:val="m"/>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67">
    <w:name w:val="hover"/>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68">
    <w:name w:val="zusernam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69">
    <w:name w:val="logou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70">
    <w:name w:val="inpu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71">
    <w:name w:val="stex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72">
    <w:name w:val="sug-sel"/>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73">
    <w:name w:val="sug-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74">
    <w:name w:val="all"/>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75">
    <w:name w:val="cur"/>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76">
    <w:name w:val="share-box-bottom"/>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77">
    <w:name w:val="sharecoun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78">
    <w:name w:val="prev"/>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79">
    <w:name w:val="nex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80">
    <w:name w:val="副标题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81">
    <w:name w:val="ol_buy"/>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82">
    <w:name w:val="total"/>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83">
    <w:name w:val="mor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84">
    <w:name w:val="sel"/>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85">
    <w:name w:val="pagenum"/>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86">
    <w:name w:val="ac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87">
    <w:name w:val="hov"/>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88">
    <w:name w:val="ti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89">
    <w:name w:val="credi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90">
    <w:name w:val="pric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91">
    <w:name w:val="p"/>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92">
    <w:name w:val="tel"/>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93">
    <w:name w:val="repor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94">
    <w:name w:val="mer-vip"/>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95">
    <w:name w:val="mer_qq"/>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96">
    <w:name w:val="address-info"/>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97">
    <w:name w:val="reg-link"/>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98">
    <w:name w:val="confirmbt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799">
    <w:name w:val="aboutm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00">
    <w:name w:val="qq"/>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01">
    <w:name w:val="sina"/>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02">
    <w:name w:val="login-bt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03">
    <w:name w:val="focus"/>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04">
    <w:name w:val="pic"/>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05">
    <w:name w:val="product-titl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06">
    <w:name w:val="param"/>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07">
    <w:name w:val="f_c"/>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08">
    <w:name w:val="s_c"/>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09">
    <w:name w:val="n_c"/>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10">
    <w:name w:val="typ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11">
    <w:name w:val="compare-bt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12">
    <w:name w:val="cansel-bt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13">
    <w:name w:val="more-link"/>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14">
    <w:name w:val="using"/>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15">
    <w:name w:val="wan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16">
    <w:name w:val="shop-nam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17">
    <w:name w:val="stars"/>
    <w:basedOn w:val="1"/>
    <w:qFormat/>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18">
    <w:name w:val="sale-nums"/>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19">
    <w:name w:val="im"/>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20">
    <w:name w:val="contac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21">
    <w:name w:val="las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22">
    <w:name w:val="notic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23">
    <w:name w:val="c0"/>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24">
    <w:name w:val="c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25">
    <w:name w:val="tel-desc"/>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26">
    <w:name w:val="val_pic"/>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27">
    <w:name w:val="copytabl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28">
    <w:name w:val="add_compare_bt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29">
    <w:name w:val="item"/>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30">
    <w:name w:val="param_valu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31">
    <w:name w:val="s_func_lis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32">
    <w:name w:val="reply"/>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33">
    <w:name w:val="author"/>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34">
    <w:name w:val="newpos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35">
    <w:name w:val="checkcod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36">
    <w:name w:val="param-val"/>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37">
    <w:name w:val="win-btns"/>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38">
    <w:name w:val="canselbt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39">
    <w:name w:val="fl"/>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40">
    <w:name w:val="fr"/>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41">
    <w:name w:val="mid"/>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42">
    <w:name w:val="one_ad"/>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43">
    <w:name w:val="row"/>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44">
    <w:name w:val="ho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45">
    <w:name w:val="ad_detail"/>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46">
    <w:name w:val="ad_other"/>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47">
    <w:name w:val="back"/>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48">
    <w:name w:val="ad_pic"/>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49">
    <w:name w:val="ad-item"/>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50">
    <w:name w:val="ad-detail"/>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51">
    <w:name w:val="ad-pic"/>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52">
    <w:name w:val="ad-tel"/>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53">
    <w:name w:val="ad-promo"/>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54">
    <w:name w:val="ad-other"/>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55">
    <w:name w:val="ad-other-inner"/>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56">
    <w:name w:val="ad-other-link"/>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57">
    <w:name w:val="ad-credi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58">
    <w:name w:val="mid-ad-item"/>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59">
    <w:name w:val="mr0"/>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60">
    <w:name w:val="ad-titl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61">
    <w:name w:val="ad-merch"/>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62">
    <w:name w:val="no-mid-ad"/>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63">
    <w:name w:val="ad-window-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64">
    <w:name w:val="pk-tab"/>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65">
    <w:name w:val="price-upc"/>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66">
    <w:name w:val="card-comment-num"/>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67">
    <w:name w:val="card-month-sal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68">
    <w:name w:val="card-no-comment"/>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69">
    <w:name w:val="ad_promo"/>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70">
    <w:name w:val="inner"/>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71">
    <w:name w:val="link"/>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72">
    <w:name w:val="ad-nam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73">
    <w:name w:val="stress"/>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74">
    <w:name w:val="shop-nav-entry-tf"/>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75">
    <w:name w:val="top_l"/>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76">
    <w:name w:val="clos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77">
    <w:name w:val="ad-window"/>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78">
    <w:name w:val="ad-link"/>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79">
    <w:name w:val="ol-servic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80">
    <w:name w:val="bds_fl5"/>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81">
    <w:name w:val="bds_buzz"/>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82">
    <w:name w:val="bds_zx"/>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83">
    <w:name w:val="zsearch-suggest-ctrl"/>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84">
    <w:name w:val="icon"/>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85">
    <w:name w:val="isol"/>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86">
    <w:name w:val="active"/>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87">
    <w:name w:val="bds_more"/>
    <w:basedOn w:val="1"/>
    <w:uiPriority w:val="99"/>
    <w:pPr>
      <w:spacing w:before="100" w:beforeAutospacing="1" w:after="100" w:afterAutospacing="1" w:line="240" w:lineRule="auto"/>
      <w:jc w:val="left"/>
    </w:pPr>
    <w:rPr>
      <w:rFonts w:ascii="宋体" w:hAnsi="宋体" w:eastAsia="宋体" w:cs="宋体"/>
      <w:kern w:val="0"/>
      <w:szCs w:val="24"/>
    </w:rPr>
  </w:style>
  <w:style w:type="character" w:customStyle="1" w:styleId="2888">
    <w:name w:val="bds_more1"/>
    <w:uiPriority w:val="0"/>
    <w:rPr>
      <w:rFonts w:hint="eastAsia" w:ascii="宋体" w:hAnsi="宋体" w:eastAsia="宋体"/>
    </w:rPr>
  </w:style>
  <w:style w:type="paragraph" w:customStyle="1" w:styleId="2889">
    <w:name w:val="home1"/>
    <w:basedOn w:val="1"/>
    <w:uiPriority w:val="99"/>
    <w:pPr>
      <w:spacing w:line="240" w:lineRule="auto"/>
      <w:ind w:right="90"/>
      <w:jc w:val="left"/>
    </w:pPr>
    <w:rPr>
      <w:rFonts w:ascii="宋体" w:hAnsi="宋体" w:eastAsia="宋体" w:cs="宋体"/>
      <w:kern w:val="0"/>
      <w:szCs w:val="24"/>
    </w:rPr>
  </w:style>
  <w:style w:type="paragraph" w:customStyle="1" w:styleId="2890">
    <w:name w:val="m2"/>
    <w:basedOn w:val="1"/>
    <w:uiPriority w:val="99"/>
    <w:pPr>
      <w:pBdr>
        <w:top w:val="single" w:color="CCCCCC" w:sz="6" w:space="0"/>
        <w:left w:val="single" w:color="CCCCCC" w:sz="6" w:space="5"/>
        <w:right w:val="single" w:color="CCCCCC" w:sz="6" w:space="14"/>
      </w:pBdr>
      <w:shd w:val="clear" w:color="auto" w:fill="FFFFFF"/>
      <w:spacing w:before="100" w:beforeAutospacing="1" w:line="240" w:lineRule="auto"/>
      <w:jc w:val="left"/>
    </w:pPr>
    <w:rPr>
      <w:rFonts w:ascii="宋体" w:hAnsi="宋体" w:eastAsia="宋体" w:cs="宋体"/>
      <w:kern w:val="0"/>
      <w:szCs w:val="24"/>
    </w:rPr>
  </w:style>
  <w:style w:type="paragraph" w:customStyle="1" w:styleId="2891">
    <w:name w:val="quick-more-list1"/>
    <w:basedOn w:val="1"/>
    <w:uiPriority w:val="99"/>
    <w:pPr>
      <w:pBdr>
        <w:top w:val="single" w:color="CCCCCC" w:sz="6" w:space="0"/>
        <w:left w:val="single" w:color="CCCCCC" w:sz="6" w:space="0"/>
        <w:bottom w:val="single" w:color="CCCCCC" w:sz="6" w:space="0"/>
        <w:right w:val="single" w:color="CCCCCC" w:sz="6" w:space="0"/>
      </w:pBdr>
      <w:shd w:val="clear" w:color="auto" w:fill="FFFFFF"/>
      <w:spacing w:before="100" w:beforeAutospacing="1" w:after="100" w:afterAutospacing="1" w:line="240" w:lineRule="auto"/>
      <w:jc w:val="left"/>
    </w:pPr>
    <w:rPr>
      <w:rFonts w:ascii="宋体" w:hAnsi="宋体" w:eastAsia="宋体" w:cs="宋体"/>
      <w:kern w:val="0"/>
      <w:szCs w:val="24"/>
    </w:rPr>
  </w:style>
  <w:style w:type="paragraph" w:customStyle="1" w:styleId="2892">
    <w:name w:val="hover1"/>
    <w:basedOn w:val="1"/>
    <w:uiPriority w:val="99"/>
    <w:pPr>
      <w:pBdr>
        <w:top w:val="single" w:color="CCCCCC" w:sz="6" w:space="0"/>
      </w:pBdr>
      <w:shd w:val="clear" w:color="auto" w:fill="F5F5F5"/>
      <w:spacing w:line="480" w:lineRule="atLeast"/>
      <w:ind w:left="150" w:right="150"/>
      <w:jc w:val="left"/>
    </w:pPr>
    <w:rPr>
      <w:rFonts w:ascii="宋体" w:hAnsi="宋体" w:eastAsia="宋体" w:cs="宋体"/>
      <w:b/>
      <w:bCs/>
      <w:kern w:val="0"/>
      <w:szCs w:val="24"/>
    </w:rPr>
  </w:style>
  <w:style w:type="paragraph" w:customStyle="1" w:styleId="2893">
    <w:name w:val="line1"/>
    <w:basedOn w:val="1"/>
    <w:uiPriority w:val="99"/>
    <w:pPr>
      <w:pBdr>
        <w:top w:val="single" w:color="CCCCCC" w:sz="6" w:space="0"/>
      </w:pBdr>
      <w:spacing w:line="480" w:lineRule="atLeast"/>
      <w:ind w:left="150" w:right="150"/>
      <w:jc w:val="left"/>
    </w:pPr>
    <w:rPr>
      <w:rFonts w:ascii="宋体" w:hAnsi="宋体" w:eastAsia="宋体" w:cs="宋体"/>
      <w:b/>
      <w:bCs/>
      <w:kern w:val="0"/>
      <w:szCs w:val="24"/>
    </w:rPr>
  </w:style>
  <w:style w:type="paragraph" w:customStyle="1" w:styleId="2894">
    <w:name w:val="zusername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895">
    <w:name w:val="logout1"/>
    <w:basedOn w:val="1"/>
    <w:uiPriority w:val="99"/>
    <w:pPr>
      <w:spacing w:line="240" w:lineRule="auto"/>
      <w:jc w:val="left"/>
    </w:pPr>
    <w:rPr>
      <w:rFonts w:ascii="宋体" w:hAnsi="宋体" w:eastAsia="宋体" w:cs="宋体"/>
      <w:color w:val="666666"/>
      <w:kern w:val="0"/>
      <w:szCs w:val="24"/>
    </w:rPr>
  </w:style>
  <w:style w:type="paragraph" w:customStyle="1" w:styleId="2896">
    <w:name w:val="input1"/>
    <w:basedOn w:val="1"/>
    <w:uiPriority w:val="99"/>
    <w:pPr>
      <w:pBdr>
        <w:top w:val="single" w:color="0066CC" w:sz="6" w:space="3"/>
        <w:left w:val="single" w:color="0066CC" w:sz="12" w:space="5"/>
        <w:bottom w:val="single" w:color="0066CC" w:sz="6" w:space="3"/>
        <w:right w:val="single" w:color="0066CC" w:sz="2" w:space="3"/>
      </w:pBdr>
      <w:shd w:val="clear" w:color="auto" w:fill="FFFFFF"/>
      <w:spacing w:before="100" w:beforeAutospacing="1" w:after="100" w:afterAutospacing="1" w:line="240" w:lineRule="auto"/>
      <w:ind w:left="-15"/>
      <w:jc w:val="left"/>
    </w:pPr>
    <w:rPr>
      <w:rFonts w:ascii="宋体" w:hAnsi="宋体" w:eastAsia="宋体" w:cs="宋体"/>
      <w:kern w:val="0"/>
      <w:szCs w:val="24"/>
    </w:rPr>
  </w:style>
  <w:style w:type="paragraph" w:customStyle="1" w:styleId="2897">
    <w:name w:val="stext1"/>
    <w:basedOn w:val="1"/>
    <w:uiPriority w:val="99"/>
    <w:pPr>
      <w:spacing w:before="100" w:beforeAutospacing="1" w:after="100" w:afterAutospacing="1" w:line="315" w:lineRule="atLeast"/>
      <w:jc w:val="left"/>
    </w:pPr>
    <w:rPr>
      <w:rFonts w:ascii="Arial" w:hAnsi="Arial" w:eastAsia="宋体" w:cs="Arial"/>
      <w:color w:val="CCCCCC"/>
      <w:kern w:val="0"/>
      <w:sz w:val="21"/>
      <w:szCs w:val="21"/>
    </w:rPr>
  </w:style>
  <w:style w:type="paragraph" w:customStyle="1" w:styleId="2898">
    <w:name w:val="sbtn1"/>
    <w:basedOn w:val="1"/>
    <w:uiPriority w:val="99"/>
    <w:pPr>
      <w:spacing w:before="100" w:beforeAutospacing="1" w:after="100" w:afterAutospacing="1" w:line="240" w:lineRule="auto"/>
      <w:ind w:firstLine="25072"/>
      <w:jc w:val="left"/>
    </w:pPr>
    <w:rPr>
      <w:rFonts w:ascii="宋体" w:hAnsi="宋体" w:eastAsia="宋体" w:cs="宋体"/>
      <w:kern w:val="0"/>
      <w:szCs w:val="24"/>
    </w:rPr>
  </w:style>
  <w:style w:type="paragraph" w:customStyle="1" w:styleId="2899">
    <w:name w:val="sug-sel1"/>
    <w:basedOn w:val="1"/>
    <w:uiPriority w:val="99"/>
    <w:pPr>
      <w:shd w:val="clear" w:color="auto" w:fill="F3F3F3"/>
      <w:spacing w:before="100" w:beforeAutospacing="1" w:after="100" w:afterAutospacing="1" w:line="240" w:lineRule="auto"/>
      <w:jc w:val="left"/>
    </w:pPr>
    <w:rPr>
      <w:rFonts w:ascii="宋体" w:hAnsi="宋体" w:eastAsia="宋体" w:cs="宋体"/>
      <w:kern w:val="0"/>
      <w:szCs w:val="24"/>
    </w:rPr>
  </w:style>
  <w:style w:type="paragraph" w:customStyle="1" w:styleId="2900">
    <w:name w:val="sug-t1"/>
    <w:basedOn w:val="1"/>
    <w:uiPriority w:val="99"/>
    <w:pPr>
      <w:spacing w:before="100" w:beforeAutospacing="1" w:after="100" w:afterAutospacing="1" w:line="240" w:lineRule="auto"/>
      <w:jc w:val="left"/>
    </w:pPr>
    <w:rPr>
      <w:rFonts w:ascii="宋体" w:hAnsi="宋体" w:eastAsia="宋体" w:cs="宋体"/>
      <w:b/>
      <w:bCs/>
      <w:kern w:val="0"/>
      <w:szCs w:val="24"/>
    </w:rPr>
  </w:style>
  <w:style w:type="paragraph" w:customStyle="1" w:styleId="2901">
    <w:name w:val="home2"/>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902">
    <w:name w:val="all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903">
    <w:name w:val="cur1"/>
    <w:basedOn w:val="1"/>
    <w:uiPriority w:val="99"/>
    <w:pPr>
      <w:pBdr>
        <w:top w:val="single" w:color="BFBFBF" w:sz="6" w:space="0"/>
        <w:left w:val="single" w:color="BFBFBF" w:sz="6" w:space="0"/>
        <w:bottom w:val="single" w:color="BFBFBF" w:sz="6" w:space="0"/>
        <w:right w:val="single" w:color="BFBFBF" w:sz="6" w:space="0"/>
      </w:pBdr>
      <w:shd w:val="clear" w:color="auto" w:fill="FFFFFF"/>
      <w:spacing w:before="100" w:beforeAutospacing="1" w:after="100" w:afterAutospacing="1" w:line="510" w:lineRule="atLeast"/>
      <w:ind w:left="-15"/>
      <w:jc w:val="left"/>
    </w:pPr>
    <w:rPr>
      <w:rFonts w:ascii="宋体" w:hAnsi="宋体" w:eastAsia="宋体" w:cs="宋体"/>
      <w:kern w:val="0"/>
      <w:szCs w:val="24"/>
    </w:rPr>
  </w:style>
  <w:style w:type="paragraph" w:customStyle="1" w:styleId="2904">
    <w:name w:val="sub_nav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905">
    <w:name w:val="share-box-bottom1"/>
    <w:basedOn w:val="1"/>
    <w:uiPriority w:val="99"/>
    <w:pPr>
      <w:spacing w:before="100" w:beforeAutospacing="1" w:after="100" w:afterAutospacing="1" w:line="240" w:lineRule="auto"/>
      <w:jc w:val="left"/>
    </w:pPr>
    <w:rPr>
      <w:rFonts w:ascii="宋体" w:hAnsi="宋体" w:eastAsia="宋体" w:cs="宋体"/>
      <w:kern w:val="0"/>
      <w:szCs w:val="24"/>
    </w:rPr>
  </w:style>
  <w:style w:type="character" w:customStyle="1" w:styleId="2906">
    <w:name w:val="bds_more2"/>
    <w:uiPriority w:val="0"/>
    <w:rPr>
      <w:rFonts w:hint="default" w:ascii="arial!important" w:hAnsi="arial!important" w:eastAsia="宋体"/>
    </w:rPr>
  </w:style>
  <w:style w:type="paragraph" w:customStyle="1" w:styleId="2907">
    <w:name w:val="sharecount1"/>
    <w:basedOn w:val="1"/>
    <w:uiPriority w:val="99"/>
    <w:pPr>
      <w:spacing w:before="100" w:beforeAutospacing="1" w:after="100" w:afterAutospacing="1" w:line="240" w:lineRule="auto"/>
      <w:jc w:val="left"/>
    </w:pPr>
    <w:rPr>
      <w:rFonts w:ascii="宋体" w:hAnsi="宋体" w:eastAsia="宋体" w:cs="宋体"/>
      <w:vanish/>
      <w:kern w:val="0"/>
      <w:szCs w:val="24"/>
    </w:rPr>
  </w:style>
  <w:style w:type="paragraph" w:customStyle="1" w:styleId="2908">
    <w:name w:val="prev1"/>
    <w:basedOn w:val="1"/>
    <w:uiPriority w:val="99"/>
    <w:pPr>
      <w:spacing w:before="100" w:beforeAutospacing="1" w:after="100" w:afterAutospacing="1" w:line="240" w:lineRule="auto"/>
      <w:ind w:right="75" w:firstLine="25072"/>
      <w:jc w:val="left"/>
    </w:pPr>
    <w:rPr>
      <w:rFonts w:ascii="宋体" w:hAnsi="宋体" w:eastAsia="宋体" w:cs="宋体"/>
      <w:kern w:val="0"/>
      <w:szCs w:val="24"/>
    </w:rPr>
  </w:style>
  <w:style w:type="paragraph" w:customStyle="1" w:styleId="2909">
    <w:name w:val="next1"/>
    <w:basedOn w:val="1"/>
    <w:uiPriority w:val="99"/>
    <w:pPr>
      <w:spacing w:before="100" w:beforeAutospacing="1" w:after="100" w:afterAutospacing="1" w:line="240" w:lineRule="auto"/>
      <w:ind w:right="75" w:firstLine="25072"/>
      <w:jc w:val="left"/>
    </w:pPr>
    <w:rPr>
      <w:rFonts w:ascii="宋体" w:hAnsi="宋体" w:eastAsia="宋体" w:cs="宋体"/>
      <w:kern w:val="0"/>
      <w:szCs w:val="24"/>
    </w:rPr>
  </w:style>
  <w:style w:type="paragraph" w:customStyle="1" w:styleId="2910">
    <w:name w:val="subtitle1"/>
    <w:basedOn w:val="1"/>
    <w:uiPriority w:val="99"/>
    <w:pPr>
      <w:spacing w:before="100" w:beforeAutospacing="1" w:after="100" w:afterAutospacing="1" w:line="480" w:lineRule="atLeast"/>
      <w:jc w:val="left"/>
    </w:pPr>
    <w:rPr>
      <w:rFonts w:ascii="微软雅黑" w:hAnsi="微软雅黑" w:eastAsia="微软雅黑" w:cs="宋体"/>
      <w:b/>
      <w:bCs/>
      <w:color w:val="DC1314"/>
      <w:kern w:val="0"/>
      <w:szCs w:val="24"/>
    </w:rPr>
  </w:style>
  <w:style w:type="paragraph" w:customStyle="1" w:styleId="2911">
    <w:name w:val="ol_buy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912">
    <w:name w:val="ol_buy2"/>
    <w:basedOn w:val="1"/>
    <w:uiPriority w:val="99"/>
    <w:pPr>
      <w:shd w:val="clear" w:color="auto" w:fill="FFFFFF"/>
      <w:spacing w:before="100" w:beforeAutospacing="1" w:after="100" w:afterAutospacing="1" w:line="240" w:lineRule="auto"/>
      <w:jc w:val="left"/>
    </w:pPr>
    <w:rPr>
      <w:rFonts w:ascii="宋体" w:hAnsi="宋体" w:eastAsia="宋体" w:cs="宋体"/>
      <w:kern w:val="0"/>
      <w:szCs w:val="24"/>
    </w:rPr>
  </w:style>
  <w:style w:type="paragraph" w:customStyle="1" w:styleId="2913">
    <w:name w:val="more_nav_list1"/>
    <w:basedOn w:val="1"/>
    <w:uiPriority w:val="99"/>
    <w:pPr>
      <w:pBdr>
        <w:top w:val="single" w:color="0B5495" w:sz="6" w:space="2"/>
        <w:left w:val="single" w:color="0B5495" w:sz="6" w:space="2"/>
        <w:bottom w:val="single" w:color="0B5495" w:sz="6" w:space="2"/>
        <w:right w:val="single" w:color="0B5495" w:sz="6" w:space="2"/>
      </w:pBdr>
      <w:shd w:val="clear" w:color="auto" w:fill="FFFFFF"/>
      <w:spacing w:before="100" w:beforeAutospacing="1" w:after="100" w:afterAutospacing="1" w:line="450" w:lineRule="atLeast"/>
      <w:jc w:val="left"/>
    </w:pPr>
    <w:rPr>
      <w:rFonts w:ascii="宋体" w:hAnsi="宋体" w:eastAsia="宋体" w:cs="宋体"/>
      <w:b/>
      <w:bCs/>
      <w:kern w:val="0"/>
      <w:sz w:val="21"/>
      <w:szCs w:val="21"/>
    </w:rPr>
  </w:style>
  <w:style w:type="paragraph" w:customStyle="1" w:styleId="2914">
    <w:name w:val="shop-nav-entry-tf1"/>
    <w:basedOn w:val="1"/>
    <w:uiPriority w:val="99"/>
    <w:pPr>
      <w:spacing w:before="100" w:beforeAutospacing="1" w:after="100" w:afterAutospacing="1" w:line="240" w:lineRule="auto"/>
      <w:jc w:val="left"/>
    </w:pPr>
    <w:rPr>
      <w:rFonts w:ascii="宋体" w:hAnsi="宋体" w:eastAsia="宋体" w:cs="宋体"/>
      <w:vanish/>
      <w:kern w:val="0"/>
      <w:szCs w:val="24"/>
    </w:rPr>
  </w:style>
  <w:style w:type="paragraph" w:customStyle="1" w:styleId="2915">
    <w:name w:val="total1"/>
    <w:basedOn w:val="1"/>
    <w:uiPriority w:val="99"/>
    <w:pPr>
      <w:spacing w:before="100" w:beforeAutospacing="1" w:after="100" w:afterAutospacing="1" w:line="240" w:lineRule="auto"/>
      <w:jc w:val="left"/>
    </w:pPr>
    <w:rPr>
      <w:rFonts w:ascii="宋体" w:hAnsi="宋体" w:eastAsia="宋体" w:cs="宋体"/>
      <w:b/>
      <w:bCs/>
      <w:color w:val="999999"/>
      <w:kern w:val="0"/>
      <w:sz w:val="21"/>
      <w:szCs w:val="21"/>
    </w:rPr>
  </w:style>
  <w:style w:type="paragraph" w:customStyle="1" w:styleId="2916">
    <w:name w:val="more1"/>
    <w:basedOn w:val="1"/>
    <w:uiPriority w:val="99"/>
    <w:pPr>
      <w:spacing w:before="100" w:beforeAutospacing="1" w:after="100" w:afterAutospacing="1" w:line="240" w:lineRule="auto"/>
      <w:jc w:val="left"/>
    </w:pPr>
    <w:rPr>
      <w:rFonts w:ascii="Arial" w:hAnsi="Arial" w:eastAsia="宋体" w:cs="Arial"/>
      <w:kern w:val="0"/>
      <w:sz w:val="18"/>
      <w:szCs w:val="18"/>
    </w:rPr>
  </w:style>
  <w:style w:type="paragraph" w:customStyle="1" w:styleId="2917">
    <w:name w:val="sel1"/>
    <w:basedOn w:val="1"/>
    <w:uiPriority w:val="99"/>
    <w:pPr>
      <w:shd w:val="clear" w:color="auto" w:fill="3182B3"/>
      <w:spacing w:line="240" w:lineRule="auto"/>
      <w:ind w:left="30" w:right="30"/>
      <w:jc w:val="left"/>
      <w:textAlignment w:val="top"/>
    </w:pPr>
    <w:rPr>
      <w:rFonts w:ascii="宋体" w:hAnsi="宋体" w:eastAsia="宋体" w:cs="宋体"/>
      <w:color w:val="FFFFFF"/>
      <w:kern w:val="0"/>
      <w:szCs w:val="24"/>
    </w:rPr>
  </w:style>
  <w:style w:type="paragraph" w:customStyle="1" w:styleId="2918">
    <w:name w:val="prev2"/>
    <w:basedOn w:val="1"/>
    <w:uiPriority w:val="99"/>
    <w:pPr>
      <w:spacing w:before="100" w:beforeAutospacing="1" w:after="100" w:afterAutospacing="1" w:line="240" w:lineRule="auto"/>
      <w:jc w:val="left"/>
    </w:pPr>
    <w:rPr>
      <w:rFonts w:ascii="宋体" w:hAnsi="宋体" w:eastAsia="宋体" w:cs="宋体"/>
      <w:b/>
      <w:bCs/>
      <w:kern w:val="0"/>
      <w:szCs w:val="24"/>
    </w:rPr>
  </w:style>
  <w:style w:type="paragraph" w:customStyle="1" w:styleId="2919">
    <w:name w:val="next2"/>
    <w:basedOn w:val="1"/>
    <w:uiPriority w:val="99"/>
    <w:pPr>
      <w:spacing w:before="100" w:beforeAutospacing="1" w:after="100" w:afterAutospacing="1" w:line="240" w:lineRule="auto"/>
      <w:jc w:val="left"/>
    </w:pPr>
    <w:rPr>
      <w:rFonts w:ascii="宋体" w:hAnsi="宋体" w:eastAsia="宋体" w:cs="宋体"/>
      <w:b/>
      <w:bCs/>
      <w:kern w:val="0"/>
      <w:szCs w:val="24"/>
    </w:rPr>
  </w:style>
  <w:style w:type="paragraph" w:customStyle="1" w:styleId="2920">
    <w:name w:val="pagenum1"/>
    <w:basedOn w:val="1"/>
    <w:uiPriority w:val="99"/>
    <w:pPr>
      <w:spacing w:before="100" w:beforeAutospacing="1" w:after="100" w:afterAutospacing="1" w:line="300" w:lineRule="atLeast"/>
      <w:ind w:right="75"/>
      <w:jc w:val="left"/>
    </w:pPr>
    <w:rPr>
      <w:rFonts w:ascii="宋体" w:hAnsi="宋体" w:eastAsia="宋体" w:cs="宋体"/>
      <w:color w:val="000000"/>
      <w:kern w:val="0"/>
      <w:szCs w:val="24"/>
    </w:rPr>
  </w:style>
  <w:style w:type="paragraph" w:customStyle="1" w:styleId="2921">
    <w:name w:val="act1"/>
    <w:basedOn w:val="1"/>
    <w:uiPriority w:val="99"/>
    <w:pPr>
      <w:spacing w:before="100" w:beforeAutospacing="1" w:line="240" w:lineRule="auto"/>
      <w:jc w:val="left"/>
    </w:pPr>
    <w:rPr>
      <w:rFonts w:ascii="宋体" w:hAnsi="宋体" w:eastAsia="宋体" w:cs="宋体"/>
      <w:b/>
      <w:bCs/>
      <w:color w:val="333333"/>
      <w:kern w:val="0"/>
      <w:szCs w:val="24"/>
    </w:rPr>
  </w:style>
  <w:style w:type="paragraph" w:customStyle="1" w:styleId="2922">
    <w:name w:val="city-win-box1"/>
    <w:basedOn w:val="1"/>
    <w:uiPriority w:val="99"/>
    <w:pPr>
      <w:spacing w:before="100" w:beforeAutospacing="1" w:after="100" w:afterAutospacing="1" w:line="240" w:lineRule="auto"/>
      <w:jc w:val="left"/>
    </w:pPr>
    <w:rPr>
      <w:rFonts w:ascii="宋体" w:hAnsi="宋体" w:eastAsia="宋体" w:cs="宋体"/>
      <w:vanish/>
      <w:kern w:val="0"/>
      <w:szCs w:val="24"/>
    </w:rPr>
  </w:style>
  <w:style w:type="paragraph" w:customStyle="1" w:styleId="2923">
    <w:name w:val="sel2"/>
    <w:basedOn w:val="1"/>
    <w:uiPriority w:val="99"/>
    <w:pPr>
      <w:shd w:val="clear" w:color="auto" w:fill="FF6600"/>
      <w:spacing w:before="100" w:beforeAutospacing="1" w:after="100" w:afterAutospacing="1" w:line="240" w:lineRule="auto"/>
      <w:jc w:val="left"/>
    </w:pPr>
    <w:rPr>
      <w:rFonts w:ascii="宋体" w:hAnsi="宋体" w:eastAsia="宋体" w:cs="宋体"/>
      <w:b/>
      <w:bCs/>
      <w:color w:val="FFFFFF"/>
      <w:kern w:val="0"/>
      <w:szCs w:val="24"/>
    </w:rPr>
  </w:style>
  <w:style w:type="paragraph" w:customStyle="1" w:styleId="2924">
    <w:name w:val="hov1"/>
    <w:basedOn w:val="1"/>
    <w:uiPriority w:val="99"/>
    <w:pPr>
      <w:shd w:val="clear" w:color="auto" w:fill="FF6600"/>
      <w:spacing w:before="100" w:beforeAutospacing="1" w:after="100" w:afterAutospacing="1" w:line="240" w:lineRule="auto"/>
      <w:jc w:val="left"/>
    </w:pPr>
    <w:rPr>
      <w:rFonts w:ascii="宋体" w:hAnsi="宋体" w:eastAsia="宋体" w:cs="宋体"/>
      <w:color w:val="FFFFFF"/>
      <w:kern w:val="0"/>
      <w:szCs w:val="24"/>
    </w:rPr>
  </w:style>
  <w:style w:type="paragraph" w:customStyle="1" w:styleId="2925">
    <w:name w:val="odd1"/>
    <w:basedOn w:val="1"/>
    <w:uiPriority w:val="99"/>
    <w:pPr>
      <w:shd w:val="clear" w:color="auto" w:fill="FBFDFF"/>
      <w:spacing w:before="100" w:beforeAutospacing="1" w:after="100" w:afterAutospacing="1" w:line="240" w:lineRule="auto"/>
      <w:jc w:val="left"/>
    </w:pPr>
    <w:rPr>
      <w:rFonts w:ascii="宋体" w:hAnsi="宋体" w:eastAsia="宋体" w:cs="宋体"/>
      <w:kern w:val="0"/>
      <w:szCs w:val="24"/>
    </w:rPr>
  </w:style>
  <w:style w:type="paragraph" w:customStyle="1" w:styleId="2926">
    <w:name w:val="tit1"/>
    <w:basedOn w:val="1"/>
    <w:uiPriority w:val="99"/>
    <w:pPr>
      <w:spacing w:before="100" w:beforeAutospacing="1" w:after="100" w:afterAutospacing="1" w:line="330" w:lineRule="atLeast"/>
      <w:jc w:val="left"/>
    </w:pPr>
    <w:rPr>
      <w:rFonts w:ascii="宋体" w:hAnsi="宋体" w:eastAsia="宋体" w:cs="宋体"/>
      <w:kern w:val="0"/>
      <w:szCs w:val="24"/>
    </w:rPr>
  </w:style>
  <w:style w:type="paragraph" w:customStyle="1" w:styleId="2927">
    <w:name w:val="credit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928">
    <w:name w:val="cstar1"/>
    <w:basedOn w:val="1"/>
    <w:uiPriority w:val="99"/>
    <w:pPr>
      <w:spacing w:before="60" w:after="100" w:afterAutospacing="1" w:line="240" w:lineRule="auto"/>
      <w:jc w:val="left"/>
      <w:textAlignment w:val="top"/>
    </w:pPr>
    <w:rPr>
      <w:rFonts w:ascii="宋体" w:hAnsi="宋体" w:eastAsia="宋体" w:cs="宋体"/>
      <w:kern w:val="0"/>
      <w:szCs w:val="24"/>
    </w:rPr>
  </w:style>
  <w:style w:type="paragraph" w:customStyle="1" w:styleId="2929">
    <w:name w:val="price1"/>
    <w:basedOn w:val="1"/>
    <w:uiPriority w:val="99"/>
    <w:pPr>
      <w:spacing w:before="100" w:beforeAutospacing="1" w:after="100" w:afterAutospacing="1" w:line="240" w:lineRule="auto"/>
      <w:jc w:val="left"/>
    </w:pPr>
    <w:rPr>
      <w:rFonts w:ascii="宋体" w:hAnsi="宋体" w:eastAsia="宋体" w:cs="宋体"/>
      <w:b/>
      <w:bCs/>
      <w:color w:val="CC0000"/>
      <w:kern w:val="0"/>
      <w:szCs w:val="24"/>
    </w:rPr>
  </w:style>
  <w:style w:type="paragraph" w:customStyle="1" w:styleId="2930">
    <w:name w:val="p1"/>
    <w:basedOn w:val="1"/>
    <w:uiPriority w:val="99"/>
    <w:pPr>
      <w:spacing w:before="100" w:beforeAutospacing="1" w:after="100" w:afterAutospacing="1" w:line="240" w:lineRule="auto"/>
      <w:jc w:val="left"/>
    </w:pPr>
    <w:rPr>
      <w:rFonts w:ascii="宋体" w:hAnsi="宋体" w:eastAsia="宋体" w:cs="宋体"/>
      <w:color w:val="999999"/>
      <w:kern w:val="0"/>
      <w:szCs w:val="24"/>
    </w:rPr>
  </w:style>
  <w:style w:type="paragraph" w:customStyle="1" w:styleId="2931">
    <w:name w:val="more2"/>
    <w:basedOn w:val="1"/>
    <w:uiPriority w:val="99"/>
    <w:pPr>
      <w:spacing w:before="100" w:beforeAutospacing="1" w:after="100" w:afterAutospacing="1" w:line="330" w:lineRule="atLeast"/>
      <w:jc w:val="right"/>
    </w:pPr>
    <w:rPr>
      <w:rFonts w:ascii="宋体" w:hAnsi="宋体" w:eastAsia="宋体" w:cs="宋体"/>
      <w:kern w:val="0"/>
      <w:szCs w:val="24"/>
    </w:rPr>
  </w:style>
  <w:style w:type="paragraph" w:customStyle="1" w:styleId="2932">
    <w:name w:val="tel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933">
    <w:name w:val="cs-offline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934">
    <w:name w:val="tel2"/>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935">
    <w:name w:val="report1"/>
    <w:basedOn w:val="1"/>
    <w:uiPriority w:val="99"/>
    <w:pPr>
      <w:shd w:val="clear" w:color="auto" w:fill="FFFFFF"/>
      <w:spacing w:before="100" w:beforeAutospacing="1" w:after="100" w:afterAutospacing="1" w:line="270" w:lineRule="atLeast"/>
      <w:jc w:val="left"/>
    </w:pPr>
    <w:rPr>
      <w:rFonts w:ascii="宋体" w:hAnsi="宋体" w:eastAsia="宋体" w:cs="宋体"/>
      <w:kern w:val="0"/>
      <w:szCs w:val="24"/>
    </w:rPr>
  </w:style>
  <w:style w:type="paragraph" w:customStyle="1" w:styleId="2936">
    <w:name w:val="tel3"/>
    <w:basedOn w:val="1"/>
    <w:uiPriority w:val="99"/>
    <w:pPr>
      <w:spacing w:before="100" w:beforeAutospacing="1" w:after="100" w:afterAutospacing="1" w:line="240" w:lineRule="auto"/>
      <w:jc w:val="left"/>
    </w:pPr>
    <w:rPr>
      <w:rFonts w:ascii="宋体" w:hAnsi="宋体" w:eastAsia="宋体" w:cs="宋体"/>
      <w:color w:val="CC0000"/>
      <w:kern w:val="0"/>
      <w:szCs w:val="24"/>
    </w:rPr>
  </w:style>
  <w:style w:type="paragraph" w:customStyle="1" w:styleId="2937">
    <w:name w:val="cur2"/>
    <w:basedOn w:val="1"/>
    <w:uiPriority w:val="99"/>
    <w:pPr>
      <w:shd w:val="clear" w:color="auto" w:fill="FFFFFF"/>
      <w:spacing w:before="100" w:beforeAutospacing="1" w:line="240" w:lineRule="auto"/>
      <w:jc w:val="left"/>
    </w:pPr>
    <w:rPr>
      <w:rFonts w:ascii="宋体" w:hAnsi="宋体" w:eastAsia="宋体" w:cs="宋体"/>
      <w:b/>
      <w:bCs/>
      <w:kern w:val="0"/>
      <w:szCs w:val="24"/>
    </w:rPr>
  </w:style>
  <w:style w:type="paragraph" w:customStyle="1" w:styleId="2938">
    <w:name w:val="city-win-box2"/>
    <w:basedOn w:val="1"/>
    <w:uiPriority w:val="99"/>
    <w:pPr>
      <w:spacing w:before="100" w:beforeAutospacing="1" w:after="100" w:afterAutospacing="1" w:line="240" w:lineRule="auto"/>
      <w:jc w:val="left"/>
    </w:pPr>
    <w:rPr>
      <w:rFonts w:ascii="宋体" w:hAnsi="宋体" w:eastAsia="宋体" w:cs="宋体"/>
      <w:vanish/>
      <w:kern w:val="0"/>
      <w:szCs w:val="24"/>
    </w:rPr>
  </w:style>
  <w:style w:type="paragraph" w:customStyle="1" w:styleId="2939">
    <w:name w:val="sel3"/>
    <w:basedOn w:val="1"/>
    <w:uiPriority w:val="99"/>
    <w:pPr>
      <w:shd w:val="clear" w:color="auto" w:fill="FF6600"/>
      <w:spacing w:before="100" w:beforeAutospacing="1" w:after="100" w:afterAutospacing="1" w:line="240" w:lineRule="auto"/>
      <w:jc w:val="left"/>
    </w:pPr>
    <w:rPr>
      <w:rFonts w:ascii="宋体" w:hAnsi="宋体" w:eastAsia="宋体" w:cs="宋体"/>
      <w:color w:val="FFFFFF"/>
      <w:kern w:val="0"/>
      <w:szCs w:val="24"/>
    </w:rPr>
  </w:style>
  <w:style w:type="paragraph" w:customStyle="1" w:styleId="2940">
    <w:name w:val="hov2"/>
    <w:basedOn w:val="1"/>
    <w:uiPriority w:val="99"/>
    <w:pPr>
      <w:shd w:val="clear" w:color="auto" w:fill="FF6600"/>
      <w:spacing w:before="100" w:beforeAutospacing="1" w:after="100" w:afterAutospacing="1" w:line="240" w:lineRule="auto"/>
      <w:jc w:val="left"/>
    </w:pPr>
    <w:rPr>
      <w:rFonts w:ascii="宋体" w:hAnsi="宋体" w:eastAsia="宋体" w:cs="宋体"/>
      <w:color w:val="FFFFFF"/>
      <w:kern w:val="0"/>
      <w:szCs w:val="24"/>
    </w:rPr>
  </w:style>
  <w:style w:type="paragraph" w:customStyle="1" w:styleId="2941">
    <w:name w:val="even1"/>
    <w:basedOn w:val="1"/>
    <w:uiPriority w:val="99"/>
    <w:pPr>
      <w:shd w:val="clear" w:color="auto" w:fill="F1F6FA"/>
      <w:spacing w:before="100" w:beforeAutospacing="1" w:after="100" w:afterAutospacing="1" w:line="240" w:lineRule="auto"/>
      <w:jc w:val="left"/>
    </w:pPr>
    <w:rPr>
      <w:rFonts w:ascii="宋体" w:hAnsi="宋体" w:eastAsia="宋体" w:cs="宋体"/>
      <w:kern w:val="0"/>
      <w:szCs w:val="24"/>
    </w:rPr>
  </w:style>
  <w:style w:type="paragraph" w:customStyle="1" w:styleId="2942">
    <w:name w:val="price2"/>
    <w:basedOn w:val="1"/>
    <w:uiPriority w:val="99"/>
    <w:pPr>
      <w:spacing w:before="100" w:beforeAutospacing="1" w:after="100" w:afterAutospacing="1" w:line="240" w:lineRule="auto"/>
      <w:ind w:right="75"/>
      <w:jc w:val="left"/>
    </w:pPr>
    <w:rPr>
      <w:rFonts w:ascii="Georgia" w:hAnsi="Georgia" w:eastAsia="宋体" w:cs="宋体"/>
      <w:color w:val="DC3416"/>
      <w:kern w:val="0"/>
      <w:szCs w:val="24"/>
    </w:rPr>
  </w:style>
  <w:style w:type="paragraph" w:customStyle="1" w:styleId="2943">
    <w:name w:val="mer-vip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944">
    <w:name w:val="mer-vip2"/>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945">
    <w:name w:val="niub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946">
    <w:name w:val="mer_qq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947">
    <w:name w:val="mer_credit1"/>
    <w:basedOn w:val="1"/>
    <w:uiPriority w:val="99"/>
    <w:pPr>
      <w:pBdr>
        <w:top w:val="single" w:color="D5E8F2" w:sz="12" w:space="2"/>
        <w:left w:val="single" w:color="D5E8F2" w:sz="12" w:space="5"/>
        <w:bottom w:val="single" w:color="D5E8F2" w:sz="12" w:space="4"/>
        <w:right w:val="single" w:color="D5E8F2" w:sz="12" w:space="0"/>
      </w:pBdr>
      <w:shd w:val="clear" w:color="auto" w:fill="FFFFFF"/>
      <w:spacing w:before="100" w:beforeAutospacing="1" w:after="100" w:afterAutospacing="1" w:line="240" w:lineRule="auto"/>
      <w:jc w:val="left"/>
    </w:pPr>
    <w:rPr>
      <w:rFonts w:ascii="宋体" w:hAnsi="宋体" w:eastAsia="宋体" w:cs="宋体"/>
      <w:kern w:val="0"/>
      <w:szCs w:val="24"/>
    </w:rPr>
  </w:style>
  <w:style w:type="paragraph" w:customStyle="1" w:styleId="2948">
    <w:name w:val="address-info1"/>
    <w:basedOn w:val="1"/>
    <w:uiPriority w:val="99"/>
    <w:pPr>
      <w:spacing w:before="100" w:beforeAutospacing="1" w:after="100" w:afterAutospacing="1" w:line="240" w:lineRule="auto"/>
      <w:jc w:val="left"/>
    </w:pPr>
    <w:rPr>
      <w:rFonts w:ascii="宋体" w:hAnsi="宋体" w:eastAsia="宋体" w:cs="宋体"/>
      <w:color w:val="999999"/>
      <w:kern w:val="0"/>
      <w:szCs w:val="24"/>
    </w:rPr>
  </w:style>
  <w:style w:type="paragraph" w:customStyle="1" w:styleId="2949">
    <w:name w:val="no_mermlist1"/>
    <w:basedOn w:val="1"/>
    <w:uiPriority w:val="99"/>
    <w:pPr>
      <w:spacing w:before="180" w:after="100" w:afterAutospacing="1" w:line="450" w:lineRule="atLeast"/>
      <w:jc w:val="left"/>
    </w:pPr>
    <w:rPr>
      <w:rFonts w:ascii="宋体" w:hAnsi="宋体" w:eastAsia="宋体" w:cs="宋体"/>
      <w:kern w:val="0"/>
      <w:szCs w:val="24"/>
    </w:rPr>
  </w:style>
  <w:style w:type="paragraph" w:customStyle="1" w:styleId="2950">
    <w:name w:val="hov3"/>
    <w:basedOn w:val="1"/>
    <w:uiPriority w:val="99"/>
    <w:pPr>
      <w:shd w:val="clear" w:color="auto" w:fill="E9F2FF"/>
      <w:spacing w:before="100" w:beforeAutospacing="1" w:after="100" w:afterAutospacing="1" w:line="240" w:lineRule="auto"/>
      <w:jc w:val="left"/>
    </w:pPr>
    <w:rPr>
      <w:rFonts w:ascii="宋体" w:hAnsi="宋体" w:eastAsia="宋体" w:cs="宋体"/>
      <w:color w:val="0368A8"/>
      <w:kern w:val="0"/>
      <w:szCs w:val="24"/>
    </w:rPr>
  </w:style>
  <w:style w:type="paragraph" w:customStyle="1" w:styleId="2951">
    <w:name w:val="reg-link1"/>
    <w:basedOn w:val="1"/>
    <w:uiPriority w:val="99"/>
    <w:pPr>
      <w:spacing w:before="150" w:after="100" w:afterAutospacing="1" w:line="435" w:lineRule="atLeast"/>
      <w:jc w:val="left"/>
    </w:pPr>
    <w:rPr>
      <w:rFonts w:ascii="宋体" w:hAnsi="宋体" w:eastAsia="宋体" w:cs="宋体"/>
      <w:kern w:val="0"/>
      <w:sz w:val="21"/>
      <w:szCs w:val="21"/>
    </w:rPr>
  </w:style>
  <w:style w:type="paragraph" w:customStyle="1" w:styleId="2952">
    <w:name w:val="confirmbtn1"/>
    <w:basedOn w:val="1"/>
    <w:uiPriority w:val="99"/>
    <w:pPr>
      <w:shd w:val="clear" w:color="auto" w:fill="3182B3"/>
      <w:spacing w:before="150" w:after="100" w:afterAutospacing="1" w:line="450" w:lineRule="atLeast"/>
      <w:ind w:right="180"/>
      <w:jc w:val="left"/>
    </w:pPr>
    <w:rPr>
      <w:rFonts w:ascii="宋体" w:hAnsi="宋体" w:eastAsia="宋体" w:cs="宋体"/>
      <w:b/>
      <w:bCs/>
      <w:color w:val="FFFFFF"/>
      <w:kern w:val="0"/>
      <w:sz w:val="21"/>
      <w:szCs w:val="21"/>
    </w:rPr>
  </w:style>
  <w:style w:type="paragraph" w:customStyle="1" w:styleId="2953">
    <w:name w:val="confirmbtn2"/>
    <w:basedOn w:val="1"/>
    <w:uiPriority w:val="99"/>
    <w:pPr>
      <w:shd w:val="clear" w:color="auto" w:fill="3D738D"/>
      <w:spacing w:before="150" w:after="100" w:afterAutospacing="1" w:line="450" w:lineRule="atLeast"/>
      <w:ind w:right="180"/>
      <w:jc w:val="left"/>
    </w:pPr>
    <w:rPr>
      <w:rFonts w:ascii="宋体" w:hAnsi="宋体" w:eastAsia="宋体" w:cs="宋体"/>
      <w:b/>
      <w:bCs/>
      <w:color w:val="FFFFFF"/>
      <w:kern w:val="0"/>
      <w:sz w:val="21"/>
      <w:szCs w:val="21"/>
    </w:rPr>
  </w:style>
  <w:style w:type="paragraph" w:customStyle="1" w:styleId="2954">
    <w:name w:val="aboutme1"/>
    <w:basedOn w:val="1"/>
    <w:uiPriority w:val="99"/>
    <w:pPr>
      <w:spacing w:before="100" w:beforeAutospacing="1" w:after="100" w:afterAutospacing="1" w:line="240" w:lineRule="auto"/>
      <w:jc w:val="left"/>
    </w:pPr>
    <w:rPr>
      <w:rFonts w:ascii="宋体" w:hAnsi="宋体" w:eastAsia="宋体" w:cs="宋体"/>
      <w:color w:val="FF0000"/>
      <w:kern w:val="0"/>
      <w:szCs w:val="24"/>
    </w:rPr>
  </w:style>
  <w:style w:type="paragraph" w:customStyle="1" w:styleId="2955">
    <w:name w:val="sharecount2"/>
    <w:basedOn w:val="1"/>
    <w:uiPriority w:val="99"/>
    <w:pPr>
      <w:pBdr>
        <w:top w:val="single" w:color="F2F1F1" w:sz="6" w:space="0"/>
      </w:pBdr>
      <w:shd w:val="clear" w:color="auto" w:fill="F8F8F8"/>
      <w:spacing w:line="240" w:lineRule="auto"/>
      <w:jc w:val="left"/>
    </w:pPr>
    <w:rPr>
      <w:rFonts w:ascii="宋体" w:hAnsi="宋体" w:eastAsia="宋体" w:cs="宋体"/>
      <w:vanish/>
      <w:kern w:val="0"/>
      <w:sz w:val="18"/>
      <w:szCs w:val="18"/>
    </w:rPr>
  </w:style>
  <w:style w:type="paragraph" w:customStyle="1" w:styleId="2956">
    <w:name w:val="first1"/>
    <w:basedOn w:val="1"/>
    <w:uiPriority w:val="99"/>
    <w:pPr>
      <w:spacing w:before="100" w:beforeAutospacing="1" w:after="100" w:afterAutospacing="1" w:line="240" w:lineRule="auto"/>
      <w:jc w:val="left"/>
    </w:pPr>
    <w:rPr>
      <w:rFonts w:ascii="宋体" w:hAnsi="宋体" w:eastAsia="宋体" w:cs="宋体"/>
      <w:color w:val="898989"/>
      <w:kern w:val="0"/>
      <w:szCs w:val="24"/>
    </w:rPr>
  </w:style>
  <w:style w:type="paragraph" w:customStyle="1" w:styleId="2957">
    <w:name w:val="qq1"/>
    <w:basedOn w:val="1"/>
    <w:uiPriority w:val="99"/>
    <w:pPr>
      <w:spacing w:after="225" w:line="555" w:lineRule="atLeast"/>
      <w:jc w:val="left"/>
    </w:pPr>
    <w:rPr>
      <w:rFonts w:ascii="Arial" w:hAnsi="Arial" w:eastAsia="宋体" w:cs="Arial"/>
      <w:color w:val="FFFFFF"/>
      <w:kern w:val="0"/>
      <w:sz w:val="18"/>
      <w:szCs w:val="18"/>
    </w:rPr>
  </w:style>
  <w:style w:type="paragraph" w:customStyle="1" w:styleId="2958">
    <w:name w:val="sina1"/>
    <w:basedOn w:val="1"/>
    <w:uiPriority w:val="99"/>
    <w:pPr>
      <w:spacing w:after="225" w:line="555" w:lineRule="atLeast"/>
      <w:jc w:val="left"/>
    </w:pPr>
    <w:rPr>
      <w:rFonts w:ascii="Arial" w:hAnsi="Arial" w:eastAsia="宋体" w:cs="Arial"/>
      <w:color w:val="FFFFFF"/>
      <w:kern w:val="0"/>
      <w:sz w:val="18"/>
      <w:szCs w:val="18"/>
    </w:rPr>
  </w:style>
  <w:style w:type="paragraph" w:customStyle="1" w:styleId="2959">
    <w:name w:val="login-btn1"/>
    <w:basedOn w:val="1"/>
    <w:uiPriority w:val="99"/>
    <w:pPr>
      <w:spacing w:before="100" w:beforeAutospacing="1" w:after="100" w:afterAutospacing="1" w:line="240" w:lineRule="auto"/>
      <w:ind w:right="150" w:firstLine="25072"/>
      <w:jc w:val="left"/>
    </w:pPr>
    <w:rPr>
      <w:rFonts w:ascii="宋体" w:hAnsi="宋体" w:eastAsia="宋体" w:cs="宋体"/>
      <w:kern w:val="0"/>
      <w:szCs w:val="24"/>
    </w:rPr>
  </w:style>
  <w:style w:type="paragraph" w:customStyle="1" w:styleId="2960">
    <w:name w:val="qq2"/>
    <w:basedOn w:val="1"/>
    <w:uiPriority w:val="99"/>
    <w:pPr>
      <w:spacing w:after="225" w:line="555" w:lineRule="atLeast"/>
      <w:jc w:val="left"/>
    </w:pPr>
    <w:rPr>
      <w:rFonts w:ascii="Arial" w:hAnsi="Arial" w:eastAsia="宋体" w:cs="Arial"/>
      <w:color w:val="FFFFFF"/>
      <w:kern w:val="0"/>
      <w:sz w:val="18"/>
      <w:szCs w:val="18"/>
    </w:rPr>
  </w:style>
  <w:style w:type="paragraph" w:customStyle="1" w:styleId="2961">
    <w:name w:val="sina2"/>
    <w:basedOn w:val="1"/>
    <w:uiPriority w:val="99"/>
    <w:pPr>
      <w:spacing w:after="225" w:line="555" w:lineRule="atLeast"/>
      <w:jc w:val="left"/>
    </w:pPr>
    <w:rPr>
      <w:rFonts w:ascii="Arial" w:hAnsi="Arial" w:eastAsia="宋体" w:cs="Arial"/>
      <w:color w:val="FFFFFF"/>
      <w:kern w:val="0"/>
      <w:sz w:val="18"/>
      <w:szCs w:val="18"/>
    </w:rPr>
  </w:style>
  <w:style w:type="paragraph" w:customStyle="1" w:styleId="2962">
    <w:name w:val="more3"/>
    <w:basedOn w:val="1"/>
    <w:uiPriority w:val="99"/>
    <w:pPr>
      <w:spacing w:before="100" w:beforeAutospacing="1" w:after="100" w:afterAutospacing="1" w:line="360" w:lineRule="atLeast"/>
      <w:jc w:val="left"/>
    </w:pPr>
    <w:rPr>
      <w:rFonts w:ascii="微软雅黑" w:hAnsi="微软雅黑" w:eastAsia="微软雅黑" w:cs="宋体"/>
      <w:kern w:val="0"/>
      <w:sz w:val="21"/>
      <w:szCs w:val="21"/>
    </w:rPr>
  </w:style>
  <w:style w:type="paragraph" w:customStyle="1" w:styleId="2963">
    <w:name w:val="focus1"/>
    <w:basedOn w:val="1"/>
    <w:uiPriority w:val="99"/>
    <w:pPr>
      <w:spacing w:before="100" w:beforeAutospacing="1" w:after="100" w:afterAutospacing="1" w:line="240" w:lineRule="auto"/>
      <w:jc w:val="left"/>
    </w:pPr>
    <w:rPr>
      <w:rFonts w:ascii="宋体" w:hAnsi="宋体" w:eastAsia="宋体" w:cs="宋体"/>
      <w:color w:val="333333"/>
      <w:kern w:val="0"/>
      <w:szCs w:val="24"/>
    </w:rPr>
  </w:style>
  <w:style w:type="paragraph" w:customStyle="1" w:styleId="2964">
    <w:name w:val="pic1"/>
    <w:basedOn w:val="1"/>
    <w:uiPriority w:val="99"/>
    <w:pPr>
      <w:spacing w:before="100" w:beforeAutospacing="1" w:after="100" w:afterAutospacing="1" w:line="240" w:lineRule="auto"/>
      <w:ind w:left="135"/>
      <w:jc w:val="center"/>
    </w:pPr>
    <w:rPr>
      <w:rFonts w:ascii="宋体" w:hAnsi="宋体" w:eastAsia="宋体" w:cs="宋体"/>
      <w:kern w:val="0"/>
      <w:szCs w:val="24"/>
    </w:rPr>
  </w:style>
  <w:style w:type="paragraph" w:customStyle="1" w:styleId="2965">
    <w:name w:val="product-title1"/>
    <w:basedOn w:val="1"/>
    <w:uiPriority w:val="99"/>
    <w:pPr>
      <w:spacing w:before="100" w:beforeAutospacing="1" w:after="100" w:afterAutospacing="1" w:line="360" w:lineRule="atLeast"/>
      <w:jc w:val="center"/>
    </w:pPr>
    <w:rPr>
      <w:rFonts w:ascii="airal" w:hAnsi="airal" w:eastAsia="宋体" w:cs="宋体"/>
      <w:b/>
      <w:bCs/>
      <w:kern w:val="0"/>
      <w:sz w:val="21"/>
      <w:szCs w:val="21"/>
    </w:rPr>
  </w:style>
  <w:style w:type="paragraph" w:customStyle="1" w:styleId="2966">
    <w:name w:val="param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967">
    <w:name w:val="price-upc1"/>
    <w:basedOn w:val="1"/>
    <w:uiPriority w:val="99"/>
    <w:pPr>
      <w:spacing w:before="100" w:beforeAutospacing="1" w:after="100" w:afterAutospacing="1" w:line="240" w:lineRule="auto"/>
      <w:jc w:val="left"/>
    </w:pPr>
    <w:rPr>
      <w:rFonts w:ascii="宋体" w:hAnsi="宋体" w:eastAsia="宋体" w:cs="宋体"/>
      <w:color w:val="FF6600"/>
      <w:kern w:val="0"/>
      <w:szCs w:val="24"/>
    </w:rPr>
  </w:style>
  <w:style w:type="paragraph" w:customStyle="1" w:styleId="2968">
    <w:name w:val="cardstar1"/>
    <w:basedOn w:val="1"/>
    <w:uiPriority w:val="99"/>
    <w:pPr>
      <w:spacing w:before="75" w:line="240" w:lineRule="auto"/>
      <w:ind w:right="45"/>
      <w:jc w:val="left"/>
    </w:pPr>
    <w:rPr>
      <w:rFonts w:ascii="宋体" w:hAnsi="宋体" w:eastAsia="宋体" w:cs="宋体"/>
      <w:kern w:val="0"/>
      <w:szCs w:val="24"/>
    </w:rPr>
  </w:style>
  <w:style w:type="paragraph" w:customStyle="1" w:styleId="2969">
    <w:name w:val="price3"/>
    <w:basedOn w:val="1"/>
    <w:uiPriority w:val="99"/>
    <w:pPr>
      <w:spacing w:before="100" w:beforeAutospacing="1" w:after="100" w:afterAutospacing="1" w:line="240" w:lineRule="auto"/>
      <w:ind w:right="60"/>
      <w:jc w:val="left"/>
    </w:pPr>
    <w:rPr>
      <w:rFonts w:ascii="宋体" w:hAnsi="宋体" w:eastAsia="宋体" w:cs="宋体"/>
      <w:b/>
      <w:bCs/>
      <w:color w:val="CC0000"/>
      <w:kern w:val="0"/>
      <w:szCs w:val="24"/>
    </w:rPr>
  </w:style>
  <w:style w:type="paragraph" w:customStyle="1" w:styleId="2970">
    <w:name w:val="card-comment-num1"/>
    <w:basedOn w:val="1"/>
    <w:uiPriority w:val="99"/>
    <w:pPr>
      <w:spacing w:before="100" w:beforeAutospacing="1" w:after="100" w:afterAutospacing="1" w:line="240" w:lineRule="auto"/>
      <w:jc w:val="left"/>
    </w:pPr>
    <w:rPr>
      <w:rFonts w:ascii="宋体" w:hAnsi="宋体" w:eastAsia="宋体" w:cs="宋体"/>
      <w:color w:val="0169A6"/>
      <w:kern w:val="0"/>
      <w:szCs w:val="24"/>
    </w:rPr>
  </w:style>
  <w:style w:type="paragraph" w:customStyle="1" w:styleId="2971">
    <w:name w:val="card-month-sale1"/>
    <w:basedOn w:val="1"/>
    <w:uiPriority w:val="99"/>
    <w:pPr>
      <w:spacing w:before="100" w:beforeAutospacing="1" w:after="100" w:afterAutospacing="1" w:line="240" w:lineRule="auto"/>
      <w:ind w:right="60"/>
      <w:jc w:val="left"/>
    </w:pPr>
    <w:rPr>
      <w:rFonts w:ascii="宋体" w:hAnsi="宋体" w:eastAsia="宋体" w:cs="宋体"/>
      <w:color w:val="333333"/>
      <w:kern w:val="0"/>
      <w:szCs w:val="24"/>
    </w:rPr>
  </w:style>
  <w:style w:type="paragraph" w:customStyle="1" w:styleId="2972">
    <w:name w:val="card-no-comment1"/>
    <w:basedOn w:val="1"/>
    <w:uiPriority w:val="99"/>
    <w:pPr>
      <w:spacing w:before="100" w:beforeAutospacing="1" w:after="100" w:afterAutospacing="1" w:line="240" w:lineRule="auto"/>
      <w:jc w:val="left"/>
    </w:pPr>
    <w:rPr>
      <w:rFonts w:ascii="宋体" w:hAnsi="宋体" w:eastAsia="宋体" w:cs="宋体"/>
      <w:color w:val="999999"/>
      <w:kern w:val="0"/>
      <w:szCs w:val="24"/>
    </w:rPr>
  </w:style>
  <w:style w:type="paragraph" w:customStyle="1" w:styleId="2973">
    <w:name w:val="f_c1"/>
    <w:basedOn w:val="1"/>
    <w:uiPriority w:val="99"/>
    <w:pPr>
      <w:spacing w:before="100" w:beforeAutospacing="1" w:after="100" w:afterAutospacing="1" w:line="240" w:lineRule="auto"/>
      <w:jc w:val="left"/>
    </w:pPr>
    <w:rPr>
      <w:rFonts w:ascii="宋体" w:hAnsi="宋体" w:eastAsia="宋体" w:cs="宋体"/>
      <w:color w:val="FF6600"/>
      <w:kern w:val="0"/>
      <w:szCs w:val="24"/>
    </w:rPr>
  </w:style>
  <w:style w:type="paragraph" w:customStyle="1" w:styleId="2974">
    <w:name w:val="s_c1"/>
    <w:basedOn w:val="1"/>
    <w:uiPriority w:val="99"/>
    <w:pPr>
      <w:spacing w:before="100" w:beforeAutospacing="1" w:after="100" w:afterAutospacing="1" w:line="240" w:lineRule="auto"/>
      <w:jc w:val="left"/>
    </w:pPr>
    <w:rPr>
      <w:rFonts w:ascii="宋体" w:hAnsi="宋体" w:eastAsia="宋体" w:cs="宋体"/>
      <w:color w:val="333333"/>
      <w:kern w:val="0"/>
      <w:szCs w:val="24"/>
    </w:rPr>
  </w:style>
  <w:style w:type="paragraph" w:customStyle="1" w:styleId="2975">
    <w:name w:val="n_c1"/>
    <w:basedOn w:val="1"/>
    <w:uiPriority w:val="99"/>
    <w:pPr>
      <w:spacing w:before="100" w:beforeAutospacing="1" w:after="100" w:afterAutospacing="1" w:line="240" w:lineRule="auto"/>
      <w:jc w:val="left"/>
    </w:pPr>
    <w:rPr>
      <w:rFonts w:ascii="宋体" w:hAnsi="宋体" w:eastAsia="宋体" w:cs="宋体"/>
      <w:color w:val="339900"/>
      <w:kern w:val="0"/>
      <w:szCs w:val="24"/>
    </w:rPr>
  </w:style>
  <w:style w:type="paragraph" w:customStyle="1" w:styleId="2976">
    <w:name w:val="type1"/>
    <w:basedOn w:val="1"/>
    <w:uiPriority w:val="99"/>
    <w:pPr>
      <w:spacing w:before="100" w:beforeAutospacing="1" w:after="100" w:afterAutospacing="1" w:line="240" w:lineRule="auto"/>
      <w:jc w:val="left"/>
    </w:pPr>
    <w:rPr>
      <w:rFonts w:ascii="宋体" w:hAnsi="宋体" w:eastAsia="宋体" w:cs="宋体"/>
      <w:color w:val="999999"/>
      <w:kern w:val="0"/>
      <w:szCs w:val="24"/>
    </w:rPr>
  </w:style>
  <w:style w:type="paragraph" w:customStyle="1" w:styleId="2977">
    <w:name w:val="more4"/>
    <w:basedOn w:val="1"/>
    <w:uiPriority w:val="99"/>
    <w:pPr>
      <w:spacing w:before="100" w:beforeAutospacing="1" w:after="100" w:afterAutospacing="1" w:line="420" w:lineRule="atLeast"/>
      <w:jc w:val="left"/>
    </w:pPr>
    <w:rPr>
      <w:rFonts w:ascii="宋体" w:hAnsi="宋体" w:eastAsia="宋体" w:cs="宋体"/>
      <w:kern w:val="0"/>
      <w:sz w:val="18"/>
      <w:szCs w:val="18"/>
    </w:rPr>
  </w:style>
  <w:style w:type="paragraph" w:customStyle="1" w:styleId="2978">
    <w:name w:val="add_compare_btn1"/>
    <w:basedOn w:val="1"/>
    <w:uiPriority w:val="99"/>
    <w:pPr>
      <w:pBdr>
        <w:top w:val="single" w:color="AFCAE4" w:sz="6" w:space="0"/>
        <w:left w:val="single" w:color="AFCAE4" w:sz="6" w:space="0"/>
        <w:bottom w:val="single" w:color="AFCAE4" w:sz="6" w:space="0"/>
        <w:right w:val="single" w:color="AFCAE4" w:sz="6" w:space="0"/>
      </w:pBdr>
      <w:shd w:val="clear" w:color="auto" w:fill="E8F3FD"/>
      <w:spacing w:before="100" w:beforeAutospacing="1" w:after="100" w:afterAutospacing="1" w:line="300" w:lineRule="atLeast"/>
      <w:ind w:right="600"/>
      <w:jc w:val="center"/>
      <w:textAlignment w:val="center"/>
    </w:pPr>
    <w:rPr>
      <w:rFonts w:ascii="宋体" w:hAnsi="宋体" w:eastAsia="宋体" w:cs="宋体"/>
      <w:color w:val="336699"/>
      <w:kern w:val="0"/>
      <w:sz w:val="18"/>
      <w:szCs w:val="18"/>
    </w:rPr>
  </w:style>
  <w:style w:type="paragraph" w:customStyle="1" w:styleId="2979">
    <w:name w:val="compare-btn1"/>
    <w:basedOn w:val="1"/>
    <w:uiPriority w:val="99"/>
    <w:pPr>
      <w:spacing w:before="60" w:line="240" w:lineRule="auto"/>
      <w:ind w:firstLine="25072"/>
      <w:jc w:val="left"/>
    </w:pPr>
    <w:rPr>
      <w:rFonts w:ascii="宋体" w:hAnsi="宋体" w:eastAsia="宋体" w:cs="宋体"/>
      <w:kern w:val="0"/>
      <w:szCs w:val="24"/>
    </w:rPr>
  </w:style>
  <w:style w:type="paragraph" w:customStyle="1" w:styleId="2980">
    <w:name w:val="cansel-btn1"/>
    <w:basedOn w:val="1"/>
    <w:uiPriority w:val="99"/>
    <w:pPr>
      <w:spacing w:before="60" w:line="240" w:lineRule="auto"/>
      <w:ind w:firstLine="25072"/>
      <w:jc w:val="left"/>
    </w:pPr>
    <w:rPr>
      <w:rFonts w:ascii="宋体" w:hAnsi="宋体" w:eastAsia="宋体" w:cs="宋体"/>
      <w:kern w:val="0"/>
      <w:szCs w:val="24"/>
    </w:rPr>
  </w:style>
  <w:style w:type="paragraph" w:customStyle="1" w:styleId="2981">
    <w:name w:val="more-link1"/>
    <w:basedOn w:val="1"/>
    <w:uiPriority w:val="99"/>
    <w:pPr>
      <w:spacing w:line="240" w:lineRule="auto"/>
      <w:ind w:right="150"/>
      <w:jc w:val="left"/>
    </w:pPr>
    <w:rPr>
      <w:rFonts w:ascii="宋体" w:hAnsi="宋体" w:eastAsia="宋体" w:cs="宋体"/>
      <w:kern w:val="0"/>
      <w:szCs w:val="24"/>
    </w:rPr>
  </w:style>
  <w:style w:type="paragraph" w:customStyle="1" w:styleId="2982">
    <w:name w:val="cur3"/>
    <w:basedOn w:val="1"/>
    <w:uiPriority w:val="99"/>
    <w:pPr>
      <w:shd w:val="clear" w:color="auto" w:fill="F2F8FB"/>
      <w:spacing w:before="100" w:beforeAutospacing="1" w:after="100" w:afterAutospacing="1" w:line="240" w:lineRule="auto"/>
      <w:jc w:val="left"/>
    </w:pPr>
    <w:rPr>
      <w:rFonts w:ascii="宋体" w:hAnsi="宋体" w:eastAsia="宋体" w:cs="宋体"/>
      <w:b/>
      <w:bCs/>
      <w:color w:val="333333"/>
      <w:kern w:val="0"/>
      <w:szCs w:val="24"/>
    </w:rPr>
  </w:style>
  <w:style w:type="paragraph" w:customStyle="1" w:styleId="2983">
    <w:name w:val="hov4"/>
    <w:basedOn w:val="1"/>
    <w:uiPriority w:val="99"/>
    <w:pPr>
      <w:spacing w:before="100" w:beforeAutospacing="1" w:after="100" w:afterAutospacing="1" w:line="360" w:lineRule="atLeast"/>
      <w:jc w:val="left"/>
    </w:pPr>
    <w:rPr>
      <w:rFonts w:ascii="宋体" w:hAnsi="宋体" w:eastAsia="宋体" w:cs="宋体"/>
      <w:color w:val="999999"/>
      <w:kern w:val="0"/>
      <w:szCs w:val="24"/>
    </w:rPr>
  </w:style>
  <w:style w:type="paragraph" w:customStyle="1" w:styleId="2984">
    <w:name w:val="pic2"/>
    <w:basedOn w:val="1"/>
    <w:uiPriority w:val="99"/>
    <w:pPr>
      <w:spacing w:before="30" w:line="240" w:lineRule="auto"/>
      <w:ind w:right="105"/>
      <w:jc w:val="left"/>
    </w:pPr>
    <w:rPr>
      <w:rFonts w:ascii="宋体" w:hAnsi="宋体" w:eastAsia="宋体" w:cs="宋体"/>
      <w:kern w:val="0"/>
      <w:szCs w:val="24"/>
    </w:rPr>
  </w:style>
  <w:style w:type="paragraph" w:customStyle="1" w:styleId="2985">
    <w:name w:val="using1"/>
    <w:basedOn w:val="1"/>
    <w:uiPriority w:val="99"/>
    <w:pPr>
      <w:spacing w:before="100" w:beforeAutospacing="1" w:after="100" w:afterAutospacing="1" w:line="240" w:lineRule="auto"/>
      <w:jc w:val="left"/>
    </w:pPr>
    <w:rPr>
      <w:rFonts w:ascii="宋体" w:hAnsi="宋体" w:eastAsia="宋体" w:cs="宋体"/>
      <w:color w:val="339900"/>
      <w:kern w:val="0"/>
      <w:szCs w:val="24"/>
    </w:rPr>
  </w:style>
  <w:style w:type="paragraph" w:customStyle="1" w:styleId="2986">
    <w:name w:val="want1"/>
    <w:basedOn w:val="1"/>
    <w:uiPriority w:val="99"/>
    <w:pPr>
      <w:spacing w:before="100" w:beforeAutospacing="1" w:after="100" w:afterAutospacing="1" w:line="240" w:lineRule="auto"/>
      <w:jc w:val="left"/>
    </w:pPr>
    <w:rPr>
      <w:rFonts w:ascii="宋体" w:hAnsi="宋体" w:eastAsia="宋体" w:cs="宋体"/>
      <w:color w:val="DC3416"/>
      <w:kern w:val="0"/>
      <w:szCs w:val="24"/>
    </w:rPr>
  </w:style>
  <w:style w:type="paragraph" w:customStyle="1" w:styleId="2987">
    <w:name w:val="pic3"/>
    <w:basedOn w:val="1"/>
    <w:uiPriority w:val="99"/>
    <w:pPr>
      <w:spacing w:line="300" w:lineRule="atLeast"/>
      <w:jc w:val="left"/>
    </w:pPr>
    <w:rPr>
      <w:rFonts w:ascii="宋体" w:hAnsi="宋体" w:eastAsia="宋体" w:cs="宋体"/>
      <w:kern w:val="0"/>
      <w:szCs w:val="24"/>
    </w:rPr>
  </w:style>
  <w:style w:type="paragraph" w:customStyle="1" w:styleId="2988">
    <w:name w:val="shop-name1"/>
    <w:basedOn w:val="1"/>
    <w:uiPriority w:val="99"/>
    <w:pPr>
      <w:spacing w:before="100" w:beforeAutospacing="1" w:after="100" w:afterAutospacing="1" w:line="300" w:lineRule="atLeast"/>
      <w:jc w:val="left"/>
    </w:pPr>
    <w:rPr>
      <w:rFonts w:ascii="宋体" w:hAnsi="宋体" w:eastAsia="宋体" w:cs="宋体"/>
      <w:kern w:val="0"/>
      <w:szCs w:val="24"/>
    </w:rPr>
  </w:style>
  <w:style w:type="paragraph" w:customStyle="1" w:styleId="2989">
    <w:name w:val="price4"/>
    <w:basedOn w:val="1"/>
    <w:uiPriority w:val="99"/>
    <w:pPr>
      <w:spacing w:before="75" w:after="15" w:line="330" w:lineRule="atLeast"/>
      <w:jc w:val="left"/>
    </w:pPr>
    <w:rPr>
      <w:rFonts w:ascii="宋体" w:hAnsi="宋体" w:eastAsia="宋体" w:cs="宋体"/>
      <w:b/>
      <w:bCs/>
      <w:color w:val="CC0000"/>
      <w:kern w:val="0"/>
      <w:szCs w:val="24"/>
    </w:rPr>
  </w:style>
  <w:style w:type="paragraph" w:customStyle="1" w:styleId="2990">
    <w:name w:val="stars1"/>
    <w:basedOn w:val="1"/>
    <w:uiPriority w:val="99"/>
    <w:pPr>
      <w:spacing w:before="60" w:line="240" w:lineRule="auto"/>
      <w:ind w:right="60"/>
      <w:jc w:val="left"/>
    </w:pPr>
    <w:rPr>
      <w:rFonts w:ascii="宋体" w:hAnsi="宋体" w:eastAsia="宋体" w:cs="宋体"/>
      <w:kern w:val="0"/>
      <w:szCs w:val="24"/>
    </w:rPr>
  </w:style>
  <w:style w:type="paragraph" w:customStyle="1" w:styleId="2991">
    <w:name w:val="sale-nums1"/>
    <w:basedOn w:val="1"/>
    <w:uiPriority w:val="99"/>
    <w:pPr>
      <w:spacing w:before="100" w:beforeAutospacing="1" w:after="100" w:afterAutospacing="1" w:line="300" w:lineRule="atLeast"/>
      <w:jc w:val="left"/>
    </w:pPr>
    <w:rPr>
      <w:rFonts w:ascii="宋体" w:hAnsi="宋体" w:eastAsia="宋体" w:cs="宋体"/>
      <w:color w:val="999999"/>
      <w:kern w:val="0"/>
      <w:szCs w:val="24"/>
    </w:rPr>
  </w:style>
  <w:style w:type="paragraph" w:customStyle="1" w:styleId="2992">
    <w:name w:val="shop-credit1"/>
    <w:basedOn w:val="1"/>
    <w:uiPriority w:val="99"/>
    <w:pPr>
      <w:pBdr>
        <w:top w:val="single" w:color="D5E8F2" w:sz="12" w:space="0"/>
        <w:left w:val="single" w:color="D5E8F2" w:sz="12" w:space="0"/>
        <w:bottom w:val="single" w:color="D5E8F2" w:sz="12" w:space="0"/>
        <w:right w:val="single" w:color="D5E8F2" w:sz="12" w:space="0"/>
      </w:pBdr>
      <w:shd w:val="clear" w:color="auto" w:fill="FFFFFF"/>
      <w:spacing w:before="100" w:beforeAutospacing="1" w:after="100" w:afterAutospacing="1" w:line="300" w:lineRule="atLeast"/>
      <w:jc w:val="left"/>
    </w:pPr>
    <w:rPr>
      <w:rFonts w:ascii="宋体" w:hAnsi="宋体" w:eastAsia="宋体" w:cs="宋体"/>
      <w:kern w:val="0"/>
      <w:szCs w:val="24"/>
    </w:rPr>
  </w:style>
  <w:style w:type="paragraph" w:customStyle="1" w:styleId="2993">
    <w:name w:val="pic4"/>
    <w:basedOn w:val="1"/>
    <w:uiPriority w:val="99"/>
    <w:pPr>
      <w:spacing w:line="300" w:lineRule="atLeast"/>
      <w:jc w:val="center"/>
    </w:pPr>
    <w:rPr>
      <w:rFonts w:ascii="宋体" w:hAnsi="宋体" w:eastAsia="宋体" w:cs="宋体"/>
      <w:kern w:val="0"/>
      <w:szCs w:val="24"/>
    </w:rPr>
  </w:style>
  <w:style w:type="paragraph" w:customStyle="1" w:styleId="2994">
    <w:name w:val="price5"/>
    <w:basedOn w:val="1"/>
    <w:uiPriority w:val="99"/>
    <w:pPr>
      <w:spacing w:before="30" w:after="15" w:line="330" w:lineRule="atLeast"/>
      <w:jc w:val="left"/>
    </w:pPr>
    <w:rPr>
      <w:rFonts w:ascii="Verdana" w:hAnsi="Verdana" w:eastAsia="宋体" w:cs="宋体"/>
      <w:b/>
      <w:bCs/>
      <w:color w:val="CC0000"/>
      <w:kern w:val="0"/>
      <w:sz w:val="21"/>
      <w:szCs w:val="21"/>
    </w:rPr>
  </w:style>
  <w:style w:type="paragraph" w:customStyle="1" w:styleId="2995">
    <w:name w:val="im1"/>
    <w:basedOn w:val="1"/>
    <w:uiPriority w:val="99"/>
    <w:pPr>
      <w:spacing w:before="100" w:beforeAutospacing="1" w:after="100" w:afterAutospacing="1" w:line="300" w:lineRule="atLeast"/>
      <w:jc w:val="center"/>
    </w:pPr>
    <w:rPr>
      <w:rFonts w:ascii="宋体" w:hAnsi="宋体" w:eastAsia="宋体" w:cs="宋体"/>
      <w:kern w:val="0"/>
      <w:szCs w:val="24"/>
    </w:rPr>
  </w:style>
  <w:style w:type="paragraph" w:customStyle="1" w:styleId="2996">
    <w:name w:val="pk-tab1"/>
    <w:basedOn w:val="1"/>
    <w:uiPriority w:val="99"/>
    <w:pPr>
      <w:spacing w:before="100" w:beforeAutospacing="1" w:after="100" w:afterAutospacing="1" w:line="240" w:lineRule="auto"/>
      <w:jc w:val="left"/>
    </w:pPr>
    <w:rPr>
      <w:rFonts w:ascii="宋体" w:hAnsi="宋体" w:eastAsia="宋体" w:cs="宋体"/>
      <w:color w:val="808080"/>
      <w:kern w:val="0"/>
      <w:szCs w:val="24"/>
    </w:rPr>
  </w:style>
  <w:style w:type="paragraph" w:customStyle="1" w:styleId="2997">
    <w:name w:val="pic5"/>
    <w:basedOn w:val="1"/>
    <w:uiPriority w:val="99"/>
    <w:pPr>
      <w:spacing w:before="100" w:beforeAutospacing="1" w:after="100" w:afterAutospacing="1" w:line="240" w:lineRule="auto"/>
      <w:jc w:val="center"/>
    </w:pPr>
    <w:rPr>
      <w:rFonts w:ascii="宋体" w:hAnsi="宋体" w:eastAsia="宋体" w:cs="宋体"/>
      <w:kern w:val="0"/>
      <w:szCs w:val="24"/>
    </w:rPr>
  </w:style>
  <w:style w:type="paragraph" w:customStyle="1" w:styleId="2998">
    <w:name w:val="contact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2999">
    <w:name w:val="cur4"/>
    <w:basedOn w:val="1"/>
    <w:uiPriority w:val="99"/>
    <w:pPr>
      <w:shd w:val="clear" w:color="auto" w:fill="F2F8FB"/>
      <w:spacing w:before="100" w:beforeAutospacing="1" w:line="240" w:lineRule="auto"/>
      <w:jc w:val="left"/>
    </w:pPr>
    <w:rPr>
      <w:rFonts w:ascii="宋体" w:hAnsi="宋体" w:eastAsia="宋体" w:cs="宋体"/>
      <w:b/>
      <w:bCs/>
      <w:kern w:val="0"/>
      <w:szCs w:val="24"/>
    </w:rPr>
  </w:style>
  <w:style w:type="paragraph" w:customStyle="1" w:styleId="3000">
    <w:name w:val="pic6"/>
    <w:basedOn w:val="1"/>
    <w:uiPriority w:val="99"/>
    <w:pPr>
      <w:spacing w:before="100" w:beforeAutospacing="1" w:after="100" w:afterAutospacing="1" w:line="300" w:lineRule="atLeast"/>
      <w:jc w:val="left"/>
    </w:pPr>
    <w:rPr>
      <w:rFonts w:ascii="宋体" w:hAnsi="宋体" w:eastAsia="宋体" w:cs="宋体"/>
      <w:kern w:val="0"/>
      <w:szCs w:val="24"/>
    </w:rPr>
  </w:style>
  <w:style w:type="paragraph" w:customStyle="1" w:styleId="3001">
    <w:name w:val="last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02">
    <w:name w:val="cur5"/>
    <w:basedOn w:val="1"/>
    <w:uiPriority w:val="99"/>
    <w:pPr>
      <w:shd w:val="clear" w:color="auto" w:fill="F2F8FB"/>
      <w:spacing w:before="100" w:beforeAutospacing="1" w:line="240" w:lineRule="auto"/>
      <w:jc w:val="left"/>
    </w:pPr>
    <w:rPr>
      <w:rFonts w:ascii="宋体" w:hAnsi="宋体" w:eastAsia="宋体" w:cs="宋体"/>
      <w:b/>
      <w:bCs/>
      <w:kern w:val="0"/>
      <w:szCs w:val="24"/>
    </w:rPr>
  </w:style>
  <w:style w:type="paragraph" w:customStyle="1" w:styleId="3003">
    <w:name w:val="rank_list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04">
    <w:name w:val="notice1"/>
    <w:basedOn w:val="1"/>
    <w:uiPriority w:val="99"/>
    <w:pPr>
      <w:spacing w:before="100" w:beforeAutospacing="1" w:after="100" w:afterAutospacing="1" w:line="375" w:lineRule="atLeast"/>
      <w:jc w:val="left"/>
    </w:pPr>
    <w:rPr>
      <w:rFonts w:ascii="宋体" w:hAnsi="宋体" w:eastAsia="宋体" w:cs="宋体"/>
      <w:kern w:val="0"/>
      <w:szCs w:val="24"/>
    </w:rPr>
  </w:style>
  <w:style w:type="paragraph" w:customStyle="1" w:styleId="3005">
    <w:name w:val="cur6"/>
    <w:basedOn w:val="1"/>
    <w:uiPriority w:val="99"/>
    <w:pPr>
      <w:shd w:val="clear" w:color="auto" w:fill="FFFFFF"/>
      <w:spacing w:before="100" w:beforeAutospacing="1" w:after="100" w:afterAutospacing="1" w:line="240" w:lineRule="auto"/>
      <w:jc w:val="left"/>
    </w:pPr>
    <w:rPr>
      <w:rFonts w:ascii="宋体" w:hAnsi="宋体" w:eastAsia="宋体" w:cs="宋体"/>
      <w:color w:val="333333"/>
      <w:kern w:val="0"/>
      <w:szCs w:val="24"/>
    </w:rPr>
  </w:style>
  <w:style w:type="paragraph" w:customStyle="1" w:styleId="3006">
    <w:name w:val="c01"/>
    <w:basedOn w:val="1"/>
    <w:uiPriority w:val="99"/>
    <w:pPr>
      <w:spacing w:before="100" w:beforeAutospacing="1" w:after="100" w:afterAutospacing="1" w:line="240" w:lineRule="auto"/>
      <w:jc w:val="left"/>
    </w:pPr>
    <w:rPr>
      <w:rFonts w:ascii="宋体" w:hAnsi="宋体" w:eastAsia="宋体" w:cs="宋体"/>
      <w:color w:val="CC0000"/>
      <w:kern w:val="0"/>
      <w:szCs w:val="24"/>
    </w:rPr>
  </w:style>
  <w:style w:type="paragraph" w:customStyle="1" w:styleId="3007">
    <w:name w:val="c11"/>
    <w:basedOn w:val="1"/>
    <w:uiPriority w:val="99"/>
    <w:pPr>
      <w:spacing w:before="100" w:beforeAutospacing="1" w:after="100" w:afterAutospacing="1" w:line="240" w:lineRule="auto"/>
      <w:jc w:val="left"/>
    </w:pPr>
    <w:rPr>
      <w:rFonts w:ascii="宋体" w:hAnsi="宋体" w:eastAsia="宋体" w:cs="宋体"/>
      <w:color w:val="999999"/>
      <w:kern w:val="0"/>
      <w:szCs w:val="24"/>
    </w:rPr>
  </w:style>
  <w:style w:type="paragraph" w:customStyle="1" w:styleId="3008">
    <w:name w:val="tel-desc1"/>
    <w:basedOn w:val="1"/>
    <w:uiPriority w:val="99"/>
    <w:pPr>
      <w:spacing w:before="100" w:beforeAutospacing="1" w:after="100" w:afterAutospacing="1" w:line="375" w:lineRule="atLeast"/>
      <w:jc w:val="left"/>
    </w:pPr>
    <w:rPr>
      <w:rFonts w:ascii="宋体" w:hAnsi="宋体" w:eastAsia="宋体" w:cs="宋体"/>
      <w:color w:val="999999"/>
      <w:kern w:val="0"/>
      <w:szCs w:val="24"/>
    </w:rPr>
  </w:style>
  <w:style w:type="paragraph" w:customStyle="1" w:styleId="3009">
    <w:name w:val="tel4"/>
    <w:basedOn w:val="1"/>
    <w:uiPriority w:val="99"/>
    <w:pPr>
      <w:spacing w:before="100" w:beforeAutospacing="1" w:after="100" w:afterAutospacing="1" w:line="375" w:lineRule="atLeast"/>
      <w:jc w:val="left"/>
    </w:pPr>
    <w:rPr>
      <w:rFonts w:ascii="宋体" w:hAnsi="宋体" w:eastAsia="宋体" w:cs="宋体"/>
      <w:kern w:val="0"/>
      <w:szCs w:val="24"/>
    </w:rPr>
  </w:style>
  <w:style w:type="paragraph" w:customStyle="1" w:styleId="3010">
    <w:name w:val="val_pic1"/>
    <w:basedOn w:val="1"/>
    <w:uiPriority w:val="99"/>
    <w:pPr>
      <w:spacing w:before="90" w:after="120" w:line="240" w:lineRule="auto"/>
      <w:ind w:left="375"/>
      <w:jc w:val="left"/>
    </w:pPr>
    <w:rPr>
      <w:rFonts w:ascii="宋体" w:hAnsi="宋体" w:eastAsia="宋体" w:cs="宋体"/>
      <w:kern w:val="0"/>
      <w:szCs w:val="24"/>
    </w:rPr>
  </w:style>
  <w:style w:type="paragraph" w:customStyle="1" w:styleId="3011">
    <w:name w:val="edit_param1"/>
    <w:basedOn w:val="1"/>
    <w:uiPriority w:val="99"/>
    <w:pPr>
      <w:spacing w:before="100" w:beforeAutospacing="1" w:after="100" w:afterAutospacing="1" w:line="210" w:lineRule="atLeast"/>
      <w:ind w:left="150"/>
      <w:jc w:val="left"/>
    </w:pPr>
    <w:rPr>
      <w:rFonts w:ascii="宋体" w:hAnsi="宋体" w:eastAsia="宋体" w:cs="宋体"/>
      <w:vanish/>
      <w:color w:val="CCCCCC"/>
      <w:kern w:val="0"/>
      <w:sz w:val="18"/>
      <w:szCs w:val="18"/>
    </w:rPr>
  </w:style>
  <w:style w:type="paragraph" w:customStyle="1" w:styleId="3012">
    <w:name w:val="edit_param2"/>
    <w:basedOn w:val="1"/>
    <w:uiPriority w:val="99"/>
    <w:pPr>
      <w:spacing w:before="100" w:beforeAutospacing="1" w:after="100" w:afterAutospacing="1" w:line="210" w:lineRule="atLeast"/>
      <w:jc w:val="left"/>
    </w:pPr>
    <w:rPr>
      <w:rFonts w:ascii="宋体" w:hAnsi="宋体" w:eastAsia="宋体" w:cs="宋体"/>
      <w:color w:val="CCCCCC"/>
      <w:kern w:val="0"/>
      <w:sz w:val="18"/>
      <w:szCs w:val="18"/>
    </w:rPr>
  </w:style>
  <w:style w:type="paragraph" w:customStyle="1" w:styleId="3013">
    <w:name w:val="copytable1"/>
    <w:basedOn w:val="1"/>
    <w:uiPriority w:val="99"/>
    <w:pPr>
      <w:spacing w:before="100" w:beforeAutospacing="1" w:after="100" w:afterAutospacing="1" w:line="540" w:lineRule="atLeast"/>
      <w:jc w:val="center"/>
    </w:pPr>
    <w:rPr>
      <w:rFonts w:ascii="宋体" w:hAnsi="宋体" w:eastAsia="宋体" w:cs="宋体"/>
      <w:color w:val="CCCCCC"/>
      <w:kern w:val="0"/>
      <w:szCs w:val="24"/>
    </w:rPr>
  </w:style>
  <w:style w:type="paragraph" w:customStyle="1" w:styleId="3014">
    <w:name w:val="add_compare_btn2"/>
    <w:basedOn w:val="1"/>
    <w:uiPriority w:val="99"/>
    <w:pPr>
      <w:pBdr>
        <w:top w:val="single" w:color="AFCAE4" w:sz="6" w:space="0"/>
        <w:left w:val="single" w:color="AFCAE4" w:sz="6" w:space="0"/>
        <w:bottom w:val="single" w:color="AFCAE4" w:sz="6" w:space="0"/>
        <w:right w:val="single" w:color="AFCAE4" w:sz="6" w:space="0"/>
      </w:pBdr>
      <w:shd w:val="clear" w:color="auto" w:fill="E8F3FD"/>
      <w:spacing w:before="100" w:beforeAutospacing="1" w:after="100" w:afterAutospacing="1" w:line="510" w:lineRule="atLeast"/>
      <w:ind w:right="300"/>
      <w:jc w:val="center"/>
      <w:textAlignment w:val="center"/>
    </w:pPr>
    <w:rPr>
      <w:rFonts w:ascii="宋体" w:hAnsi="宋体" w:eastAsia="宋体" w:cs="宋体"/>
      <w:b/>
      <w:bCs/>
      <w:color w:val="336699"/>
      <w:kern w:val="0"/>
      <w:sz w:val="21"/>
      <w:szCs w:val="21"/>
    </w:rPr>
  </w:style>
  <w:style w:type="paragraph" w:customStyle="1" w:styleId="3015">
    <w:name w:val="add_compare_btn3"/>
    <w:basedOn w:val="1"/>
    <w:uiPriority w:val="99"/>
    <w:pPr>
      <w:pBdr>
        <w:top w:val="single" w:color="AFCAE4" w:sz="6" w:space="0"/>
        <w:left w:val="single" w:color="AFCAE4" w:sz="6" w:space="0"/>
        <w:bottom w:val="single" w:color="AFCAE4" w:sz="6" w:space="0"/>
        <w:right w:val="single" w:color="AFCAE4" w:sz="6" w:space="0"/>
      </w:pBdr>
      <w:shd w:val="clear" w:color="auto" w:fill="D6EAFC"/>
      <w:spacing w:before="100" w:beforeAutospacing="1" w:after="100" w:afterAutospacing="1" w:line="510" w:lineRule="atLeast"/>
      <w:ind w:right="300"/>
      <w:jc w:val="center"/>
      <w:textAlignment w:val="center"/>
    </w:pPr>
    <w:rPr>
      <w:rFonts w:ascii="宋体" w:hAnsi="宋体" w:eastAsia="宋体" w:cs="宋体"/>
      <w:b/>
      <w:bCs/>
      <w:color w:val="336699"/>
      <w:kern w:val="0"/>
      <w:sz w:val="21"/>
      <w:szCs w:val="21"/>
    </w:rPr>
  </w:style>
  <w:style w:type="paragraph" w:customStyle="1" w:styleId="3016">
    <w:name w:val="edit_param3"/>
    <w:basedOn w:val="1"/>
    <w:uiPriority w:val="99"/>
    <w:pPr>
      <w:shd w:val="clear" w:color="auto" w:fill="F7F7F7"/>
      <w:spacing w:before="100" w:beforeAutospacing="1" w:after="100" w:afterAutospacing="1" w:line="210" w:lineRule="atLeast"/>
      <w:jc w:val="left"/>
    </w:pPr>
    <w:rPr>
      <w:rFonts w:ascii="宋体" w:hAnsi="宋体" w:eastAsia="宋体" w:cs="宋体"/>
      <w:vanish/>
      <w:color w:val="CCCCCC"/>
      <w:kern w:val="0"/>
      <w:sz w:val="18"/>
      <w:szCs w:val="18"/>
    </w:rPr>
  </w:style>
  <w:style w:type="paragraph" w:customStyle="1" w:styleId="3017">
    <w:name w:val="item1"/>
    <w:basedOn w:val="1"/>
    <w:uiPriority w:val="99"/>
    <w:pPr>
      <w:shd w:val="clear" w:color="auto" w:fill="F3F8FF"/>
      <w:spacing w:before="100" w:beforeAutospacing="1" w:after="100" w:afterAutospacing="1" w:line="240" w:lineRule="auto"/>
      <w:jc w:val="left"/>
    </w:pPr>
    <w:rPr>
      <w:rFonts w:ascii="微软雅黑" w:hAnsi="微软雅黑" w:eastAsia="微软雅黑" w:cs="宋体"/>
      <w:b/>
      <w:bCs/>
      <w:kern w:val="0"/>
      <w:szCs w:val="24"/>
    </w:rPr>
  </w:style>
  <w:style w:type="paragraph" w:customStyle="1" w:styleId="3018">
    <w:name w:val="param_value1"/>
    <w:basedOn w:val="1"/>
    <w:uiPriority w:val="99"/>
    <w:pPr>
      <w:wordWrap w:val="0"/>
      <w:spacing w:before="100" w:beforeAutospacing="1" w:after="100" w:afterAutospacing="1" w:line="360" w:lineRule="atLeast"/>
      <w:jc w:val="left"/>
    </w:pPr>
    <w:rPr>
      <w:rFonts w:ascii="宋体" w:hAnsi="宋体" w:eastAsia="宋体" w:cs="宋体"/>
      <w:kern w:val="0"/>
      <w:szCs w:val="24"/>
    </w:rPr>
  </w:style>
  <w:style w:type="paragraph" w:customStyle="1" w:styleId="3019">
    <w:name w:val="edit_param4"/>
    <w:basedOn w:val="1"/>
    <w:uiPriority w:val="99"/>
    <w:pPr>
      <w:spacing w:before="100" w:beforeAutospacing="1" w:after="100" w:afterAutospacing="1" w:line="210" w:lineRule="atLeast"/>
      <w:jc w:val="left"/>
    </w:pPr>
    <w:rPr>
      <w:rFonts w:ascii="宋体" w:hAnsi="宋体" w:eastAsia="宋体" w:cs="宋体"/>
      <w:vanish/>
      <w:color w:val="CCCCCC"/>
      <w:kern w:val="0"/>
      <w:sz w:val="18"/>
      <w:szCs w:val="18"/>
    </w:rPr>
  </w:style>
  <w:style w:type="paragraph" w:customStyle="1" w:styleId="3020">
    <w:name w:val="func1"/>
    <w:basedOn w:val="1"/>
    <w:uiPriority w:val="99"/>
    <w:pPr>
      <w:spacing w:line="240" w:lineRule="auto"/>
      <w:ind w:left="1050" w:right="1050"/>
      <w:jc w:val="left"/>
    </w:pPr>
    <w:rPr>
      <w:rFonts w:ascii="宋体" w:hAnsi="宋体" w:eastAsia="宋体" w:cs="宋体"/>
      <w:kern w:val="0"/>
      <w:szCs w:val="24"/>
    </w:rPr>
  </w:style>
  <w:style w:type="paragraph" w:customStyle="1" w:styleId="3021">
    <w:name w:val="s_func_list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22">
    <w:name w:val="edit_param5"/>
    <w:basedOn w:val="1"/>
    <w:uiPriority w:val="99"/>
    <w:pPr>
      <w:spacing w:before="100" w:beforeAutospacing="1" w:after="100" w:afterAutospacing="1" w:line="210" w:lineRule="atLeast"/>
      <w:jc w:val="left"/>
    </w:pPr>
    <w:rPr>
      <w:rFonts w:ascii="宋体" w:hAnsi="宋体" w:eastAsia="宋体" w:cs="宋体"/>
      <w:color w:val="CCCCCC"/>
      <w:kern w:val="0"/>
      <w:sz w:val="18"/>
      <w:szCs w:val="18"/>
    </w:rPr>
  </w:style>
  <w:style w:type="paragraph" w:customStyle="1" w:styleId="3023">
    <w:name w:val="pic7"/>
    <w:basedOn w:val="1"/>
    <w:uiPriority w:val="99"/>
    <w:pPr>
      <w:pBdr>
        <w:top w:val="single" w:color="CCCCCC" w:sz="6" w:space="0"/>
        <w:left w:val="single" w:color="CCCCCC" w:sz="6" w:space="0"/>
        <w:bottom w:val="single" w:color="CCCCCC" w:sz="6" w:space="0"/>
        <w:right w:val="single" w:color="CCCCCC" w:sz="6" w:space="0"/>
      </w:pBdr>
      <w:spacing w:before="75" w:after="100" w:afterAutospacing="1" w:line="330" w:lineRule="atLeast"/>
      <w:ind w:right="195"/>
      <w:jc w:val="center"/>
    </w:pPr>
    <w:rPr>
      <w:rFonts w:ascii="宋体" w:hAnsi="宋体" w:eastAsia="宋体" w:cs="宋体"/>
      <w:color w:val="999999"/>
      <w:kern w:val="0"/>
      <w:szCs w:val="24"/>
    </w:rPr>
  </w:style>
  <w:style w:type="paragraph" w:customStyle="1" w:styleId="3024">
    <w:name w:val="reply1"/>
    <w:basedOn w:val="1"/>
    <w:uiPriority w:val="99"/>
    <w:pPr>
      <w:spacing w:before="100" w:beforeAutospacing="1" w:after="100" w:afterAutospacing="1" w:line="240" w:lineRule="auto"/>
      <w:jc w:val="center"/>
    </w:pPr>
    <w:rPr>
      <w:rFonts w:ascii="宋体" w:hAnsi="宋体" w:eastAsia="宋体" w:cs="宋体"/>
      <w:kern w:val="0"/>
      <w:szCs w:val="24"/>
    </w:rPr>
  </w:style>
  <w:style w:type="paragraph" w:customStyle="1" w:styleId="3025">
    <w:name w:val="author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26">
    <w:name w:val="reply2"/>
    <w:basedOn w:val="1"/>
    <w:uiPriority w:val="99"/>
    <w:pPr>
      <w:spacing w:before="100" w:beforeAutospacing="1" w:after="100" w:afterAutospacing="1" w:line="240" w:lineRule="auto"/>
      <w:jc w:val="right"/>
    </w:pPr>
    <w:rPr>
      <w:rFonts w:ascii="宋体" w:hAnsi="宋体" w:eastAsia="宋体" w:cs="宋体"/>
      <w:color w:val="CCCCCC"/>
      <w:kern w:val="0"/>
      <w:sz w:val="18"/>
      <w:szCs w:val="18"/>
    </w:rPr>
  </w:style>
  <w:style w:type="paragraph" w:customStyle="1" w:styleId="3027">
    <w:name w:val="author2"/>
    <w:basedOn w:val="1"/>
    <w:uiPriority w:val="99"/>
    <w:pPr>
      <w:spacing w:before="100" w:beforeAutospacing="1" w:after="100" w:afterAutospacing="1" w:line="240" w:lineRule="auto"/>
      <w:jc w:val="left"/>
    </w:pPr>
    <w:rPr>
      <w:rFonts w:ascii="宋体" w:hAnsi="宋体" w:eastAsia="宋体" w:cs="宋体"/>
      <w:color w:val="999999"/>
      <w:kern w:val="0"/>
      <w:sz w:val="18"/>
      <w:szCs w:val="18"/>
    </w:rPr>
  </w:style>
  <w:style w:type="paragraph" w:customStyle="1" w:styleId="3028">
    <w:name w:val="newpost1"/>
    <w:basedOn w:val="1"/>
    <w:uiPriority w:val="99"/>
    <w:pPr>
      <w:pBdr>
        <w:top w:val="single" w:color="FFEEFF" w:sz="6" w:space="0"/>
        <w:left w:val="single" w:color="FFEEFF" w:sz="6" w:space="0"/>
        <w:bottom w:val="single" w:color="000000" w:sz="6" w:space="0"/>
        <w:right w:val="single" w:color="000000" w:sz="6" w:space="0"/>
      </w:pBdr>
      <w:shd w:val="clear" w:color="auto" w:fill="E6F0F7"/>
      <w:spacing w:before="30" w:after="100" w:afterAutospacing="1" w:line="375" w:lineRule="atLeast"/>
      <w:jc w:val="center"/>
    </w:pPr>
    <w:rPr>
      <w:rFonts w:ascii="宋体" w:hAnsi="宋体" w:eastAsia="宋体" w:cs="宋体"/>
      <w:kern w:val="0"/>
      <w:sz w:val="18"/>
      <w:szCs w:val="18"/>
    </w:rPr>
  </w:style>
  <w:style w:type="paragraph" w:customStyle="1" w:styleId="3029">
    <w:name w:val="win-bd1"/>
    <w:basedOn w:val="1"/>
    <w:uiPriority w:val="99"/>
    <w:pPr>
      <w:pBdr>
        <w:left w:val="single" w:color="3182B3" w:sz="12" w:space="4"/>
        <w:bottom w:val="single" w:color="3182B3" w:sz="12" w:space="4"/>
        <w:right w:val="single" w:color="3182B3" w:sz="12" w:space="4"/>
      </w:pBdr>
      <w:shd w:val="clear" w:color="auto" w:fill="FFFFFF"/>
      <w:spacing w:before="100" w:beforeAutospacing="1" w:after="100" w:afterAutospacing="1" w:line="240" w:lineRule="auto"/>
      <w:jc w:val="left"/>
    </w:pPr>
    <w:rPr>
      <w:rFonts w:ascii="宋体" w:hAnsi="宋体" w:eastAsia="宋体" w:cs="宋体"/>
      <w:kern w:val="0"/>
      <w:szCs w:val="24"/>
    </w:rPr>
  </w:style>
  <w:style w:type="paragraph" w:customStyle="1" w:styleId="3030">
    <w:name w:val="txt1"/>
    <w:basedOn w:val="1"/>
    <w:uiPriority w:val="99"/>
    <w:pPr>
      <w:pBdr>
        <w:top w:val="single" w:color="999999" w:sz="6" w:space="3"/>
        <w:left w:val="single" w:color="999999" w:sz="6" w:space="3"/>
        <w:bottom w:val="single" w:color="999999" w:sz="6" w:space="3"/>
        <w:right w:val="single" w:color="999999" w:sz="6" w:space="3"/>
      </w:pBdr>
      <w:spacing w:before="100" w:beforeAutospacing="1" w:after="100" w:afterAutospacing="1" w:line="300" w:lineRule="atLeast"/>
      <w:jc w:val="left"/>
      <w:textAlignment w:val="center"/>
    </w:pPr>
    <w:rPr>
      <w:rFonts w:ascii="Arial" w:hAnsi="Arial" w:eastAsia="宋体" w:cs="Arial"/>
      <w:color w:val="999999"/>
      <w:kern w:val="0"/>
      <w:sz w:val="21"/>
      <w:szCs w:val="21"/>
    </w:rPr>
  </w:style>
  <w:style w:type="paragraph" w:customStyle="1" w:styleId="3031">
    <w:name w:val="checkcode1"/>
    <w:basedOn w:val="1"/>
    <w:uiPriority w:val="99"/>
    <w:pPr>
      <w:pBdr>
        <w:top w:val="single" w:color="999999" w:sz="6" w:space="3"/>
        <w:left w:val="single" w:color="999999" w:sz="6" w:space="3"/>
        <w:bottom w:val="single" w:color="999999" w:sz="6" w:space="3"/>
        <w:right w:val="single" w:color="999999" w:sz="6" w:space="3"/>
      </w:pBdr>
      <w:spacing w:before="100" w:beforeAutospacing="1" w:after="100" w:afterAutospacing="1" w:line="300" w:lineRule="atLeast"/>
      <w:ind w:right="210"/>
      <w:jc w:val="center"/>
      <w:textAlignment w:val="center"/>
    </w:pPr>
    <w:rPr>
      <w:rFonts w:ascii="Arial" w:hAnsi="Arial" w:eastAsia="宋体" w:cs="Arial"/>
      <w:color w:val="333333"/>
      <w:kern w:val="0"/>
      <w:sz w:val="21"/>
      <w:szCs w:val="21"/>
    </w:rPr>
  </w:style>
  <w:style w:type="paragraph" w:customStyle="1" w:styleId="3032">
    <w:name w:val="param-val1"/>
    <w:basedOn w:val="1"/>
    <w:uiPriority w:val="99"/>
    <w:pPr>
      <w:pBdr>
        <w:top w:val="single" w:color="999999" w:sz="6" w:space="2"/>
        <w:left w:val="single" w:color="999999" w:sz="6" w:space="3"/>
        <w:bottom w:val="single" w:color="999999" w:sz="6" w:space="2"/>
        <w:right w:val="single" w:color="999999" w:sz="6" w:space="0"/>
      </w:pBdr>
      <w:spacing w:before="100" w:beforeAutospacing="1" w:after="100" w:afterAutospacing="1" w:line="300" w:lineRule="atLeast"/>
      <w:jc w:val="left"/>
    </w:pPr>
    <w:rPr>
      <w:rFonts w:ascii="Arial" w:hAnsi="Arial" w:eastAsia="宋体" w:cs="Arial"/>
      <w:kern w:val="0"/>
      <w:sz w:val="21"/>
      <w:szCs w:val="21"/>
    </w:rPr>
  </w:style>
  <w:style w:type="paragraph" w:customStyle="1" w:styleId="3033">
    <w:name w:val="win-btns1"/>
    <w:basedOn w:val="1"/>
    <w:uiPriority w:val="99"/>
    <w:pPr>
      <w:spacing w:before="150" w:after="100" w:afterAutospacing="1" w:line="240" w:lineRule="auto"/>
      <w:jc w:val="left"/>
    </w:pPr>
    <w:rPr>
      <w:rFonts w:ascii="宋体" w:hAnsi="宋体" w:eastAsia="宋体" w:cs="宋体"/>
      <w:kern w:val="0"/>
      <w:szCs w:val="24"/>
    </w:rPr>
  </w:style>
  <w:style w:type="paragraph" w:customStyle="1" w:styleId="3034">
    <w:name w:val="confirmbtn3"/>
    <w:basedOn w:val="1"/>
    <w:uiPriority w:val="99"/>
    <w:pPr>
      <w:shd w:val="clear" w:color="auto" w:fill="3182B3"/>
      <w:spacing w:before="100" w:beforeAutospacing="1" w:after="100" w:afterAutospacing="1" w:line="240" w:lineRule="auto"/>
      <w:jc w:val="left"/>
    </w:pPr>
    <w:rPr>
      <w:rFonts w:ascii="宋体" w:hAnsi="宋体" w:eastAsia="宋体" w:cs="宋体"/>
      <w:b/>
      <w:bCs/>
      <w:color w:val="FFFFFF"/>
      <w:kern w:val="0"/>
      <w:sz w:val="21"/>
      <w:szCs w:val="21"/>
    </w:rPr>
  </w:style>
  <w:style w:type="paragraph" w:customStyle="1" w:styleId="3035">
    <w:name w:val="confirmbtn4"/>
    <w:basedOn w:val="1"/>
    <w:uiPriority w:val="99"/>
    <w:pPr>
      <w:shd w:val="clear" w:color="auto" w:fill="3D738D"/>
      <w:spacing w:before="100" w:beforeAutospacing="1" w:after="100" w:afterAutospacing="1" w:line="240" w:lineRule="auto"/>
      <w:jc w:val="left"/>
    </w:pPr>
    <w:rPr>
      <w:rFonts w:ascii="宋体" w:hAnsi="宋体" w:eastAsia="宋体" w:cs="宋体"/>
      <w:b/>
      <w:bCs/>
      <w:color w:val="FFFFFF"/>
      <w:kern w:val="0"/>
      <w:sz w:val="21"/>
      <w:szCs w:val="21"/>
    </w:rPr>
  </w:style>
  <w:style w:type="paragraph" w:customStyle="1" w:styleId="3036">
    <w:name w:val="canselbtn1"/>
    <w:basedOn w:val="1"/>
    <w:uiPriority w:val="99"/>
    <w:pPr>
      <w:pBdr>
        <w:top w:val="single" w:color="999999" w:sz="6" w:space="0"/>
        <w:left w:val="single" w:color="999999" w:sz="6" w:space="0"/>
        <w:bottom w:val="single" w:color="999999" w:sz="6" w:space="0"/>
        <w:right w:val="single" w:color="999999" w:sz="6" w:space="0"/>
      </w:pBdr>
      <w:shd w:val="clear" w:color="auto" w:fill="F0F0F0"/>
      <w:spacing w:before="100" w:beforeAutospacing="1" w:after="100" w:afterAutospacing="1" w:line="420" w:lineRule="atLeast"/>
      <w:ind w:right="180"/>
      <w:jc w:val="center"/>
    </w:pPr>
    <w:rPr>
      <w:rFonts w:ascii="宋体" w:hAnsi="宋体" w:eastAsia="宋体" w:cs="宋体"/>
      <w:kern w:val="0"/>
      <w:sz w:val="21"/>
      <w:szCs w:val="21"/>
    </w:rPr>
  </w:style>
  <w:style w:type="paragraph" w:customStyle="1" w:styleId="3037">
    <w:name w:val="canselbtn2"/>
    <w:basedOn w:val="1"/>
    <w:uiPriority w:val="99"/>
    <w:pPr>
      <w:pBdr>
        <w:top w:val="single" w:color="999999" w:sz="6" w:space="0"/>
        <w:left w:val="single" w:color="999999" w:sz="6" w:space="0"/>
        <w:bottom w:val="single" w:color="999999" w:sz="6" w:space="0"/>
        <w:right w:val="single" w:color="999999" w:sz="6" w:space="0"/>
      </w:pBdr>
      <w:shd w:val="clear" w:color="auto" w:fill="DDDDDD"/>
      <w:spacing w:before="100" w:beforeAutospacing="1" w:after="100" w:afterAutospacing="1" w:line="420" w:lineRule="atLeast"/>
      <w:ind w:right="180"/>
      <w:jc w:val="center"/>
    </w:pPr>
    <w:rPr>
      <w:rFonts w:ascii="宋体" w:hAnsi="宋体" w:eastAsia="宋体" w:cs="宋体"/>
      <w:kern w:val="0"/>
      <w:sz w:val="21"/>
      <w:szCs w:val="21"/>
    </w:rPr>
  </w:style>
  <w:style w:type="paragraph" w:customStyle="1" w:styleId="3038">
    <w:name w:val="top_l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39">
    <w:name w:val="close1"/>
    <w:basedOn w:val="1"/>
    <w:uiPriority w:val="99"/>
    <w:pPr>
      <w:spacing w:before="75" w:after="75" w:line="240" w:lineRule="auto"/>
      <w:ind w:left="75" w:right="75"/>
      <w:jc w:val="left"/>
    </w:pPr>
    <w:rPr>
      <w:rFonts w:ascii="宋体" w:hAnsi="宋体" w:eastAsia="宋体" w:cs="宋体"/>
      <w:kern w:val="0"/>
      <w:szCs w:val="24"/>
    </w:rPr>
  </w:style>
  <w:style w:type="paragraph" w:customStyle="1" w:styleId="3040">
    <w:name w:val="icon1"/>
    <w:basedOn w:val="1"/>
    <w:uiPriority w:val="99"/>
    <w:pPr>
      <w:spacing w:before="30" w:line="0" w:lineRule="auto"/>
      <w:ind w:right="30" w:hanging="15000"/>
      <w:jc w:val="left"/>
    </w:pPr>
    <w:rPr>
      <w:rFonts w:ascii="宋体" w:hAnsi="宋体" w:eastAsia="宋体" w:cs="宋体"/>
      <w:vanish/>
      <w:kern w:val="0"/>
      <w:sz w:val="2"/>
      <w:szCs w:val="2"/>
    </w:rPr>
  </w:style>
  <w:style w:type="paragraph" w:customStyle="1" w:styleId="3041">
    <w:name w:val="img1"/>
    <w:basedOn w:val="1"/>
    <w:uiPriority w:val="99"/>
    <w:pPr>
      <w:spacing w:before="150" w:line="240" w:lineRule="auto"/>
      <w:jc w:val="center"/>
    </w:pPr>
    <w:rPr>
      <w:rFonts w:ascii="宋体" w:hAnsi="宋体" w:eastAsia="宋体" w:cs="宋体"/>
      <w:kern w:val="0"/>
      <w:szCs w:val="24"/>
    </w:rPr>
  </w:style>
  <w:style w:type="paragraph" w:customStyle="1" w:styleId="3042">
    <w:name w:val="tel5"/>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43">
    <w:name w:val="fl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44">
    <w:name w:val="fr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45">
    <w:name w:val="mid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46">
    <w:name w:val="one_ad1"/>
    <w:basedOn w:val="1"/>
    <w:uiPriority w:val="99"/>
    <w:pPr>
      <w:pBdr>
        <w:top w:val="single" w:color="FFAC2F" w:sz="2" w:space="0"/>
        <w:left w:val="single" w:color="FFAC2F" w:sz="6" w:space="6"/>
        <w:bottom w:val="single" w:color="FFAC2F" w:sz="2" w:space="0"/>
        <w:right w:val="single" w:color="FFAC2F" w:sz="6" w:space="0"/>
      </w:pBdr>
      <w:spacing w:before="100" w:beforeAutospacing="1" w:after="100" w:afterAutospacing="1" w:line="240" w:lineRule="auto"/>
      <w:jc w:val="left"/>
    </w:pPr>
    <w:rPr>
      <w:rFonts w:ascii="宋体" w:hAnsi="宋体" w:eastAsia="宋体" w:cs="宋体"/>
      <w:kern w:val="0"/>
      <w:szCs w:val="24"/>
    </w:rPr>
  </w:style>
  <w:style w:type="paragraph" w:customStyle="1" w:styleId="3047">
    <w:name w:val="first2"/>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48">
    <w:name w:val="last2"/>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49">
    <w:name w:val="row1"/>
    <w:basedOn w:val="1"/>
    <w:uiPriority w:val="99"/>
    <w:pPr>
      <w:spacing w:before="100" w:beforeAutospacing="1" w:after="100" w:afterAutospacing="1" w:line="270" w:lineRule="atLeast"/>
      <w:jc w:val="left"/>
    </w:pPr>
    <w:rPr>
      <w:rFonts w:ascii="宋体" w:hAnsi="宋体" w:eastAsia="宋体" w:cs="宋体"/>
      <w:kern w:val="0"/>
      <w:szCs w:val="24"/>
    </w:rPr>
  </w:style>
  <w:style w:type="paragraph" w:customStyle="1" w:styleId="3050">
    <w:name w:val="hon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51">
    <w:name w:val="ad_detail1"/>
    <w:basedOn w:val="1"/>
    <w:uiPriority w:val="99"/>
    <w:pPr>
      <w:spacing w:before="75" w:after="75" w:line="240" w:lineRule="auto"/>
      <w:jc w:val="left"/>
    </w:pPr>
    <w:rPr>
      <w:rFonts w:ascii="宋体" w:hAnsi="宋体" w:eastAsia="宋体" w:cs="宋体"/>
      <w:kern w:val="0"/>
      <w:szCs w:val="24"/>
    </w:rPr>
  </w:style>
  <w:style w:type="paragraph" w:customStyle="1" w:styleId="3052">
    <w:name w:val="ad_other1"/>
    <w:basedOn w:val="1"/>
    <w:uiPriority w:val="99"/>
    <w:pPr>
      <w:pBdr>
        <w:left w:val="single" w:color="FF9900" w:sz="6" w:space="0"/>
        <w:bottom w:val="single" w:color="FF9900" w:sz="6" w:space="0"/>
        <w:right w:val="single" w:color="FF9900" w:sz="6" w:space="0"/>
      </w:pBdr>
      <w:shd w:val="clear" w:color="auto" w:fill="FFFFFF"/>
      <w:spacing w:before="100" w:beforeAutospacing="1" w:after="100" w:afterAutospacing="1" w:line="240" w:lineRule="auto"/>
      <w:ind w:left="-15"/>
      <w:jc w:val="left"/>
    </w:pPr>
    <w:rPr>
      <w:rFonts w:ascii="宋体" w:hAnsi="宋体" w:eastAsia="宋体" w:cs="宋体"/>
      <w:kern w:val="0"/>
      <w:szCs w:val="24"/>
    </w:rPr>
  </w:style>
  <w:style w:type="paragraph" w:customStyle="1" w:styleId="3053">
    <w:name w:val="tel6"/>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54">
    <w:name w:val="ad_promo1"/>
    <w:basedOn w:val="1"/>
    <w:uiPriority w:val="99"/>
    <w:pPr>
      <w:spacing w:before="100" w:beforeAutospacing="1" w:after="100" w:afterAutospacing="1" w:line="300" w:lineRule="atLeast"/>
      <w:jc w:val="left"/>
    </w:pPr>
    <w:rPr>
      <w:rFonts w:ascii="宋体" w:hAnsi="宋体" w:eastAsia="宋体" w:cs="宋体"/>
      <w:kern w:val="0"/>
      <w:szCs w:val="24"/>
    </w:rPr>
  </w:style>
  <w:style w:type="paragraph" w:customStyle="1" w:styleId="3055">
    <w:name w:val="ad_detail2"/>
    <w:basedOn w:val="1"/>
    <w:uiPriority w:val="99"/>
    <w:pPr>
      <w:spacing w:before="150" w:after="75" w:line="240" w:lineRule="auto"/>
      <w:jc w:val="left"/>
    </w:pPr>
    <w:rPr>
      <w:rFonts w:ascii="宋体" w:hAnsi="宋体" w:eastAsia="宋体" w:cs="宋体"/>
      <w:kern w:val="0"/>
      <w:szCs w:val="24"/>
    </w:rPr>
  </w:style>
  <w:style w:type="paragraph" w:customStyle="1" w:styleId="3056">
    <w:name w:val="ad_other2"/>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57">
    <w:name w:val="ad_other3"/>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58">
    <w:name w:val="inner1"/>
    <w:basedOn w:val="1"/>
    <w:uiPriority w:val="99"/>
    <w:pPr>
      <w:spacing w:before="75" w:after="75" w:line="240" w:lineRule="auto"/>
      <w:ind w:left="75" w:right="75"/>
      <w:jc w:val="left"/>
    </w:pPr>
    <w:rPr>
      <w:rFonts w:ascii="宋体" w:hAnsi="宋体" w:eastAsia="宋体" w:cs="宋体"/>
      <w:color w:val="333333"/>
      <w:kern w:val="0"/>
      <w:szCs w:val="24"/>
    </w:rPr>
  </w:style>
  <w:style w:type="paragraph" w:customStyle="1" w:styleId="3059">
    <w:name w:val="link1"/>
    <w:basedOn w:val="1"/>
    <w:uiPriority w:val="99"/>
    <w:pPr>
      <w:spacing w:before="100" w:beforeAutospacing="1" w:after="100" w:afterAutospacing="1" w:line="240" w:lineRule="auto"/>
      <w:jc w:val="left"/>
    </w:pPr>
    <w:rPr>
      <w:rFonts w:ascii="宋体" w:hAnsi="宋体" w:eastAsia="宋体" w:cs="宋体"/>
      <w:color w:val="CCCCCC"/>
      <w:kern w:val="0"/>
      <w:szCs w:val="24"/>
    </w:rPr>
  </w:style>
  <w:style w:type="paragraph" w:customStyle="1" w:styleId="3060">
    <w:name w:val="row2"/>
    <w:basedOn w:val="1"/>
    <w:uiPriority w:val="99"/>
    <w:pPr>
      <w:spacing w:before="100" w:beforeAutospacing="1" w:after="100" w:afterAutospacing="1" w:line="300" w:lineRule="atLeast"/>
      <w:jc w:val="left"/>
    </w:pPr>
    <w:rPr>
      <w:rFonts w:ascii="宋体" w:hAnsi="宋体" w:eastAsia="宋体" w:cs="宋体"/>
      <w:kern w:val="0"/>
      <w:szCs w:val="24"/>
    </w:rPr>
  </w:style>
  <w:style w:type="paragraph" w:customStyle="1" w:styleId="3061">
    <w:name w:val="cstar2"/>
    <w:basedOn w:val="1"/>
    <w:uiPriority w:val="99"/>
    <w:pPr>
      <w:spacing w:before="100" w:beforeAutospacing="1" w:after="100" w:afterAutospacing="1" w:line="240" w:lineRule="auto"/>
      <w:jc w:val="left"/>
      <w:textAlignment w:val="center"/>
    </w:pPr>
    <w:rPr>
      <w:rFonts w:ascii="宋体" w:hAnsi="宋体" w:eastAsia="宋体" w:cs="宋体"/>
      <w:kern w:val="0"/>
      <w:szCs w:val="24"/>
    </w:rPr>
  </w:style>
  <w:style w:type="paragraph" w:customStyle="1" w:styleId="3062">
    <w:name w:val="inner2"/>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63">
    <w:name w:val="inner3"/>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64">
    <w:name w:val="back1"/>
    <w:basedOn w:val="1"/>
    <w:uiPriority w:val="99"/>
    <w:pPr>
      <w:shd w:val="clear" w:color="auto" w:fill="FFFFFF"/>
      <w:spacing w:before="100" w:beforeAutospacing="1" w:after="100" w:afterAutospacing="1" w:line="240" w:lineRule="auto"/>
      <w:jc w:val="left"/>
    </w:pPr>
    <w:rPr>
      <w:rFonts w:ascii="宋体" w:hAnsi="宋体" w:eastAsia="宋体" w:cs="宋体"/>
      <w:kern w:val="0"/>
      <w:szCs w:val="24"/>
    </w:rPr>
  </w:style>
  <w:style w:type="paragraph" w:customStyle="1" w:styleId="3065">
    <w:name w:val="one_ad2"/>
    <w:basedOn w:val="1"/>
    <w:uiPriority w:val="99"/>
    <w:pPr>
      <w:pBdr>
        <w:left w:val="single" w:color="F8D696" w:sz="12" w:space="0"/>
      </w:pBdr>
      <w:spacing w:before="100" w:beforeAutospacing="1" w:after="100" w:afterAutospacing="1" w:line="240" w:lineRule="auto"/>
      <w:jc w:val="left"/>
    </w:pPr>
    <w:rPr>
      <w:rFonts w:ascii="宋体" w:hAnsi="宋体" w:eastAsia="宋体" w:cs="宋体"/>
      <w:kern w:val="0"/>
      <w:szCs w:val="24"/>
    </w:rPr>
  </w:style>
  <w:style w:type="paragraph" w:customStyle="1" w:styleId="3066">
    <w:name w:val="row3"/>
    <w:basedOn w:val="1"/>
    <w:uiPriority w:val="99"/>
    <w:pPr>
      <w:spacing w:before="100" w:beforeAutospacing="1" w:after="100" w:afterAutospacing="1" w:line="360" w:lineRule="atLeast"/>
      <w:jc w:val="left"/>
    </w:pPr>
    <w:rPr>
      <w:rFonts w:ascii="宋体" w:hAnsi="宋体" w:eastAsia="宋体" w:cs="宋体"/>
      <w:kern w:val="0"/>
      <w:szCs w:val="24"/>
    </w:rPr>
  </w:style>
  <w:style w:type="paragraph" w:customStyle="1" w:styleId="3067">
    <w:name w:val="ad_other4"/>
    <w:basedOn w:val="1"/>
    <w:uiPriority w:val="99"/>
    <w:pPr>
      <w:pBdr>
        <w:left w:val="single" w:color="F8D696" w:sz="12" w:space="0"/>
        <w:bottom w:val="single" w:color="F8D696" w:sz="12" w:space="0"/>
        <w:right w:val="single" w:color="F8D696" w:sz="12" w:space="0"/>
      </w:pBdr>
      <w:shd w:val="clear" w:color="auto" w:fill="FFF9E8"/>
      <w:spacing w:before="100" w:beforeAutospacing="1" w:after="100" w:afterAutospacing="1" w:line="240" w:lineRule="auto"/>
      <w:ind w:left="-30"/>
      <w:jc w:val="left"/>
    </w:pPr>
    <w:rPr>
      <w:rFonts w:ascii="宋体" w:hAnsi="宋体" w:eastAsia="宋体" w:cs="宋体"/>
      <w:kern w:val="0"/>
      <w:szCs w:val="24"/>
    </w:rPr>
  </w:style>
  <w:style w:type="paragraph" w:customStyle="1" w:styleId="3068">
    <w:name w:val="inner4"/>
    <w:basedOn w:val="1"/>
    <w:uiPriority w:val="99"/>
    <w:pPr>
      <w:spacing w:before="75" w:after="75" w:line="240" w:lineRule="auto"/>
      <w:ind w:left="75" w:right="75"/>
      <w:jc w:val="left"/>
    </w:pPr>
    <w:rPr>
      <w:rFonts w:ascii="宋体" w:hAnsi="宋体" w:eastAsia="宋体" w:cs="宋体"/>
      <w:color w:val="333333"/>
      <w:kern w:val="0"/>
      <w:szCs w:val="24"/>
    </w:rPr>
  </w:style>
  <w:style w:type="paragraph" w:customStyle="1" w:styleId="3069">
    <w:name w:val="stress1"/>
    <w:basedOn w:val="1"/>
    <w:uiPriority w:val="99"/>
    <w:pPr>
      <w:spacing w:before="100" w:beforeAutospacing="1" w:after="100" w:afterAutospacing="1" w:line="270" w:lineRule="atLeast"/>
      <w:jc w:val="left"/>
    </w:pPr>
    <w:rPr>
      <w:rFonts w:ascii="宋体" w:hAnsi="宋体" w:eastAsia="宋体" w:cs="宋体"/>
      <w:b/>
      <w:bCs/>
      <w:color w:val="CC0000"/>
      <w:kern w:val="0"/>
      <w:sz w:val="21"/>
      <w:szCs w:val="21"/>
    </w:rPr>
  </w:style>
  <w:style w:type="paragraph" w:customStyle="1" w:styleId="3070">
    <w:name w:val="ad_pic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71">
    <w:name w:val="ad_pic2"/>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72">
    <w:name w:val="title2"/>
    <w:basedOn w:val="1"/>
    <w:uiPriority w:val="99"/>
    <w:pPr>
      <w:spacing w:before="100" w:beforeAutospacing="1" w:after="100" w:afterAutospacing="1" w:line="300" w:lineRule="atLeast"/>
      <w:jc w:val="left"/>
    </w:pPr>
    <w:rPr>
      <w:rFonts w:ascii="微软雅黑" w:hAnsi="微软雅黑" w:eastAsia="微软雅黑" w:cs="宋体"/>
      <w:b/>
      <w:bCs/>
      <w:kern w:val="0"/>
      <w:sz w:val="30"/>
      <w:szCs w:val="30"/>
    </w:rPr>
  </w:style>
  <w:style w:type="paragraph" w:customStyle="1" w:styleId="3073">
    <w:name w:val="tel7"/>
    <w:basedOn w:val="1"/>
    <w:uiPriority w:val="99"/>
    <w:pPr>
      <w:spacing w:before="75" w:after="100" w:afterAutospacing="1" w:line="240" w:lineRule="atLeast"/>
      <w:jc w:val="left"/>
    </w:pPr>
    <w:rPr>
      <w:rFonts w:ascii="Arial" w:hAnsi="Arial" w:eastAsia="宋体" w:cs="Arial"/>
      <w:b/>
      <w:bCs/>
      <w:color w:val="000000"/>
      <w:kern w:val="0"/>
      <w:szCs w:val="24"/>
    </w:rPr>
  </w:style>
  <w:style w:type="paragraph" w:customStyle="1" w:styleId="3074">
    <w:name w:val="ad_detail3"/>
    <w:basedOn w:val="1"/>
    <w:uiPriority w:val="99"/>
    <w:pPr>
      <w:spacing w:before="100" w:beforeAutospacing="1" w:after="100" w:afterAutospacing="1" w:line="300" w:lineRule="atLeast"/>
      <w:jc w:val="left"/>
    </w:pPr>
    <w:rPr>
      <w:rFonts w:ascii="宋体" w:hAnsi="宋体" w:eastAsia="宋体" w:cs="宋体"/>
      <w:kern w:val="0"/>
      <w:sz w:val="21"/>
      <w:szCs w:val="21"/>
    </w:rPr>
  </w:style>
  <w:style w:type="paragraph" w:customStyle="1" w:styleId="3075">
    <w:name w:val="more5"/>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76">
    <w:name w:val="adspace1"/>
    <w:basedOn w:val="1"/>
    <w:uiPriority w:val="99"/>
    <w:pPr>
      <w:spacing w:line="240" w:lineRule="auto"/>
      <w:jc w:val="left"/>
    </w:pPr>
    <w:rPr>
      <w:rFonts w:ascii="宋体" w:hAnsi="宋体" w:eastAsia="宋体" w:cs="宋体"/>
      <w:kern w:val="0"/>
      <w:szCs w:val="24"/>
    </w:rPr>
  </w:style>
  <w:style w:type="paragraph" w:customStyle="1" w:styleId="3077">
    <w:name w:val="ad-item1"/>
    <w:basedOn w:val="1"/>
    <w:uiPriority w:val="99"/>
    <w:pPr>
      <w:pBdr>
        <w:left w:val="single" w:color="FFBD59" w:sz="18" w:space="0"/>
      </w:pBdr>
      <w:spacing w:before="100" w:beforeAutospacing="1" w:after="100" w:afterAutospacing="1" w:line="240" w:lineRule="auto"/>
      <w:ind w:left="-45"/>
      <w:jc w:val="left"/>
    </w:pPr>
    <w:rPr>
      <w:rFonts w:ascii="宋体" w:hAnsi="宋体" w:eastAsia="宋体" w:cs="宋体"/>
      <w:kern w:val="0"/>
      <w:szCs w:val="24"/>
    </w:rPr>
  </w:style>
  <w:style w:type="paragraph" w:customStyle="1" w:styleId="3078">
    <w:name w:val="ad-detail1"/>
    <w:basedOn w:val="1"/>
    <w:uiPriority w:val="99"/>
    <w:pPr>
      <w:shd w:val="clear" w:color="auto" w:fill="FFFFFF"/>
      <w:spacing w:before="100" w:beforeAutospacing="1" w:after="100" w:afterAutospacing="1" w:line="240" w:lineRule="auto"/>
      <w:jc w:val="left"/>
    </w:pPr>
    <w:rPr>
      <w:rFonts w:ascii="宋体" w:hAnsi="宋体" w:eastAsia="宋体" w:cs="宋体"/>
      <w:kern w:val="0"/>
      <w:szCs w:val="24"/>
    </w:rPr>
  </w:style>
  <w:style w:type="paragraph" w:customStyle="1" w:styleId="3079">
    <w:name w:val="ad-promo1"/>
    <w:basedOn w:val="1"/>
    <w:uiPriority w:val="99"/>
    <w:pPr>
      <w:shd w:val="clear" w:color="auto" w:fill="FFFFFF"/>
      <w:spacing w:before="100" w:beforeAutospacing="1" w:after="100" w:afterAutospacing="1" w:line="240" w:lineRule="auto"/>
      <w:jc w:val="left"/>
    </w:pPr>
    <w:rPr>
      <w:rFonts w:ascii="宋体" w:hAnsi="宋体" w:eastAsia="宋体" w:cs="宋体"/>
      <w:kern w:val="0"/>
      <w:szCs w:val="24"/>
    </w:rPr>
  </w:style>
  <w:style w:type="paragraph" w:customStyle="1" w:styleId="3080">
    <w:name w:val="ad-detail2"/>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81">
    <w:name w:val="ad-pic1"/>
    <w:basedOn w:val="1"/>
    <w:uiPriority w:val="99"/>
    <w:pPr>
      <w:spacing w:before="100" w:beforeAutospacing="1" w:after="100" w:afterAutospacing="1" w:line="240" w:lineRule="auto"/>
      <w:ind w:right="60"/>
      <w:jc w:val="left"/>
    </w:pPr>
    <w:rPr>
      <w:rFonts w:ascii="宋体" w:hAnsi="宋体" w:eastAsia="宋体" w:cs="宋体"/>
      <w:color w:val="FFFFFF"/>
      <w:kern w:val="0"/>
      <w:szCs w:val="24"/>
    </w:rPr>
  </w:style>
  <w:style w:type="paragraph" w:customStyle="1" w:styleId="3082">
    <w:name w:val="ad-pic2"/>
    <w:basedOn w:val="1"/>
    <w:uiPriority w:val="99"/>
    <w:pPr>
      <w:spacing w:before="100" w:beforeAutospacing="1" w:after="100" w:afterAutospacing="1" w:line="240" w:lineRule="auto"/>
      <w:ind w:right="60"/>
      <w:jc w:val="left"/>
    </w:pPr>
    <w:rPr>
      <w:rFonts w:ascii="宋体" w:hAnsi="宋体" w:eastAsia="宋体" w:cs="宋体"/>
      <w:color w:val="FFFFFF"/>
      <w:kern w:val="0"/>
      <w:szCs w:val="24"/>
    </w:rPr>
  </w:style>
  <w:style w:type="paragraph" w:customStyle="1" w:styleId="3083">
    <w:name w:val="ad-tel1"/>
    <w:basedOn w:val="1"/>
    <w:uiPriority w:val="99"/>
    <w:pPr>
      <w:spacing w:before="100" w:beforeAutospacing="1" w:after="100" w:afterAutospacing="1" w:line="240" w:lineRule="auto"/>
      <w:jc w:val="left"/>
    </w:pPr>
    <w:rPr>
      <w:rFonts w:ascii="Arial" w:hAnsi="Arial" w:eastAsia="宋体" w:cs="Arial"/>
      <w:b/>
      <w:bCs/>
      <w:kern w:val="0"/>
      <w:sz w:val="18"/>
      <w:szCs w:val="18"/>
    </w:rPr>
  </w:style>
  <w:style w:type="paragraph" w:customStyle="1" w:styleId="3084">
    <w:name w:val="ad-promo2"/>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85">
    <w:name w:val="ad-other1"/>
    <w:basedOn w:val="1"/>
    <w:uiPriority w:val="99"/>
    <w:pPr>
      <w:shd w:val="clear" w:color="auto" w:fill="FFBD59"/>
      <w:spacing w:before="100" w:beforeAutospacing="1" w:after="100" w:afterAutospacing="1" w:line="240" w:lineRule="auto"/>
      <w:jc w:val="left"/>
    </w:pPr>
    <w:rPr>
      <w:rFonts w:ascii="宋体" w:hAnsi="宋体" w:eastAsia="宋体" w:cs="宋体"/>
      <w:vanish/>
      <w:kern w:val="0"/>
      <w:szCs w:val="24"/>
    </w:rPr>
  </w:style>
  <w:style w:type="paragraph" w:customStyle="1" w:styleId="3086">
    <w:name w:val="ad-other-inner1"/>
    <w:basedOn w:val="1"/>
    <w:uiPriority w:val="99"/>
    <w:pPr>
      <w:pBdr>
        <w:left w:val="single" w:color="FFBD59" w:sz="6" w:space="8"/>
        <w:bottom w:val="single" w:color="FFBD59" w:sz="6" w:space="4"/>
        <w:right w:val="single" w:color="FFBD59" w:sz="6" w:space="8"/>
      </w:pBdr>
      <w:shd w:val="clear" w:color="auto" w:fill="FFFFFF"/>
      <w:spacing w:before="100" w:beforeAutospacing="1" w:after="100" w:afterAutospacing="1" w:line="240" w:lineRule="auto"/>
      <w:jc w:val="left"/>
    </w:pPr>
    <w:rPr>
      <w:rFonts w:ascii="宋体" w:hAnsi="宋体" w:eastAsia="宋体" w:cs="宋体"/>
      <w:kern w:val="0"/>
      <w:szCs w:val="24"/>
    </w:rPr>
  </w:style>
  <w:style w:type="paragraph" w:customStyle="1" w:styleId="3087">
    <w:name w:val="ad-other-link1"/>
    <w:basedOn w:val="1"/>
    <w:uiPriority w:val="99"/>
    <w:pPr>
      <w:spacing w:before="100" w:beforeAutospacing="1" w:after="100" w:afterAutospacing="1" w:line="240" w:lineRule="auto"/>
      <w:jc w:val="left"/>
    </w:pPr>
    <w:rPr>
      <w:rFonts w:ascii="宋体" w:hAnsi="宋体" w:eastAsia="宋体" w:cs="宋体"/>
      <w:color w:val="999999"/>
      <w:kern w:val="0"/>
      <w:szCs w:val="24"/>
    </w:rPr>
  </w:style>
  <w:style w:type="paragraph" w:customStyle="1" w:styleId="3088">
    <w:name w:val="ad-credit1"/>
    <w:basedOn w:val="1"/>
    <w:uiPriority w:val="99"/>
    <w:pPr>
      <w:spacing w:before="100" w:beforeAutospacing="1" w:after="100" w:afterAutospacing="1" w:line="360" w:lineRule="atLeast"/>
      <w:jc w:val="left"/>
    </w:pPr>
    <w:rPr>
      <w:rFonts w:ascii="宋体" w:hAnsi="宋体" w:eastAsia="宋体" w:cs="宋体"/>
      <w:kern w:val="0"/>
      <w:szCs w:val="24"/>
    </w:rPr>
  </w:style>
  <w:style w:type="paragraph" w:customStyle="1" w:styleId="3089">
    <w:name w:val="noad1"/>
    <w:basedOn w:val="1"/>
    <w:uiPriority w:val="99"/>
    <w:pPr>
      <w:spacing w:before="100" w:beforeAutospacing="1" w:after="100" w:afterAutospacing="1" w:line="240" w:lineRule="auto"/>
      <w:jc w:val="left"/>
    </w:pPr>
    <w:rPr>
      <w:rFonts w:ascii="宋体" w:hAnsi="宋体" w:eastAsia="宋体" w:cs="宋体"/>
      <w:color w:val="F4C060"/>
      <w:kern w:val="0"/>
      <w:szCs w:val="24"/>
    </w:rPr>
  </w:style>
  <w:style w:type="paragraph" w:customStyle="1" w:styleId="3090">
    <w:name w:val="mid-ad-item1"/>
    <w:basedOn w:val="1"/>
    <w:uiPriority w:val="99"/>
    <w:pPr>
      <w:pBdr>
        <w:top w:val="single" w:color="FFD396" w:sz="6" w:space="7"/>
        <w:left w:val="single" w:color="FFD396" w:sz="6" w:space="7"/>
        <w:bottom w:val="single" w:color="FFD396" w:sz="6" w:space="7"/>
        <w:right w:val="single" w:color="FFD396" w:sz="6" w:space="4"/>
      </w:pBdr>
      <w:shd w:val="clear" w:color="auto" w:fill="FFF9E9"/>
      <w:spacing w:before="100" w:beforeAutospacing="1" w:after="100" w:afterAutospacing="1" w:line="240" w:lineRule="auto"/>
      <w:ind w:right="60"/>
      <w:jc w:val="left"/>
    </w:pPr>
    <w:rPr>
      <w:rFonts w:ascii="宋体" w:hAnsi="宋体" w:eastAsia="宋体" w:cs="宋体"/>
      <w:kern w:val="0"/>
      <w:szCs w:val="24"/>
    </w:rPr>
  </w:style>
  <w:style w:type="paragraph" w:customStyle="1" w:styleId="3091">
    <w:name w:val="mr0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092">
    <w:name w:val="ad-pic3"/>
    <w:basedOn w:val="1"/>
    <w:uiPriority w:val="99"/>
    <w:pPr>
      <w:spacing w:before="100" w:beforeAutospacing="1" w:after="100" w:afterAutospacing="1" w:line="240" w:lineRule="auto"/>
      <w:ind w:right="150"/>
      <w:jc w:val="left"/>
    </w:pPr>
    <w:rPr>
      <w:rFonts w:ascii="宋体" w:hAnsi="宋体" w:eastAsia="宋体" w:cs="宋体"/>
      <w:kern w:val="0"/>
      <w:szCs w:val="24"/>
    </w:rPr>
  </w:style>
  <w:style w:type="paragraph" w:customStyle="1" w:styleId="3093">
    <w:name w:val="ad-title1"/>
    <w:basedOn w:val="1"/>
    <w:uiPriority w:val="99"/>
    <w:pPr>
      <w:spacing w:line="240" w:lineRule="auto"/>
      <w:ind w:left="1200"/>
      <w:jc w:val="left"/>
    </w:pPr>
    <w:rPr>
      <w:rFonts w:ascii="宋体" w:hAnsi="宋体" w:eastAsia="宋体" w:cs="宋体"/>
      <w:b/>
      <w:bCs/>
      <w:kern w:val="0"/>
      <w:szCs w:val="24"/>
    </w:rPr>
  </w:style>
  <w:style w:type="paragraph" w:customStyle="1" w:styleId="3094">
    <w:name w:val="ad-merch1"/>
    <w:basedOn w:val="1"/>
    <w:uiPriority w:val="99"/>
    <w:pPr>
      <w:spacing w:before="30" w:after="100" w:afterAutospacing="1" w:line="240" w:lineRule="auto"/>
      <w:jc w:val="left"/>
    </w:pPr>
    <w:rPr>
      <w:rFonts w:ascii="宋体" w:hAnsi="宋体" w:eastAsia="宋体" w:cs="宋体"/>
      <w:kern w:val="0"/>
      <w:szCs w:val="24"/>
    </w:rPr>
  </w:style>
  <w:style w:type="paragraph" w:customStyle="1" w:styleId="3095">
    <w:name w:val="ad-tel2"/>
    <w:basedOn w:val="1"/>
    <w:uiPriority w:val="99"/>
    <w:pPr>
      <w:spacing w:before="60" w:after="100" w:afterAutospacing="1" w:line="240" w:lineRule="auto"/>
      <w:jc w:val="left"/>
    </w:pPr>
    <w:rPr>
      <w:rFonts w:ascii="宋体" w:hAnsi="宋体" w:eastAsia="宋体" w:cs="宋体"/>
      <w:kern w:val="0"/>
      <w:szCs w:val="24"/>
    </w:rPr>
  </w:style>
  <w:style w:type="paragraph" w:customStyle="1" w:styleId="3096">
    <w:name w:val="no-mid-ad1"/>
    <w:basedOn w:val="1"/>
    <w:uiPriority w:val="99"/>
    <w:pPr>
      <w:shd w:val="clear" w:color="auto" w:fill="FFFFEF"/>
      <w:spacing w:before="100" w:beforeAutospacing="1" w:after="100" w:afterAutospacing="1" w:line="240" w:lineRule="auto"/>
      <w:jc w:val="left"/>
    </w:pPr>
    <w:rPr>
      <w:rFonts w:ascii="宋体" w:hAnsi="宋体" w:eastAsia="宋体" w:cs="宋体"/>
      <w:kern w:val="0"/>
      <w:szCs w:val="24"/>
    </w:rPr>
  </w:style>
  <w:style w:type="paragraph" w:customStyle="1" w:styleId="3097">
    <w:name w:val="ad-window1"/>
    <w:basedOn w:val="1"/>
    <w:uiPriority w:val="99"/>
    <w:pPr>
      <w:pBdr>
        <w:top w:val="single" w:color="E4BCA7" w:sz="6" w:space="0"/>
        <w:left w:val="single" w:color="E4BCA7" w:sz="6" w:space="0"/>
        <w:bottom w:val="single" w:color="E4BCA7" w:sz="6" w:space="0"/>
        <w:right w:val="single" w:color="E4BCA7" w:sz="6" w:space="0"/>
      </w:pBdr>
      <w:shd w:val="clear" w:color="auto" w:fill="FFF7E6"/>
      <w:spacing w:after="90" w:line="240" w:lineRule="auto"/>
      <w:jc w:val="left"/>
    </w:pPr>
    <w:rPr>
      <w:rFonts w:ascii="宋体" w:hAnsi="宋体" w:eastAsia="宋体" w:cs="宋体"/>
      <w:kern w:val="0"/>
      <w:szCs w:val="24"/>
    </w:rPr>
  </w:style>
  <w:style w:type="paragraph" w:customStyle="1" w:styleId="3098">
    <w:name w:val="ad-item2"/>
    <w:basedOn w:val="1"/>
    <w:uiPriority w:val="99"/>
    <w:pPr>
      <w:pBdr>
        <w:left w:val="single" w:color="E4BCA7" w:sz="6" w:space="4"/>
      </w:pBdr>
      <w:spacing w:before="100" w:beforeAutospacing="1" w:after="100" w:afterAutospacing="1" w:line="240" w:lineRule="auto"/>
      <w:ind w:left="-15"/>
      <w:jc w:val="left"/>
    </w:pPr>
    <w:rPr>
      <w:rFonts w:ascii="宋体" w:hAnsi="宋体" w:eastAsia="宋体" w:cs="宋体"/>
      <w:kern w:val="0"/>
      <w:szCs w:val="24"/>
    </w:rPr>
  </w:style>
  <w:style w:type="paragraph" w:customStyle="1" w:styleId="3099">
    <w:name w:val="pic8"/>
    <w:basedOn w:val="1"/>
    <w:uiPriority w:val="99"/>
    <w:pPr>
      <w:spacing w:before="100" w:beforeAutospacing="1" w:after="100" w:afterAutospacing="1" w:line="240" w:lineRule="auto"/>
      <w:ind w:right="150"/>
      <w:jc w:val="left"/>
    </w:pPr>
    <w:rPr>
      <w:rFonts w:ascii="宋体" w:hAnsi="宋体" w:eastAsia="宋体" w:cs="宋体"/>
      <w:kern w:val="0"/>
      <w:szCs w:val="24"/>
    </w:rPr>
  </w:style>
  <w:style w:type="paragraph" w:customStyle="1" w:styleId="3100">
    <w:name w:val="ad-name1"/>
    <w:basedOn w:val="1"/>
    <w:uiPriority w:val="99"/>
    <w:pPr>
      <w:spacing w:before="100" w:beforeAutospacing="1" w:after="100" w:afterAutospacing="1" w:line="240" w:lineRule="auto"/>
      <w:jc w:val="left"/>
    </w:pPr>
    <w:rPr>
      <w:rFonts w:ascii="宋体" w:hAnsi="宋体" w:eastAsia="宋体" w:cs="宋体"/>
      <w:b/>
      <w:bCs/>
      <w:color w:val="666666"/>
      <w:kern w:val="0"/>
      <w:sz w:val="21"/>
      <w:szCs w:val="21"/>
    </w:rPr>
  </w:style>
  <w:style w:type="paragraph" w:customStyle="1" w:styleId="3101">
    <w:name w:val="ad-link1"/>
    <w:basedOn w:val="1"/>
    <w:uiPriority w:val="99"/>
    <w:pPr>
      <w:spacing w:before="100" w:beforeAutospacing="1" w:after="100" w:afterAutospacing="1" w:line="240" w:lineRule="auto"/>
      <w:jc w:val="left"/>
    </w:pPr>
    <w:rPr>
      <w:rFonts w:ascii="宋体" w:hAnsi="宋体" w:eastAsia="宋体" w:cs="宋体"/>
      <w:kern w:val="0"/>
      <w:sz w:val="18"/>
      <w:szCs w:val="18"/>
    </w:rPr>
  </w:style>
  <w:style w:type="paragraph" w:customStyle="1" w:styleId="3102">
    <w:name w:val="ad-tel3"/>
    <w:basedOn w:val="1"/>
    <w:uiPriority w:val="99"/>
    <w:pPr>
      <w:spacing w:before="30" w:after="100" w:afterAutospacing="1" w:line="240" w:lineRule="auto"/>
      <w:jc w:val="left"/>
    </w:pPr>
    <w:rPr>
      <w:rFonts w:ascii="宋体" w:hAnsi="宋体" w:eastAsia="宋体" w:cs="宋体"/>
      <w:b/>
      <w:bCs/>
      <w:color w:val="CC0000"/>
      <w:kern w:val="0"/>
      <w:sz w:val="18"/>
      <w:szCs w:val="18"/>
    </w:rPr>
  </w:style>
  <w:style w:type="paragraph" w:customStyle="1" w:styleId="3103">
    <w:name w:val="ol-service1"/>
    <w:basedOn w:val="1"/>
    <w:uiPriority w:val="99"/>
    <w:pPr>
      <w:spacing w:before="100" w:beforeAutospacing="1" w:after="100" w:afterAutospacing="1" w:line="240" w:lineRule="auto"/>
      <w:ind w:firstLine="25072"/>
      <w:jc w:val="left"/>
    </w:pPr>
    <w:rPr>
      <w:rFonts w:ascii="宋体" w:hAnsi="宋体" w:eastAsia="宋体" w:cs="宋体"/>
      <w:vanish/>
      <w:kern w:val="0"/>
      <w:szCs w:val="24"/>
    </w:rPr>
  </w:style>
  <w:style w:type="paragraph" w:customStyle="1" w:styleId="3104">
    <w:name w:val="isol1"/>
    <w:basedOn w:val="1"/>
    <w:uiPriority w:val="99"/>
    <w:pPr>
      <w:spacing w:before="100" w:beforeAutospacing="1" w:after="100" w:afterAutospacing="1" w:line="240" w:lineRule="auto"/>
      <w:jc w:val="left"/>
    </w:pPr>
    <w:rPr>
      <w:rFonts w:ascii="宋体" w:hAnsi="宋体" w:eastAsia="宋体" w:cs="宋体"/>
      <w:kern w:val="0"/>
      <w:szCs w:val="24"/>
    </w:rPr>
  </w:style>
  <w:style w:type="paragraph" w:customStyle="1" w:styleId="3105">
    <w:name w:val="ad-window-n1"/>
    <w:basedOn w:val="1"/>
    <w:uiPriority w:val="99"/>
    <w:pPr>
      <w:pBdr>
        <w:top w:val="single" w:color="E4BCA7" w:sz="6" w:space="0"/>
        <w:left w:val="single" w:color="E4BCA7" w:sz="6" w:space="0"/>
        <w:bottom w:val="single" w:color="E4BCA7" w:sz="6" w:space="0"/>
        <w:right w:val="single" w:color="E4BCA7" w:sz="6" w:space="0"/>
      </w:pBdr>
      <w:spacing w:before="100" w:beforeAutospacing="1" w:after="100" w:afterAutospacing="1" w:line="240" w:lineRule="auto"/>
      <w:jc w:val="left"/>
    </w:pPr>
    <w:rPr>
      <w:rFonts w:ascii="宋体" w:hAnsi="宋体" w:eastAsia="宋体" w:cs="宋体"/>
      <w:kern w:val="0"/>
      <w:szCs w:val="24"/>
    </w:rPr>
  </w:style>
  <w:style w:type="paragraph" w:customStyle="1" w:styleId="3106">
    <w:name w:val="ad-item3"/>
    <w:basedOn w:val="1"/>
    <w:uiPriority w:val="99"/>
    <w:pPr>
      <w:pBdr>
        <w:left w:val="single" w:color="E4BCA7" w:sz="6" w:space="7"/>
      </w:pBdr>
      <w:spacing w:before="100" w:beforeAutospacing="1" w:after="100" w:afterAutospacing="1" w:line="240" w:lineRule="auto"/>
      <w:ind w:left="-15"/>
      <w:jc w:val="left"/>
    </w:pPr>
    <w:rPr>
      <w:rFonts w:ascii="宋体" w:hAnsi="宋体" w:eastAsia="宋体" w:cs="宋体"/>
      <w:kern w:val="0"/>
      <w:szCs w:val="24"/>
    </w:rPr>
  </w:style>
  <w:style w:type="paragraph" w:customStyle="1" w:styleId="3107">
    <w:name w:val="pic9"/>
    <w:basedOn w:val="1"/>
    <w:uiPriority w:val="99"/>
    <w:pPr>
      <w:spacing w:before="180" w:line="240" w:lineRule="auto"/>
      <w:ind w:right="150"/>
      <w:jc w:val="left"/>
    </w:pPr>
    <w:rPr>
      <w:rFonts w:ascii="宋体" w:hAnsi="宋体" w:eastAsia="宋体" w:cs="宋体"/>
      <w:kern w:val="0"/>
      <w:szCs w:val="24"/>
    </w:rPr>
  </w:style>
  <w:style w:type="paragraph" w:customStyle="1" w:styleId="3108">
    <w:name w:val="ad-name2"/>
    <w:basedOn w:val="1"/>
    <w:uiPriority w:val="99"/>
    <w:pPr>
      <w:spacing w:before="100" w:beforeAutospacing="1" w:after="100" w:afterAutospacing="1" w:line="240" w:lineRule="auto"/>
      <w:jc w:val="left"/>
    </w:pPr>
    <w:rPr>
      <w:rFonts w:ascii="Arial" w:hAnsi="Arial" w:eastAsia="宋体" w:cs="Arial"/>
      <w:color w:val="666666"/>
      <w:kern w:val="0"/>
      <w:sz w:val="21"/>
      <w:szCs w:val="21"/>
    </w:rPr>
  </w:style>
  <w:style w:type="paragraph" w:customStyle="1" w:styleId="3109">
    <w:name w:val="ad-tel4"/>
    <w:basedOn w:val="1"/>
    <w:uiPriority w:val="99"/>
    <w:pPr>
      <w:spacing w:before="30" w:after="100" w:afterAutospacing="1" w:line="240" w:lineRule="auto"/>
      <w:jc w:val="left"/>
    </w:pPr>
    <w:rPr>
      <w:rFonts w:ascii="宋体" w:hAnsi="宋体" w:eastAsia="宋体" w:cs="宋体"/>
      <w:color w:val="CC0000"/>
      <w:kern w:val="0"/>
      <w:szCs w:val="24"/>
    </w:rPr>
  </w:style>
  <w:style w:type="character" w:customStyle="1" w:styleId="3110">
    <w:name w:val="bds_more3"/>
    <w:uiPriority w:val="0"/>
    <w:rPr>
      <w:rFonts w:hint="eastAsia" w:ascii="宋体" w:hAnsi="宋体" w:eastAsia="宋体"/>
    </w:rPr>
  </w:style>
  <w:style w:type="character" w:customStyle="1" w:styleId="3111">
    <w:name w:val="bds_more4"/>
    <w:uiPriority w:val="0"/>
    <w:rPr>
      <w:rFonts w:hint="eastAsia" w:ascii="宋体" w:hAnsi="宋体" w:eastAsia="宋体"/>
    </w:rPr>
  </w:style>
  <w:style w:type="paragraph" w:customStyle="1" w:styleId="3112">
    <w:name w:val="bds_fl51"/>
    <w:basedOn w:val="1"/>
    <w:uiPriority w:val="99"/>
    <w:pPr>
      <w:pBdr>
        <w:top w:val="single" w:color="F2F1F1" w:sz="6" w:space="0"/>
      </w:pBdr>
      <w:shd w:val="clear" w:color="auto" w:fill="F8F8F8"/>
      <w:spacing w:line="240" w:lineRule="auto"/>
      <w:jc w:val="left"/>
    </w:pPr>
    <w:rPr>
      <w:rFonts w:ascii="宋体" w:hAnsi="宋体" w:eastAsia="宋体" w:cs="宋体"/>
      <w:vanish/>
      <w:kern w:val="0"/>
      <w:sz w:val="18"/>
      <w:szCs w:val="18"/>
    </w:rPr>
  </w:style>
  <w:style w:type="paragraph" w:customStyle="1" w:styleId="3113">
    <w:name w:val="bds_buzz1"/>
    <w:basedOn w:val="1"/>
    <w:uiPriority w:val="99"/>
    <w:pPr>
      <w:pBdr>
        <w:top w:val="single" w:color="F2F1F1" w:sz="6" w:space="0"/>
      </w:pBdr>
      <w:shd w:val="clear" w:color="auto" w:fill="F8F8F8"/>
      <w:spacing w:line="240" w:lineRule="auto"/>
      <w:jc w:val="left"/>
    </w:pPr>
    <w:rPr>
      <w:rFonts w:ascii="宋体" w:hAnsi="宋体" w:eastAsia="宋体" w:cs="宋体"/>
      <w:vanish/>
      <w:kern w:val="0"/>
      <w:sz w:val="18"/>
      <w:szCs w:val="18"/>
    </w:rPr>
  </w:style>
  <w:style w:type="paragraph" w:customStyle="1" w:styleId="3114">
    <w:name w:val="bds_zx1"/>
    <w:basedOn w:val="1"/>
    <w:uiPriority w:val="99"/>
    <w:pPr>
      <w:pBdr>
        <w:top w:val="single" w:color="F2F1F1" w:sz="6" w:space="0"/>
      </w:pBdr>
      <w:shd w:val="clear" w:color="auto" w:fill="F8F8F8"/>
      <w:spacing w:line="240" w:lineRule="auto"/>
      <w:jc w:val="left"/>
    </w:pPr>
    <w:rPr>
      <w:rFonts w:ascii="宋体" w:hAnsi="宋体" w:eastAsia="宋体" w:cs="宋体"/>
      <w:vanish/>
      <w:kern w:val="0"/>
      <w:sz w:val="18"/>
      <w:szCs w:val="18"/>
    </w:rPr>
  </w:style>
  <w:style w:type="paragraph" w:customStyle="1" w:styleId="3115">
    <w:name w:val="n11"/>
    <w:basedOn w:val="1"/>
    <w:uiPriority w:val="99"/>
    <w:pPr>
      <w:shd w:val="clear" w:color="auto" w:fill="FF6A09"/>
      <w:spacing w:before="100" w:beforeAutospacing="1" w:after="100" w:afterAutospacing="1" w:line="225" w:lineRule="atLeast"/>
      <w:jc w:val="center"/>
    </w:pPr>
    <w:rPr>
      <w:rFonts w:ascii="Arial" w:hAnsi="Arial" w:eastAsia="宋体" w:cs="Arial"/>
      <w:color w:val="FFFFFF"/>
      <w:kern w:val="0"/>
      <w:sz w:val="18"/>
      <w:szCs w:val="18"/>
    </w:rPr>
  </w:style>
  <w:style w:type="paragraph" w:customStyle="1" w:styleId="3116">
    <w:name w:val="n21"/>
    <w:basedOn w:val="1"/>
    <w:uiPriority w:val="99"/>
    <w:pPr>
      <w:shd w:val="clear" w:color="auto" w:fill="E6E6E6"/>
      <w:spacing w:before="100" w:beforeAutospacing="1" w:after="100" w:afterAutospacing="1" w:line="225" w:lineRule="atLeast"/>
      <w:jc w:val="center"/>
    </w:pPr>
    <w:rPr>
      <w:rFonts w:ascii="Arial" w:hAnsi="Arial" w:eastAsia="宋体" w:cs="Arial"/>
      <w:color w:val="666666"/>
      <w:kern w:val="0"/>
      <w:sz w:val="18"/>
      <w:szCs w:val="18"/>
    </w:rPr>
  </w:style>
  <w:style w:type="paragraph" w:customStyle="1" w:styleId="3117">
    <w:name w:val="zsearch-suggest-ctrl1"/>
    <w:basedOn w:val="1"/>
    <w:uiPriority w:val="99"/>
    <w:pPr>
      <w:pBdr>
        <w:top w:val="single" w:color="F5F5F5" w:sz="6" w:space="0"/>
      </w:pBdr>
      <w:spacing w:before="15" w:after="100" w:afterAutospacing="1" w:line="360" w:lineRule="atLeast"/>
      <w:jc w:val="left"/>
    </w:pPr>
    <w:rPr>
      <w:rFonts w:ascii="Arial" w:hAnsi="Arial" w:eastAsia="宋体" w:cs="Arial"/>
      <w:kern w:val="0"/>
      <w:sz w:val="18"/>
      <w:szCs w:val="18"/>
    </w:rPr>
  </w:style>
  <w:style w:type="paragraph" w:customStyle="1" w:styleId="3118">
    <w:name w:val="active1"/>
    <w:basedOn w:val="1"/>
    <w:uiPriority w:val="99"/>
    <w:pPr>
      <w:shd w:val="clear" w:color="auto" w:fill="F5F5F5"/>
      <w:spacing w:before="100" w:beforeAutospacing="1" w:after="100" w:afterAutospacing="1" w:line="240" w:lineRule="auto"/>
      <w:jc w:val="left"/>
    </w:pPr>
    <w:rPr>
      <w:rFonts w:ascii="宋体" w:hAnsi="宋体" w:eastAsia="宋体" w:cs="宋体"/>
      <w:color w:val="666666"/>
      <w:kern w:val="0"/>
      <w:szCs w:val="24"/>
    </w:rPr>
  </w:style>
  <w:style w:type="character" w:customStyle="1" w:styleId="3119">
    <w:name w:val="普通文字 Char Char Char Char Char Char Char"/>
    <w:uiPriority w:val="0"/>
    <w:rPr>
      <w:rFonts w:ascii="宋体" w:hAnsi="Courier New" w:eastAsia="宋体" w:cs="Courier New"/>
      <w:szCs w:val="21"/>
    </w:rPr>
  </w:style>
  <w:style w:type="character" w:customStyle="1" w:styleId="3120">
    <w:name w:val="标题 2 + 宋体 四号 非加粗 Char Char Char Char"/>
    <w:uiPriority w:val="0"/>
    <w:rPr>
      <w:rFonts w:eastAsia="宋体"/>
      <w:b/>
      <w:color w:val="000000"/>
      <w:kern w:val="2"/>
      <w:sz w:val="24"/>
      <w:szCs w:val="24"/>
      <w:lang w:val="en-US" w:eastAsia="zh-CN" w:bidi="ar-SA"/>
    </w:rPr>
  </w:style>
  <w:style w:type="character" w:customStyle="1" w:styleId="3121">
    <w:name w:val="EmailStyle1841"/>
    <w:uiPriority w:val="0"/>
    <w:rPr>
      <w:rFonts w:ascii="Arial" w:hAnsi="Arial" w:eastAsia="宋体" w:cs="Arial"/>
      <w:color w:val="auto"/>
      <w:sz w:val="20"/>
      <w:szCs w:val="20"/>
    </w:rPr>
  </w:style>
  <w:style w:type="character" w:customStyle="1" w:styleId="3122">
    <w:name w:val="EmailStyle1851"/>
    <w:uiPriority w:val="0"/>
    <w:rPr>
      <w:rFonts w:ascii="Arial" w:hAnsi="Arial" w:eastAsia="宋体" w:cs="Arial"/>
      <w:color w:val="auto"/>
      <w:sz w:val="20"/>
      <w:szCs w:val="20"/>
    </w:rPr>
  </w:style>
  <w:style w:type="character" w:customStyle="1" w:styleId="3123">
    <w:name w:val="EmailStyle2201"/>
    <w:uiPriority w:val="0"/>
    <w:rPr>
      <w:rFonts w:ascii="Arial" w:hAnsi="Arial" w:eastAsia="宋体" w:cs="Arial"/>
      <w:color w:val="auto"/>
      <w:sz w:val="20"/>
      <w:szCs w:val="20"/>
    </w:rPr>
  </w:style>
  <w:style w:type="character" w:customStyle="1" w:styleId="3124">
    <w:name w:val="EmailStyle2421"/>
    <w:uiPriority w:val="0"/>
    <w:rPr>
      <w:rFonts w:ascii="Arial" w:hAnsi="Arial" w:eastAsia="宋体" w:cs="Arial"/>
      <w:color w:val="auto"/>
      <w:sz w:val="20"/>
      <w:szCs w:val="20"/>
    </w:rPr>
  </w:style>
  <w:style w:type="character" w:customStyle="1" w:styleId="3125">
    <w:name w:val="EmailStyle2431"/>
    <w:uiPriority w:val="0"/>
    <w:rPr>
      <w:rFonts w:ascii="Arial" w:hAnsi="Arial" w:eastAsia="宋体" w:cs="Arial"/>
      <w:color w:val="auto"/>
      <w:sz w:val="20"/>
      <w:szCs w:val="20"/>
    </w:rPr>
  </w:style>
  <w:style w:type="character" w:customStyle="1" w:styleId="3126">
    <w:name w:val="EmailStyle2441"/>
    <w:uiPriority w:val="0"/>
    <w:rPr>
      <w:rFonts w:ascii="Arial" w:hAnsi="Arial" w:eastAsia="宋体" w:cs="Arial"/>
      <w:color w:val="auto"/>
      <w:sz w:val="20"/>
      <w:szCs w:val="20"/>
    </w:rPr>
  </w:style>
  <w:style w:type="paragraph" w:customStyle="1" w:styleId="3127">
    <w:name w:val="题注-图"/>
    <w:basedOn w:val="22"/>
    <w:uiPriority w:val="99"/>
    <w:pPr>
      <w:widowControl w:val="0"/>
    </w:pPr>
    <w:rPr>
      <w:rFonts w:asciiTheme="majorHAnsi" w:hAnsiTheme="majorHAnsi" w:cstheme="majorBidi"/>
      <w:kern w:val="2"/>
      <w:lang w:val="en-US"/>
    </w:rPr>
  </w:style>
  <w:style w:type="paragraph" w:customStyle="1" w:styleId="3128">
    <w:name w:val="正文四号"/>
    <w:basedOn w:val="1"/>
    <w:link w:val="3129"/>
    <w:uiPriority w:val="0"/>
    <w:pPr>
      <w:widowControl w:val="0"/>
      <w:spacing w:line="660" w:lineRule="exact"/>
      <w:ind w:firstLine="560"/>
    </w:pPr>
    <w:rPr>
      <w:rFonts w:eastAsia="仿宋"/>
      <w:sz w:val="28"/>
      <w:szCs w:val="24"/>
      <w:lang w:val="zh-CN"/>
    </w:rPr>
  </w:style>
  <w:style w:type="character" w:customStyle="1" w:styleId="3129">
    <w:name w:val="正文四号 Char"/>
    <w:link w:val="3128"/>
    <w:uiPriority w:val="0"/>
    <w:rPr>
      <w:rFonts w:eastAsia="仿宋"/>
      <w:kern w:val="2"/>
      <w:sz w:val="28"/>
      <w:szCs w:val="24"/>
      <w:lang w:val="zh-CN" w:eastAsia="zh-CN"/>
    </w:rPr>
  </w:style>
  <w:style w:type="paragraph" w:customStyle="1" w:styleId="3130">
    <w:name w:val="A正文仿宋小三"/>
    <w:basedOn w:val="1"/>
    <w:link w:val="3131"/>
    <w:uiPriority w:val="0"/>
    <w:pPr>
      <w:widowControl w:val="0"/>
      <w:spacing w:line="540" w:lineRule="exact"/>
    </w:pPr>
    <w:rPr>
      <w:rFonts w:eastAsia="仿宋"/>
      <w:sz w:val="30"/>
      <w:szCs w:val="24"/>
      <w:lang w:val="zh-CN"/>
    </w:rPr>
  </w:style>
  <w:style w:type="character" w:customStyle="1" w:styleId="3131">
    <w:name w:val="A正文仿宋小三 Char"/>
    <w:link w:val="3130"/>
    <w:uiPriority w:val="0"/>
    <w:rPr>
      <w:rFonts w:eastAsia="仿宋"/>
      <w:kern w:val="2"/>
      <w:sz w:val="30"/>
      <w:szCs w:val="24"/>
      <w:lang w:val="zh-CN" w:eastAsia="zh-CN"/>
    </w:rPr>
  </w:style>
  <w:style w:type="paragraph" w:customStyle="1" w:styleId="3132">
    <w:name w:val="题注10号"/>
    <w:basedOn w:val="1"/>
    <w:link w:val="3133"/>
    <w:uiPriority w:val="0"/>
    <w:pPr>
      <w:widowControl w:val="0"/>
      <w:jc w:val="center"/>
    </w:pPr>
    <w:rPr>
      <w:rFonts w:ascii="宋体" w:hAnsi="宋体" w:eastAsia="宋体"/>
      <w:sz w:val="20"/>
      <w:szCs w:val="21"/>
      <w:lang w:val="zh-CN"/>
    </w:rPr>
  </w:style>
  <w:style w:type="character" w:customStyle="1" w:styleId="3133">
    <w:name w:val="题注10号 Char"/>
    <w:link w:val="3132"/>
    <w:uiPriority w:val="0"/>
    <w:rPr>
      <w:rFonts w:ascii="宋体" w:hAnsi="宋体" w:eastAsia="宋体"/>
      <w:kern w:val="2"/>
      <w:szCs w:val="21"/>
      <w:lang w:val="zh-CN" w:eastAsia="zh-CN"/>
    </w:rPr>
  </w:style>
  <w:style w:type="character" w:customStyle="1" w:styleId="3134">
    <w:name w:val="A题注[表格图片] Char Char"/>
    <w:uiPriority w:val="0"/>
    <w:rPr>
      <w:rFonts w:ascii="Cambria" w:hAnsi="Cambria" w:eastAsia="黑体" w:cs="Arial"/>
      <w:kern w:val="2"/>
      <w:sz w:val="21"/>
    </w:rPr>
  </w:style>
  <w:style w:type="paragraph" w:customStyle="1" w:styleId="3135">
    <w:name w:val="A正文小四宋体"/>
    <w:basedOn w:val="1"/>
    <w:link w:val="3136"/>
    <w:uiPriority w:val="0"/>
    <w:pPr>
      <w:widowControl w:val="0"/>
      <w:ind w:firstLine="480"/>
    </w:pPr>
    <w:rPr>
      <w:rFonts w:eastAsia="微软雅黑"/>
      <w:szCs w:val="24"/>
      <w:lang w:val="zh-CN"/>
    </w:rPr>
  </w:style>
  <w:style w:type="character" w:customStyle="1" w:styleId="3136">
    <w:name w:val="A正文小四宋体 Char"/>
    <w:link w:val="3135"/>
    <w:uiPriority w:val="0"/>
    <w:rPr>
      <w:rFonts w:eastAsia="微软雅黑"/>
      <w:kern w:val="2"/>
      <w:sz w:val="24"/>
      <w:szCs w:val="24"/>
      <w:lang w:val="zh-CN" w:eastAsia="zh-CN"/>
    </w:rPr>
  </w:style>
  <w:style w:type="character" w:customStyle="1" w:styleId="3137">
    <w:name w:val="正文样式 Char Char"/>
    <w:uiPriority w:val="0"/>
    <w:rPr>
      <w:rFonts w:eastAsia="仿宋"/>
      <w:kern w:val="2"/>
      <w:sz w:val="28"/>
      <w:szCs w:val="24"/>
    </w:rPr>
  </w:style>
  <w:style w:type="character" w:customStyle="1" w:styleId="3138">
    <w:name w:val="A题注111 Char"/>
    <w:link w:val="3139"/>
    <w:locked/>
    <w:uiPriority w:val="0"/>
    <w:rPr>
      <w:rFonts w:ascii="宋体" w:hAnsi="宋体" w:eastAsia="黑体"/>
      <w:szCs w:val="21"/>
    </w:rPr>
  </w:style>
  <w:style w:type="paragraph" w:customStyle="1" w:styleId="3139">
    <w:name w:val="A题注111"/>
    <w:basedOn w:val="669"/>
    <w:link w:val="3138"/>
    <w:uiPriority w:val="0"/>
    <w:rPr>
      <w:rFonts w:ascii="宋体" w:hAnsi="宋体" w:eastAsia="黑体"/>
      <w:kern w:val="0"/>
      <w:sz w:val="20"/>
      <w:szCs w:val="21"/>
      <w:lang w:val="en-US"/>
    </w:rPr>
  </w:style>
  <w:style w:type="character" w:customStyle="1" w:styleId="3140">
    <w:name w:val="font_24px1"/>
    <w:uiPriority w:val="0"/>
    <w:rPr>
      <w:b/>
      <w:bCs/>
      <w:sz w:val="36"/>
      <w:szCs w:val="36"/>
      <w:u w:val="none"/>
    </w:rPr>
  </w:style>
  <w:style w:type="paragraph" w:customStyle="1" w:styleId="3141">
    <w:name w:val="sj正文"/>
    <w:basedOn w:val="1"/>
    <w:next w:val="1"/>
    <w:uiPriority w:val="99"/>
    <w:pPr>
      <w:ind w:firstLine="482"/>
      <w:jc w:val="left"/>
    </w:pPr>
    <w:rPr>
      <w:rFonts w:ascii="宋体" w:hAnsi="宋体" w:eastAsia="宋体"/>
      <w:kern w:val="0"/>
      <w:szCs w:val="24"/>
    </w:rPr>
  </w:style>
  <w:style w:type="paragraph" w:customStyle="1" w:styleId="3142">
    <w:name w:val="无间隔1"/>
    <w:uiPriority w:val="1"/>
    <w:pPr>
      <w:widowControl w:val="0"/>
      <w:spacing w:line="360" w:lineRule="auto"/>
      <w:ind w:firstLine="200" w:firstLineChars="200"/>
      <w:jc w:val="both"/>
    </w:pPr>
    <w:rPr>
      <w:rFonts w:ascii="Times New Roman" w:hAnsi="Times New Roman" w:eastAsia="宋体" w:cs="Times New Roman"/>
      <w:kern w:val="2"/>
      <w:sz w:val="21"/>
      <w:szCs w:val="24"/>
      <w:lang w:val="en-US" w:eastAsia="zh-CN" w:bidi="ar-SA"/>
    </w:rPr>
  </w:style>
  <w:style w:type="paragraph" w:customStyle="1" w:styleId="3143">
    <w:name w:val="一级列表编号"/>
    <w:basedOn w:val="1"/>
    <w:uiPriority w:val="99"/>
    <w:pPr>
      <w:widowControl w:val="0"/>
      <w:numPr>
        <w:ilvl w:val="0"/>
        <w:numId w:val="84"/>
      </w:numPr>
      <w:snapToGrid w:val="0"/>
      <w:spacing w:line="320" w:lineRule="atLeast"/>
      <w:textAlignment w:val="baseline"/>
    </w:pPr>
    <w:rPr>
      <w:rFonts w:ascii="微软雅黑" w:hAnsi="微软雅黑" w:eastAsia="微软雅黑"/>
      <w:sz w:val="18"/>
      <w:szCs w:val="20"/>
    </w:rPr>
  </w:style>
  <w:style w:type="paragraph" w:customStyle="1" w:styleId="3144">
    <w:name w:val="日期1"/>
    <w:basedOn w:val="1"/>
    <w:next w:val="1"/>
    <w:uiPriority w:val="99"/>
    <w:pPr>
      <w:widowControl w:val="0"/>
      <w:numPr>
        <w:ilvl w:val="2"/>
        <w:numId w:val="85"/>
      </w:numPr>
      <w:tabs>
        <w:tab w:val="clear" w:pos="720"/>
      </w:tabs>
      <w:adjustRightInd w:val="0"/>
      <w:spacing w:line="240" w:lineRule="auto"/>
      <w:ind w:left="0" w:firstLine="0"/>
    </w:pPr>
    <w:rPr>
      <w:rFonts w:eastAsia="宋体"/>
      <w:sz w:val="21"/>
      <w:szCs w:val="20"/>
    </w:rPr>
  </w:style>
  <w:style w:type="paragraph" w:customStyle="1" w:styleId="3145">
    <w:name w:val="清除格式"/>
    <w:basedOn w:val="338"/>
    <w:uiPriority w:val="99"/>
    <w:pPr>
      <w:numPr>
        <w:ilvl w:val="0"/>
        <w:numId w:val="0"/>
      </w:numPr>
      <w:tabs>
        <w:tab w:val="left" w:pos="420"/>
        <w:tab w:val="left" w:pos="900"/>
      </w:tabs>
      <w:spacing w:before="280" w:after="260" w:line="377" w:lineRule="auto"/>
      <w:ind w:left="420" w:hanging="420"/>
      <w:outlineLvl w:val="3"/>
    </w:pPr>
    <w:rPr>
      <w:rFonts w:ascii="Arial" w:hAnsi="Arial" w:eastAsia="黑体" w:cstheme="minorBidi"/>
      <w:kern w:val="2"/>
      <w:sz w:val="30"/>
    </w:rPr>
  </w:style>
  <w:style w:type="paragraph" w:customStyle="1" w:styleId="3146">
    <w:name w:val="样式 标题 2 + 两端对齐"/>
    <w:basedOn w:val="1"/>
    <w:uiPriority w:val="99"/>
    <w:pPr>
      <w:widowControl w:val="0"/>
      <w:numPr>
        <w:ilvl w:val="0"/>
        <w:numId w:val="86"/>
      </w:numPr>
      <w:jc w:val="left"/>
    </w:pPr>
    <w:rPr>
      <w:rFonts w:eastAsia="宋体"/>
      <w:sz w:val="21"/>
      <w:szCs w:val="24"/>
    </w:rPr>
  </w:style>
  <w:style w:type="paragraph" w:customStyle="1" w:styleId="3147">
    <w:name w:val="正文good"/>
    <w:basedOn w:val="1"/>
    <w:uiPriority w:val="99"/>
    <w:pPr>
      <w:widowControl w:val="0"/>
      <w:spacing w:line="480" w:lineRule="exact"/>
    </w:pPr>
    <w:rPr>
      <w:rFonts w:eastAsia="宋体"/>
      <w:szCs w:val="22"/>
    </w:rPr>
  </w:style>
  <w:style w:type="paragraph" w:customStyle="1" w:styleId="3148">
    <w:name w:val="图表标题"/>
    <w:link w:val="3149"/>
    <w:uiPriority w:val="99"/>
    <w:pPr>
      <w:widowControl w:val="0"/>
      <w:spacing w:line="360" w:lineRule="auto"/>
      <w:ind w:firstLine="200" w:firstLineChars="200"/>
      <w:jc w:val="center"/>
    </w:pPr>
    <w:rPr>
      <w:rFonts w:ascii="Times New Roman" w:hAnsi="Times New Roman" w:eastAsia="宋体" w:cs="Times New Roman"/>
      <w:kern w:val="2"/>
      <w:sz w:val="18"/>
      <w:szCs w:val="22"/>
      <w:lang w:val="en-US" w:eastAsia="zh-CN" w:bidi="ar-SA"/>
    </w:rPr>
  </w:style>
  <w:style w:type="character" w:customStyle="1" w:styleId="3149">
    <w:name w:val="图表标题 Char"/>
    <w:link w:val="3148"/>
    <w:uiPriority w:val="99"/>
    <w:rPr>
      <w:rFonts w:eastAsia="宋体"/>
      <w:kern w:val="2"/>
      <w:sz w:val="18"/>
      <w:szCs w:val="22"/>
    </w:rPr>
  </w:style>
  <w:style w:type="character" w:customStyle="1" w:styleId="3150">
    <w:name w:val="批注引用1"/>
    <w:uiPriority w:val="0"/>
    <w:rPr>
      <w:sz w:val="21"/>
      <w:szCs w:val="21"/>
    </w:rPr>
  </w:style>
  <w:style w:type="character" w:customStyle="1" w:styleId="3151">
    <w:name w:val="A投标正文 Char"/>
    <w:link w:val="3152"/>
    <w:locked/>
    <w:uiPriority w:val="0"/>
    <w:rPr>
      <w:sz w:val="24"/>
      <w:szCs w:val="24"/>
    </w:rPr>
  </w:style>
  <w:style w:type="paragraph" w:customStyle="1" w:styleId="3152">
    <w:name w:val="A投标正文"/>
    <w:basedOn w:val="1"/>
    <w:link w:val="3151"/>
    <w:uiPriority w:val="0"/>
    <w:pPr>
      <w:widowControl w:val="0"/>
      <w:ind w:firstLine="480"/>
    </w:pPr>
    <w:rPr>
      <w:kern w:val="0"/>
      <w:szCs w:val="24"/>
    </w:rPr>
  </w:style>
  <w:style w:type="paragraph" w:customStyle="1" w:styleId="3153">
    <w:name w:val="表格头"/>
    <w:semiHidden/>
    <w:qFormat/>
    <w:uiPriority w:val="39"/>
    <w:pPr>
      <w:spacing w:line="360" w:lineRule="auto"/>
      <w:ind w:firstLine="200" w:firstLineChars="200"/>
      <w:jc w:val="center"/>
    </w:pPr>
    <w:rPr>
      <w:rFonts w:ascii="Times New Roman" w:hAnsi="Times New Roman" w:eastAsia="黑体" w:cs="Times New Roman"/>
      <w:kern w:val="2"/>
      <w:sz w:val="24"/>
      <w:szCs w:val="24"/>
      <w:lang w:val="en-US" w:eastAsia="zh-CN" w:bidi="ar-SA"/>
    </w:rPr>
  </w:style>
  <w:style w:type="character" w:customStyle="1" w:styleId="3154">
    <w:name w:val="表 Char"/>
    <w:locked/>
    <w:uiPriority w:val="0"/>
    <w:rPr>
      <w:rFonts w:eastAsia="黑体"/>
      <w:sz w:val="24"/>
    </w:rPr>
  </w:style>
  <w:style w:type="paragraph" w:customStyle="1" w:styleId="3155">
    <w:name w:val="正文 小四宋体（首行缩进两字+1.5倍行距）"/>
    <w:basedOn w:val="1"/>
    <w:uiPriority w:val="39"/>
    <w:pPr>
      <w:widowControl w:val="0"/>
      <w:ind w:firstLine="480"/>
    </w:pPr>
    <w:rPr>
      <w:rFonts w:ascii="Arial" w:hAnsi="Arial" w:eastAsia="宋体"/>
      <w:szCs w:val="20"/>
    </w:rPr>
  </w:style>
  <w:style w:type="paragraph" w:customStyle="1" w:styleId="3156">
    <w:name w:val="haha"/>
    <w:basedOn w:val="1"/>
    <w:uiPriority w:val="39"/>
    <w:pPr>
      <w:widowControl w:val="0"/>
      <w:spacing w:line="240" w:lineRule="auto"/>
    </w:pPr>
    <w:rPr>
      <w:rFonts w:ascii="宋体" w:hAnsi="宋体" w:eastAsia="宋体"/>
      <w:szCs w:val="20"/>
    </w:rPr>
  </w:style>
  <w:style w:type="paragraph" w:customStyle="1" w:styleId="3157">
    <w:name w:val="吉奥项目编号2"/>
    <w:basedOn w:val="1"/>
    <w:uiPriority w:val="39"/>
    <w:pPr>
      <w:widowControl w:val="0"/>
      <w:tabs>
        <w:tab w:val="left" w:pos="992"/>
      </w:tabs>
      <w:spacing w:before="120"/>
      <w:ind w:left="992" w:hanging="992"/>
    </w:pPr>
    <w:rPr>
      <w:szCs w:val="24"/>
    </w:rPr>
  </w:style>
  <w:style w:type="paragraph" w:customStyle="1" w:styleId="3158">
    <w:name w:val="样式 标题 5dashdsdd第四层条第五层Roman listh5H5PIM 5heading 555..."/>
    <w:basedOn w:val="7"/>
    <w:uiPriority w:val="39"/>
    <w:pPr>
      <w:widowControl w:val="0"/>
      <w:numPr>
        <w:ilvl w:val="0"/>
        <w:numId w:val="0"/>
      </w:numPr>
      <w:tabs>
        <w:tab w:val="left" w:pos="0"/>
      </w:tabs>
      <w:snapToGrid w:val="0"/>
      <w:spacing w:after="120"/>
    </w:pPr>
    <w:rPr>
      <w:rFonts w:ascii="宋体" w:hAnsi="宋体" w:eastAsia="宋体"/>
    </w:rPr>
  </w:style>
  <w:style w:type="paragraph" w:customStyle="1" w:styleId="3159">
    <w:name w:val="样式 标题 3 + 段前: 0.5 行"/>
    <w:basedOn w:val="5"/>
    <w:uiPriority w:val="39"/>
    <w:pPr>
      <w:keepNext w:val="0"/>
      <w:widowControl w:val="0"/>
      <w:numPr>
        <w:ilvl w:val="0"/>
        <w:numId w:val="0"/>
      </w:numPr>
      <w:tabs>
        <w:tab w:val="left" w:pos="2126"/>
        <w:tab w:val="left" w:pos="2367"/>
      </w:tabs>
      <w:spacing w:after="260" w:line="415" w:lineRule="auto"/>
      <w:ind w:left="1701"/>
      <w:jc w:val="left"/>
    </w:pPr>
    <w:rPr>
      <w:rFonts w:eastAsia="黑体"/>
      <w:b w:val="0"/>
      <w:szCs w:val="20"/>
    </w:rPr>
  </w:style>
  <w:style w:type="paragraph" w:customStyle="1" w:styleId="3160">
    <w:name w:val="样式 标题 2 + 四号 加粗 段前: 0 磅 段后: 0 磅 行距: 单倍行距"/>
    <w:basedOn w:val="4"/>
    <w:uiPriority w:val="39"/>
    <w:pPr>
      <w:widowControl w:val="0"/>
      <w:numPr>
        <w:ilvl w:val="0"/>
        <w:numId w:val="0"/>
      </w:numPr>
      <w:spacing w:line="240" w:lineRule="auto"/>
    </w:pPr>
    <w:rPr>
      <w:rFonts w:ascii="宋体" w:hAnsi="宋体" w:eastAsia="宋体"/>
      <w:b/>
      <w:bCs/>
      <w:szCs w:val="20"/>
    </w:rPr>
  </w:style>
  <w:style w:type="paragraph" w:customStyle="1" w:styleId="3161">
    <w:name w:val="样式 标题 1 + 宋体 三号 居中 段前: 0 磅 段后: 0 磅 行距: 单倍行距"/>
    <w:basedOn w:val="3"/>
    <w:uiPriority w:val="39"/>
    <w:pPr>
      <w:widowControl w:val="0"/>
      <w:numPr>
        <w:ilvl w:val="0"/>
        <w:numId w:val="0"/>
      </w:numPr>
      <w:tabs>
        <w:tab w:val="left" w:pos="992"/>
      </w:tabs>
      <w:spacing w:line="240" w:lineRule="auto"/>
      <w:ind w:left="992" w:hanging="992"/>
    </w:pPr>
    <w:rPr>
      <w:rFonts w:ascii="宋体" w:hAnsi="宋体" w:eastAsia="宋体"/>
      <w:bCs/>
      <w:szCs w:val="20"/>
    </w:rPr>
  </w:style>
  <w:style w:type="paragraph" w:customStyle="1" w:styleId="3162">
    <w:name w:val="样式 标题 1 + 宋体 三号 居中 段前: 0 磅 段后: 0 磅 行距: 单倍行距1"/>
    <w:basedOn w:val="3"/>
    <w:uiPriority w:val="39"/>
    <w:pPr>
      <w:widowControl w:val="0"/>
      <w:numPr>
        <w:ilvl w:val="0"/>
        <w:numId w:val="0"/>
      </w:numPr>
      <w:spacing w:line="240" w:lineRule="auto"/>
      <w:ind w:left="2147" w:hanging="420"/>
    </w:pPr>
    <w:rPr>
      <w:rFonts w:ascii="宋体" w:hAnsi="宋体" w:eastAsia="宋体"/>
      <w:bCs/>
      <w:sz w:val="30"/>
      <w:szCs w:val="20"/>
    </w:rPr>
  </w:style>
  <w:style w:type="paragraph" w:customStyle="1" w:styleId="3163">
    <w:name w:val="样式 标题 2 Char + 小四 加粗 段前: 0 磅 段后: 0 磅 行距: 单倍行距"/>
    <w:basedOn w:val="4"/>
    <w:uiPriority w:val="39"/>
    <w:pPr>
      <w:widowControl w:val="0"/>
      <w:numPr>
        <w:ilvl w:val="0"/>
        <w:numId w:val="0"/>
      </w:numPr>
      <w:tabs>
        <w:tab w:val="left" w:pos="840"/>
      </w:tabs>
      <w:spacing w:line="240" w:lineRule="auto"/>
      <w:ind w:left="840" w:hanging="420"/>
    </w:pPr>
    <w:rPr>
      <w:rFonts w:ascii="宋体" w:hAnsi="宋体" w:eastAsia="宋体"/>
      <w:b/>
      <w:bCs/>
      <w:szCs w:val="20"/>
    </w:rPr>
  </w:style>
  <w:style w:type="character" w:customStyle="1" w:styleId="3164">
    <w:name w:val="A题注 Char"/>
    <w:link w:val="3165"/>
    <w:locked/>
    <w:uiPriority w:val="0"/>
    <w:rPr>
      <w:rFonts w:ascii="宋体" w:hAnsi="宋体" w:cs="Arial"/>
    </w:rPr>
  </w:style>
  <w:style w:type="paragraph" w:customStyle="1" w:styleId="3165">
    <w:name w:val="A题注"/>
    <w:basedOn w:val="832"/>
    <w:link w:val="3164"/>
    <w:uiPriority w:val="0"/>
    <w:pPr>
      <w:spacing w:before="152" w:after="160" w:line="360" w:lineRule="auto"/>
      <w:jc w:val="center"/>
    </w:pPr>
    <w:rPr>
      <w:rFonts w:ascii="宋体" w:hAnsi="宋体" w:eastAsia="仿宋_GB2312" w:cs="Arial"/>
      <w:kern w:val="0"/>
    </w:rPr>
  </w:style>
  <w:style w:type="character" w:customStyle="1" w:styleId="3166">
    <w:name w:val="表格样式1 Char"/>
    <w:locked/>
    <w:uiPriority w:val="0"/>
    <w:rPr>
      <w:rFonts w:ascii="Calibri Light" w:hAnsi="Calibri Light" w:eastAsia="黑体" w:cs="Times New Roman"/>
      <w:sz w:val="24"/>
      <w:lang w:bidi="en-US"/>
    </w:rPr>
  </w:style>
  <w:style w:type="character" w:customStyle="1" w:styleId="3167">
    <w:name w:val="图片样式1 Char"/>
    <w:link w:val="3168"/>
    <w:locked/>
    <w:uiPriority w:val="0"/>
    <w:rPr>
      <w:sz w:val="24"/>
    </w:rPr>
  </w:style>
  <w:style w:type="paragraph" w:customStyle="1" w:styleId="3168">
    <w:name w:val="图片样式1"/>
    <w:link w:val="3167"/>
    <w:uiPriority w:val="0"/>
    <w:pPr>
      <w:keepNext/>
      <w:spacing w:line="360" w:lineRule="auto"/>
      <w:ind w:firstLine="200" w:firstLineChars="200"/>
      <w:contextualSpacing/>
      <w:jc w:val="center"/>
    </w:pPr>
    <w:rPr>
      <w:rFonts w:ascii="Times New Roman" w:hAnsi="Times New Roman" w:eastAsia="仿宋_GB2312" w:cs="Times New Roman"/>
      <w:sz w:val="24"/>
      <w:lang w:val="en-US" w:eastAsia="zh-CN" w:bidi="ar-SA"/>
    </w:rPr>
  </w:style>
  <w:style w:type="character" w:customStyle="1" w:styleId="3169">
    <w:name w:val="页脚 Char1"/>
    <w:semiHidden/>
    <w:uiPriority w:val="99"/>
    <w:rPr>
      <w:kern w:val="2"/>
      <w:sz w:val="18"/>
      <w:szCs w:val="18"/>
    </w:rPr>
  </w:style>
  <w:style w:type="character" w:customStyle="1" w:styleId="3170">
    <w:name w:val="html_txt1"/>
    <w:uiPriority w:val="0"/>
    <w:rPr>
      <w:color w:val="000000"/>
    </w:rPr>
  </w:style>
  <w:style w:type="character" w:customStyle="1" w:styleId="3171">
    <w:name w:val="html_cha1"/>
    <w:uiPriority w:val="0"/>
    <w:rPr>
      <w:color w:val="FF0000"/>
    </w:rPr>
  </w:style>
  <w:style w:type="character" w:customStyle="1" w:styleId="3172">
    <w:name w:val="html_tag1"/>
    <w:uiPriority w:val="0"/>
    <w:rPr>
      <w:color w:val="0000FF"/>
    </w:rPr>
  </w:style>
  <w:style w:type="character" w:customStyle="1" w:styleId="3173">
    <w:name w:val="code"/>
    <w:uiPriority w:val="0"/>
  </w:style>
  <w:style w:type="character" w:customStyle="1" w:styleId="3174">
    <w:name w:val="newstitlezy11"/>
    <w:uiPriority w:val="0"/>
    <w:rPr>
      <w:color w:val="7D2F86"/>
      <w:sz w:val="18"/>
      <w:szCs w:val="18"/>
    </w:rPr>
  </w:style>
  <w:style w:type="table" w:customStyle="1" w:styleId="3175">
    <w:name w:val="网格型浅色1"/>
    <w:basedOn w:val="88"/>
    <w:uiPriority w:val="40"/>
    <w:rPr>
      <w:rFonts w:eastAsia="宋体"/>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paragraph" w:customStyle="1" w:styleId="3176">
    <w:name w:val="图片题注111"/>
    <w:basedOn w:val="669"/>
    <w:link w:val="3177"/>
    <w:uiPriority w:val="0"/>
  </w:style>
  <w:style w:type="character" w:customStyle="1" w:styleId="3177">
    <w:name w:val="图片题注111 Char"/>
    <w:link w:val="3176"/>
    <w:uiPriority w:val="0"/>
    <w:rPr>
      <w:rFonts w:eastAsia="宋体"/>
      <w:kern w:val="2"/>
      <w:sz w:val="24"/>
      <w:szCs w:val="24"/>
      <w:lang w:val="zh-CN" w:eastAsia="zh-CN"/>
    </w:rPr>
  </w:style>
  <w:style w:type="paragraph" w:customStyle="1" w:styleId="3178">
    <w:name w:val="样式 样式 段落 + 加粗 + 加粗"/>
    <w:basedOn w:val="1"/>
    <w:link w:val="3179"/>
    <w:uiPriority w:val="0"/>
    <w:pPr>
      <w:widowControl w:val="0"/>
      <w:ind w:left="57"/>
    </w:pPr>
    <w:rPr>
      <w:rFonts w:eastAsia="宋体"/>
      <w:b/>
      <w:bCs/>
      <w:szCs w:val="20"/>
      <w:lang w:val="zh-CN"/>
    </w:rPr>
  </w:style>
  <w:style w:type="character" w:customStyle="1" w:styleId="3179">
    <w:name w:val="样式 样式 段落 + 加粗 + 加粗 Char"/>
    <w:link w:val="3178"/>
    <w:uiPriority w:val="0"/>
    <w:rPr>
      <w:rFonts w:eastAsia="宋体"/>
      <w:b/>
      <w:bCs/>
      <w:kern w:val="2"/>
      <w:sz w:val="24"/>
      <w:lang w:val="zh-CN" w:eastAsia="zh-CN"/>
    </w:rPr>
  </w:style>
  <w:style w:type="paragraph" w:customStyle="1" w:styleId="3180">
    <w:name w:val="DLP正文"/>
    <w:basedOn w:val="1"/>
    <w:uiPriority w:val="0"/>
    <w:pPr>
      <w:widowControl w:val="0"/>
      <w:snapToGrid w:val="0"/>
      <w:ind w:firstLine="473"/>
    </w:pPr>
    <w:rPr>
      <w:rFonts w:hAnsi="宋体" w:eastAsia="宋体"/>
      <w:szCs w:val="22"/>
    </w:rPr>
  </w:style>
  <w:style w:type="paragraph" w:customStyle="1" w:styleId="3181">
    <w:name w:val="DLP表格"/>
    <w:basedOn w:val="1"/>
    <w:uiPriority w:val="99"/>
    <w:rPr>
      <w:rFonts w:eastAsia="宋体"/>
      <w:szCs w:val="21"/>
    </w:rPr>
  </w:style>
  <w:style w:type="paragraph" w:customStyle="1" w:styleId="3182">
    <w:name w:val="此正文"/>
    <w:basedOn w:val="1"/>
    <w:uiPriority w:val="99"/>
    <w:pPr>
      <w:widowControl w:val="0"/>
      <w:spacing w:line="240" w:lineRule="auto"/>
    </w:pPr>
    <w:rPr>
      <w:rFonts w:eastAsia="宋体"/>
      <w:szCs w:val="24"/>
    </w:rPr>
  </w:style>
  <w:style w:type="paragraph" w:customStyle="1" w:styleId="3183">
    <w:name w:val="样式 表格正文 + 两端对齐"/>
    <w:basedOn w:val="1"/>
    <w:uiPriority w:val="99"/>
    <w:pPr>
      <w:widowControl w:val="0"/>
      <w:spacing w:line="300" w:lineRule="auto"/>
    </w:pPr>
    <w:rPr>
      <w:rFonts w:eastAsia="宋体"/>
      <w:szCs w:val="20"/>
    </w:rPr>
  </w:style>
  <w:style w:type="paragraph" w:customStyle="1" w:styleId="3184">
    <w:name w:val="仿宋_GB2312"/>
    <w:basedOn w:val="1"/>
    <w:uiPriority w:val="99"/>
    <w:pPr>
      <w:widowControl w:val="0"/>
      <w:spacing w:line="240" w:lineRule="auto"/>
      <w:ind w:firstLine="560"/>
    </w:pPr>
    <w:rPr>
      <w:sz w:val="28"/>
    </w:rPr>
  </w:style>
  <w:style w:type="paragraph" w:customStyle="1" w:styleId="3185">
    <w:name w:val="Char Char9 Char Char Char Char Char Char"/>
    <w:basedOn w:val="1"/>
    <w:uiPriority w:val="99"/>
    <w:pPr>
      <w:spacing w:after="160" w:line="240" w:lineRule="exact"/>
      <w:jc w:val="left"/>
    </w:pPr>
    <w:rPr>
      <w:rFonts w:ascii="Verdana" w:hAnsi="Verdana"/>
      <w:kern w:val="0"/>
      <w:szCs w:val="20"/>
      <w:lang w:eastAsia="en-US"/>
    </w:rPr>
  </w:style>
  <w:style w:type="paragraph" w:customStyle="1" w:styleId="3186">
    <w:name w:val="正文文本（宋艳）"/>
    <w:basedOn w:val="1"/>
    <w:link w:val="3187"/>
    <w:uiPriority w:val="0"/>
    <w:pPr>
      <w:widowControl w:val="0"/>
      <w:ind w:firstLine="480"/>
    </w:pPr>
    <w:rPr>
      <w:rFonts w:hAnsi="宋体" w:eastAsia="宋体"/>
      <w:color w:val="000000"/>
      <w:szCs w:val="20"/>
    </w:rPr>
  </w:style>
  <w:style w:type="character" w:customStyle="1" w:styleId="3187">
    <w:name w:val="正文文本（宋艳） Char"/>
    <w:link w:val="3186"/>
    <w:uiPriority w:val="0"/>
    <w:rPr>
      <w:rFonts w:hAnsi="宋体" w:eastAsia="宋体"/>
      <w:color w:val="000000"/>
      <w:kern w:val="2"/>
      <w:sz w:val="24"/>
    </w:rPr>
  </w:style>
  <w:style w:type="character" w:customStyle="1" w:styleId="3188">
    <w:name w:val="nwt dib ovh"/>
    <w:uiPriority w:val="0"/>
  </w:style>
  <w:style w:type="paragraph" w:customStyle="1" w:styleId="3189">
    <w:name w:val="样式 标题 3 + 仿宋_GB2312 黑色"/>
    <w:basedOn w:val="6"/>
    <w:uiPriority w:val="99"/>
    <w:pPr>
      <w:widowControl w:val="0"/>
      <w:numPr>
        <w:ilvl w:val="0"/>
        <w:numId w:val="0"/>
      </w:numPr>
      <w:tabs>
        <w:tab w:val="left" w:pos="851"/>
      </w:tabs>
      <w:spacing w:before="120" w:after="120" w:line="377" w:lineRule="auto"/>
      <w:ind w:left="851" w:hanging="131"/>
    </w:pPr>
    <w:rPr>
      <w:rFonts w:ascii="仿宋_GB2312" w:hAnsi="仿宋_GB2312"/>
      <w:bCs/>
      <w:color w:val="000000"/>
    </w:rPr>
  </w:style>
  <w:style w:type="paragraph" w:customStyle="1" w:styleId="3190">
    <w:name w:val="Char1 Char Char Char Char Char Char Char Char Char Char Char Char1 Char Char Char Char Char1 Char Char Char Char Char Char Char Char Char1 Char"/>
    <w:basedOn w:val="1"/>
    <w:uiPriority w:val="99"/>
    <w:pPr>
      <w:tabs>
        <w:tab w:val="left" w:pos="720"/>
      </w:tabs>
      <w:spacing w:after="160" w:line="240" w:lineRule="exact"/>
      <w:ind w:firstLine="560"/>
      <w:jc w:val="left"/>
    </w:pPr>
    <w:rPr>
      <w:rFonts w:ascii="宋体" w:hAnsi="宋体" w:eastAsia="宋体"/>
      <w:bCs/>
      <w:color w:val="000000"/>
      <w:kern w:val="0"/>
      <w:sz w:val="28"/>
      <w:lang w:eastAsia="en-US"/>
    </w:rPr>
  </w:style>
  <w:style w:type="paragraph" w:customStyle="1" w:styleId="3191">
    <w:name w:val="投标文件"/>
    <w:next w:val="1"/>
    <w:uiPriority w:val="99"/>
    <w:pPr>
      <w:spacing w:line="360" w:lineRule="auto"/>
      <w:ind w:firstLine="200" w:firstLineChars="200"/>
      <w:jc w:val="center"/>
    </w:pPr>
    <w:rPr>
      <w:rFonts w:ascii="仿宋_GB2312" w:hAnsi="宋体" w:eastAsia="仿宋_GB2312" w:cs="Times New Roman"/>
      <w:b/>
      <w:bCs/>
      <w:kern w:val="2"/>
      <w:sz w:val="36"/>
      <w:szCs w:val="36"/>
      <w:lang w:val="en-US" w:eastAsia="zh-CN" w:bidi="ar-SA"/>
    </w:rPr>
  </w:style>
  <w:style w:type="character" w:customStyle="1" w:styleId="3192">
    <w:name w:val="Char Char10"/>
    <w:uiPriority w:val="0"/>
    <w:rPr>
      <w:rFonts w:ascii="Arial" w:hAnsi="Arial" w:eastAsia="仿宋_GB2312"/>
      <w:b/>
      <w:bCs/>
      <w:kern w:val="2"/>
      <w:sz w:val="28"/>
      <w:szCs w:val="28"/>
    </w:rPr>
  </w:style>
  <w:style w:type="character" w:customStyle="1" w:styleId="3193">
    <w:name w:val="txt2"/>
    <w:uiPriority w:val="0"/>
    <w:rPr>
      <w:color w:val="848585"/>
    </w:rPr>
  </w:style>
  <w:style w:type="paragraph" w:customStyle="1" w:styleId="3194">
    <w:name w:val="项目符号（宋艳）"/>
    <w:basedOn w:val="3186"/>
    <w:uiPriority w:val="99"/>
    <w:pPr>
      <w:tabs>
        <w:tab w:val="left" w:pos="360"/>
        <w:tab w:val="left" w:pos="840"/>
      </w:tabs>
      <w:ind w:left="840" w:firstLine="0" w:firstLineChars="0"/>
    </w:pPr>
  </w:style>
  <w:style w:type="paragraph" w:customStyle="1" w:styleId="3195">
    <w:name w:val="金保标题1"/>
    <w:basedOn w:val="3"/>
    <w:next w:val="1"/>
    <w:uiPriority w:val="99"/>
    <w:pPr>
      <w:pageBreakBefore/>
      <w:widowControl w:val="0"/>
      <w:numPr>
        <w:numId w:val="0"/>
      </w:numPr>
      <w:tabs>
        <w:tab w:val="left" w:pos="720"/>
      </w:tabs>
      <w:spacing w:before="340" w:beforeLines="100" w:after="330" w:afterLines="100" w:line="480" w:lineRule="auto"/>
      <w:ind w:hanging="142"/>
    </w:pPr>
    <w:rPr>
      <w:rFonts w:ascii="黑体" w:hAnsi="Tahoma"/>
      <w:b/>
      <w:bCs/>
      <w:sz w:val="24"/>
      <w:szCs w:val="44"/>
    </w:rPr>
  </w:style>
  <w:style w:type="paragraph" w:customStyle="1" w:styleId="3196">
    <w:name w:val="金保标题2"/>
    <w:basedOn w:val="4"/>
    <w:next w:val="1"/>
    <w:uiPriority w:val="99"/>
    <w:pPr>
      <w:widowControl w:val="0"/>
      <w:numPr>
        <w:ilvl w:val="0"/>
        <w:numId w:val="0"/>
      </w:numPr>
      <w:tabs>
        <w:tab w:val="left" w:pos="540"/>
        <w:tab w:val="left" w:pos="720"/>
      </w:tabs>
      <w:adjustRightInd w:val="0"/>
      <w:spacing w:before="120" w:beforeLines="50" w:after="120" w:afterLines="50"/>
      <w:jc w:val="left"/>
    </w:pPr>
    <w:rPr>
      <w:rFonts w:ascii="黑体" w:eastAsia="黑体"/>
      <w:b/>
      <w:bCs/>
      <w:sz w:val="30"/>
      <w:szCs w:val="30"/>
    </w:rPr>
  </w:style>
  <w:style w:type="paragraph" w:customStyle="1" w:styleId="3197">
    <w:name w:val="_Style 3"/>
    <w:basedOn w:val="1"/>
    <w:uiPriority w:val="99"/>
    <w:pPr>
      <w:widowControl w:val="0"/>
      <w:spacing w:line="240" w:lineRule="auto"/>
    </w:pPr>
    <w:rPr>
      <w:rFonts w:eastAsia="宋体"/>
      <w:sz w:val="21"/>
      <w:szCs w:val="20"/>
    </w:rPr>
  </w:style>
  <w:style w:type="paragraph" w:customStyle="1" w:styleId="3198">
    <w:name w:val="样式 样式 样式 正文文本缩进 + 左  0 字符 + 首行缩进:  2.5 字符 + 首行缩进:  2.5 字符"/>
    <w:basedOn w:val="1"/>
    <w:uiPriority w:val="99"/>
    <w:pPr>
      <w:widowControl w:val="0"/>
      <w:ind w:firstLine="525" w:firstLineChars="250"/>
    </w:pPr>
    <w:rPr>
      <w:rFonts w:cs="宋体"/>
      <w:sz w:val="28"/>
      <w:szCs w:val="20"/>
    </w:rPr>
  </w:style>
  <w:style w:type="paragraph" w:customStyle="1" w:styleId="3199">
    <w:name w:val="样式 正文文本缩进 + 左  0 字符"/>
    <w:basedOn w:val="35"/>
    <w:link w:val="3200"/>
    <w:uiPriority w:val="0"/>
    <w:pPr>
      <w:spacing w:after="0" w:line="360" w:lineRule="auto"/>
      <w:ind w:left="0" w:leftChars="0" w:firstLine="250" w:firstLineChars="250"/>
    </w:pPr>
    <w:rPr>
      <w:rFonts w:ascii="Times New Roman" w:hAnsi="Times New Roman" w:eastAsia="宋体" w:cs="Times New Roman"/>
      <w:sz w:val="24"/>
      <w:szCs w:val="20"/>
    </w:rPr>
  </w:style>
  <w:style w:type="character" w:customStyle="1" w:styleId="3200">
    <w:name w:val="样式 正文文本缩进 + 左  0 字符 Char"/>
    <w:link w:val="3199"/>
    <w:uiPriority w:val="0"/>
    <w:rPr>
      <w:rFonts w:eastAsia="宋体"/>
      <w:kern w:val="2"/>
      <w:sz w:val="24"/>
    </w:rPr>
  </w:style>
  <w:style w:type="paragraph" w:customStyle="1" w:styleId="3201">
    <w:name w:val="font12"/>
    <w:basedOn w:val="1"/>
    <w:uiPriority w:val="0"/>
    <w:pPr>
      <w:spacing w:before="100" w:beforeAutospacing="1" w:after="100" w:afterAutospacing="1" w:line="240" w:lineRule="auto"/>
      <w:jc w:val="left"/>
    </w:pPr>
    <w:rPr>
      <w:rFonts w:ascii="宋体" w:hAnsi="宋体" w:eastAsia="宋体" w:cs="宋体"/>
      <w:kern w:val="0"/>
      <w:sz w:val="20"/>
      <w:szCs w:val="20"/>
    </w:rPr>
  </w:style>
  <w:style w:type="paragraph" w:customStyle="1" w:styleId="3202">
    <w:name w:val="font13"/>
    <w:basedOn w:val="1"/>
    <w:uiPriority w:val="0"/>
    <w:pPr>
      <w:spacing w:before="100" w:beforeAutospacing="1" w:after="100" w:afterAutospacing="1" w:line="240" w:lineRule="auto"/>
      <w:jc w:val="left"/>
    </w:pPr>
    <w:rPr>
      <w:rFonts w:eastAsia="宋体"/>
      <w:kern w:val="0"/>
      <w:sz w:val="22"/>
      <w:szCs w:val="22"/>
    </w:rPr>
  </w:style>
  <w:style w:type="paragraph" w:customStyle="1" w:styleId="3203">
    <w:name w:val="xl13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eastAsia="宋体" w:cs="宋体"/>
      <w:kern w:val="0"/>
      <w:sz w:val="22"/>
      <w:szCs w:val="22"/>
    </w:rPr>
  </w:style>
  <w:style w:type="paragraph" w:customStyle="1" w:styleId="3204">
    <w:name w:val="xl13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eastAsia="宋体" w:cs="宋体"/>
      <w:kern w:val="0"/>
      <w:sz w:val="22"/>
      <w:szCs w:val="22"/>
    </w:rPr>
  </w:style>
  <w:style w:type="paragraph" w:customStyle="1" w:styleId="3205">
    <w:name w:val="xl13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2"/>
      <w:szCs w:val="22"/>
    </w:rPr>
  </w:style>
  <w:style w:type="paragraph" w:customStyle="1" w:styleId="3206">
    <w:name w:val="xl13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2"/>
      <w:szCs w:val="22"/>
    </w:rPr>
  </w:style>
  <w:style w:type="paragraph" w:customStyle="1" w:styleId="3207">
    <w:name w:val="xl13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eastAsia="宋体" w:cs="宋体"/>
      <w:color w:val="000000"/>
      <w:kern w:val="0"/>
      <w:sz w:val="22"/>
      <w:szCs w:val="22"/>
    </w:rPr>
  </w:style>
  <w:style w:type="paragraph" w:customStyle="1" w:styleId="3208">
    <w:name w:val="xl13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color w:val="000000"/>
      <w:kern w:val="0"/>
      <w:sz w:val="22"/>
      <w:szCs w:val="22"/>
    </w:rPr>
  </w:style>
  <w:style w:type="paragraph" w:customStyle="1" w:styleId="3209">
    <w:name w:val="xl13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2"/>
      <w:szCs w:val="22"/>
    </w:rPr>
  </w:style>
  <w:style w:type="paragraph" w:customStyle="1" w:styleId="3210">
    <w:name w:val="xl13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eastAsia="宋体" w:cs="宋体"/>
      <w:color w:val="000000"/>
      <w:kern w:val="0"/>
      <w:sz w:val="22"/>
      <w:szCs w:val="22"/>
    </w:rPr>
  </w:style>
  <w:style w:type="paragraph" w:customStyle="1" w:styleId="3211">
    <w:name w:val="xl138"/>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eastAsia="宋体" w:cs="宋体"/>
      <w:kern w:val="0"/>
      <w:sz w:val="22"/>
      <w:szCs w:val="22"/>
    </w:rPr>
  </w:style>
  <w:style w:type="paragraph" w:customStyle="1" w:styleId="3212">
    <w:name w:val="xl139"/>
    <w:basedOn w:val="1"/>
    <w:uiPriority w:val="99"/>
    <w:pPr>
      <w:pBdr>
        <w:top w:val="single" w:color="auto" w:sz="4" w:space="0"/>
        <w:left w:val="single" w:color="auto" w:sz="4" w:space="0"/>
        <w:bottom w:val="single" w:color="auto" w:sz="4" w:space="0"/>
      </w:pBdr>
      <w:spacing w:before="100" w:beforeAutospacing="1" w:after="100" w:afterAutospacing="1" w:line="240" w:lineRule="auto"/>
      <w:jc w:val="left"/>
    </w:pPr>
    <w:rPr>
      <w:rFonts w:ascii="宋体" w:hAnsi="宋体" w:eastAsia="宋体" w:cs="宋体"/>
      <w:kern w:val="0"/>
      <w:sz w:val="22"/>
      <w:szCs w:val="22"/>
    </w:rPr>
  </w:style>
  <w:style w:type="paragraph" w:customStyle="1" w:styleId="3213">
    <w:name w:val="xl140"/>
    <w:basedOn w:val="1"/>
    <w:uiPriority w:val="99"/>
    <w:pPr>
      <w:pBdr>
        <w:top w:val="single" w:color="auto" w:sz="4" w:space="0"/>
        <w:bottom w:val="single" w:color="auto" w:sz="4" w:space="0"/>
      </w:pBdr>
      <w:spacing w:before="100" w:beforeAutospacing="1" w:after="100" w:afterAutospacing="1" w:line="240" w:lineRule="auto"/>
      <w:jc w:val="left"/>
    </w:pPr>
    <w:rPr>
      <w:rFonts w:ascii="宋体" w:hAnsi="宋体" w:eastAsia="宋体" w:cs="宋体"/>
      <w:kern w:val="0"/>
      <w:sz w:val="22"/>
      <w:szCs w:val="22"/>
    </w:rPr>
  </w:style>
  <w:style w:type="paragraph" w:customStyle="1" w:styleId="3214">
    <w:name w:val="xl141"/>
    <w:basedOn w:val="1"/>
    <w:uiPriority w:val="99"/>
    <w:pPr>
      <w:pBdr>
        <w:top w:val="single" w:color="auto" w:sz="4" w:space="0"/>
        <w:bottom w:val="single" w:color="auto" w:sz="4" w:space="0"/>
        <w:right w:val="single" w:color="auto" w:sz="4" w:space="0"/>
      </w:pBdr>
      <w:spacing w:before="100" w:beforeAutospacing="1" w:after="100" w:afterAutospacing="1" w:line="240" w:lineRule="auto"/>
      <w:jc w:val="left"/>
    </w:pPr>
    <w:rPr>
      <w:rFonts w:ascii="宋体" w:hAnsi="宋体" w:eastAsia="宋体" w:cs="宋体"/>
      <w:kern w:val="0"/>
      <w:sz w:val="22"/>
      <w:szCs w:val="22"/>
    </w:rPr>
  </w:style>
  <w:style w:type="paragraph" w:customStyle="1" w:styleId="3215">
    <w:name w:val="xl142"/>
    <w:basedOn w:val="1"/>
    <w:uiPriority w:val="99"/>
    <w:pPr>
      <w:pBdr>
        <w:top w:val="single" w:color="auto" w:sz="4" w:space="0"/>
        <w:left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2"/>
      <w:szCs w:val="22"/>
    </w:rPr>
  </w:style>
  <w:style w:type="paragraph" w:customStyle="1" w:styleId="3216">
    <w:name w:val="xl143"/>
    <w:basedOn w:val="1"/>
    <w:uiPriority w:val="99"/>
    <w:pPr>
      <w:pBdr>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2"/>
      <w:szCs w:val="22"/>
    </w:rPr>
  </w:style>
  <w:style w:type="paragraph" w:customStyle="1" w:styleId="3217">
    <w:name w:val="xl14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eastAsia="宋体" w:cs="宋体"/>
      <w:kern w:val="0"/>
      <w:sz w:val="22"/>
      <w:szCs w:val="22"/>
    </w:rPr>
  </w:style>
  <w:style w:type="paragraph" w:customStyle="1" w:styleId="3218">
    <w:name w:val="xl145"/>
    <w:basedOn w:val="1"/>
    <w:uiPriority w:val="99"/>
    <w:pPr>
      <w:pBdr>
        <w:left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2"/>
      <w:szCs w:val="22"/>
    </w:rPr>
  </w:style>
  <w:style w:type="paragraph" w:customStyle="1" w:styleId="3219">
    <w:name w:val="xl14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eastAsia="宋体" w:cs="宋体"/>
      <w:kern w:val="0"/>
      <w:sz w:val="20"/>
      <w:szCs w:val="20"/>
    </w:rPr>
  </w:style>
  <w:style w:type="paragraph" w:customStyle="1" w:styleId="3220">
    <w:name w:val="xl14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eastAsia="宋体" w:cs="宋体"/>
      <w:color w:val="000000"/>
      <w:kern w:val="0"/>
      <w:sz w:val="22"/>
      <w:szCs w:val="22"/>
    </w:rPr>
  </w:style>
  <w:style w:type="paragraph" w:customStyle="1" w:styleId="3221">
    <w:name w:val="xl14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bottom"/>
    </w:pPr>
    <w:rPr>
      <w:rFonts w:ascii="宋体" w:hAnsi="宋体" w:eastAsia="宋体" w:cs="宋体"/>
      <w:kern w:val="0"/>
      <w:sz w:val="22"/>
      <w:szCs w:val="22"/>
    </w:rPr>
  </w:style>
  <w:style w:type="paragraph" w:customStyle="1" w:styleId="3222">
    <w:name w:val="xl149"/>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eastAsia="宋体" w:cs="宋体"/>
      <w:color w:val="000000"/>
      <w:kern w:val="0"/>
      <w:sz w:val="22"/>
      <w:szCs w:val="22"/>
    </w:rPr>
  </w:style>
  <w:style w:type="paragraph" w:customStyle="1" w:styleId="3223">
    <w:name w:val="xl15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0"/>
      <w:szCs w:val="20"/>
    </w:rPr>
  </w:style>
  <w:style w:type="paragraph" w:customStyle="1" w:styleId="3224">
    <w:name w:val="xl15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eastAsia="宋体"/>
      <w:color w:val="000000"/>
      <w:kern w:val="0"/>
      <w:sz w:val="22"/>
      <w:szCs w:val="22"/>
    </w:rPr>
  </w:style>
  <w:style w:type="paragraph" w:customStyle="1" w:styleId="3225">
    <w:name w:val="xl15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eastAsia="宋体"/>
      <w:kern w:val="0"/>
      <w:sz w:val="22"/>
      <w:szCs w:val="22"/>
    </w:rPr>
  </w:style>
  <w:style w:type="paragraph" w:customStyle="1" w:styleId="3226">
    <w:name w:val="xl15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eastAsia="宋体" w:cs="宋体"/>
      <w:kern w:val="0"/>
      <w:sz w:val="22"/>
      <w:szCs w:val="22"/>
    </w:rPr>
  </w:style>
  <w:style w:type="character" w:customStyle="1" w:styleId="3227">
    <w:name w:val="彩色列表 - 强调文字颜色 1 Char"/>
    <w:locked/>
    <w:uiPriority w:val="34"/>
    <w:rPr>
      <w:rFonts w:ascii="Times New Roman" w:hAnsi="Times New Roman" w:eastAsia="仿宋_GB2312" w:cs="Times New Roman"/>
    </w:rPr>
  </w:style>
  <w:style w:type="paragraph" w:customStyle="1" w:styleId="3228">
    <w:name w:val="Style 正文（首行缩进）2 + First line:  2 ch"/>
    <w:basedOn w:val="1"/>
    <w:link w:val="3229"/>
    <w:uiPriority w:val="0"/>
    <w:pPr>
      <w:spacing w:before="100" w:beforeAutospacing="1" w:after="100" w:afterAutospacing="1" w:line="300" w:lineRule="auto"/>
      <w:ind w:firstLine="480"/>
      <w:jc w:val="left"/>
    </w:pPr>
    <w:rPr>
      <w:rFonts w:ascii="Arial" w:hAnsi="Arial" w:eastAsia="宋体"/>
      <w:kern w:val="0"/>
      <w:szCs w:val="20"/>
    </w:rPr>
  </w:style>
  <w:style w:type="character" w:customStyle="1" w:styleId="3229">
    <w:name w:val="Style 正文（首行缩进）2 + First line:  2 ch Char"/>
    <w:link w:val="3228"/>
    <w:uiPriority w:val="0"/>
    <w:rPr>
      <w:rFonts w:ascii="Arial" w:hAnsi="Arial" w:eastAsia="宋体"/>
      <w:sz w:val="24"/>
    </w:rPr>
  </w:style>
  <w:style w:type="paragraph" w:customStyle="1" w:styleId="3230">
    <w:name w:val="项目编号1"/>
    <w:basedOn w:val="1"/>
    <w:next w:val="1"/>
    <w:uiPriority w:val="99"/>
    <w:pPr>
      <w:widowControl w:val="0"/>
      <w:ind w:left="1040"/>
      <w:jc w:val="left"/>
    </w:pPr>
    <w:rPr>
      <w:rFonts w:ascii="宋体" w:eastAsia="宋体"/>
      <w:szCs w:val="24"/>
    </w:rPr>
  </w:style>
  <w:style w:type="character" w:customStyle="1" w:styleId="3231">
    <w:name w:val="glossary"/>
    <w:uiPriority w:val="0"/>
  </w:style>
  <w:style w:type="paragraph" w:customStyle="1" w:styleId="3232">
    <w:name w:val="样式 样式 样式 标题 4H44th levelh4Ref Heading 1rh1Heading sqlsect 1.2.3...."/>
    <w:basedOn w:val="1"/>
    <w:uiPriority w:val="99"/>
    <w:pPr>
      <w:keepNext/>
      <w:keepLines/>
      <w:widowControl w:val="0"/>
      <w:tabs>
        <w:tab w:val="left" w:pos="851"/>
      </w:tabs>
      <w:spacing w:beforeLines="50" w:afterLines="50"/>
      <w:ind w:left="862" w:hanging="862"/>
      <w:jc w:val="left"/>
      <w:outlineLvl w:val="3"/>
    </w:pPr>
    <w:rPr>
      <w:rFonts w:ascii="Arial" w:hAnsi="Arial" w:eastAsia="黑体" w:cs="宋体"/>
      <w:b/>
      <w:bCs/>
      <w:sz w:val="28"/>
      <w:szCs w:val="20"/>
    </w:rPr>
  </w:style>
  <w:style w:type="paragraph" w:customStyle="1" w:styleId="3233">
    <w:name w:val="样式 (西文) Times New Roman 四号 段后: 6 磅 行距: 固定值 20 磅 首行缩进:  1.92 ..."/>
    <w:basedOn w:val="1"/>
    <w:uiPriority w:val="99"/>
    <w:pPr>
      <w:widowControl w:val="0"/>
      <w:spacing w:beforeLines="50" w:afterLines="50"/>
    </w:pPr>
    <w:rPr>
      <w:rFonts w:eastAsia="宋体" w:cs="宋体"/>
      <w:sz w:val="28"/>
      <w:szCs w:val="20"/>
    </w:rPr>
  </w:style>
  <w:style w:type="paragraph" w:customStyle="1" w:styleId="3234">
    <w:name w:val="样式 标题 3H3BOD 0h3sect1.2.3Heading 3 - oldlevel_3PIM 3Leve..."/>
    <w:basedOn w:val="5"/>
    <w:uiPriority w:val="99"/>
    <w:pPr>
      <w:widowControl w:val="0"/>
      <w:adjustRightInd w:val="0"/>
      <w:spacing w:before="120" w:beforeLines="50" w:after="120" w:afterLines="50"/>
      <w:ind w:left="845" w:hanging="845"/>
      <w:jc w:val="left"/>
    </w:pPr>
    <w:rPr>
      <w:rFonts w:ascii="宋体" w:hAnsi="宋体" w:eastAsia="宋体" w:cs="宋体"/>
      <w:bCs/>
      <w:snapToGrid w:val="0"/>
      <w:color w:val="000000"/>
      <w:w w:val="0"/>
      <w:kern w:val="0"/>
      <w:szCs w:val="20"/>
    </w:rPr>
  </w:style>
  <w:style w:type="paragraph" w:customStyle="1" w:styleId="3235">
    <w:name w:val="Body1"/>
    <w:basedOn w:val="1"/>
    <w:uiPriority w:val="99"/>
    <w:pPr>
      <w:spacing w:before="120" w:line="288" w:lineRule="auto"/>
      <w:ind w:left="1712"/>
      <w:jc w:val="left"/>
    </w:pPr>
    <w:rPr>
      <w:rFonts w:ascii="Arial" w:hAnsi="Arial" w:eastAsia="宋体"/>
      <w:kern w:val="0"/>
      <w:sz w:val="21"/>
      <w:szCs w:val="22"/>
    </w:rPr>
  </w:style>
  <w:style w:type="paragraph" w:customStyle="1" w:styleId="3236">
    <w:name w:val="样式 仿宋_GB2312 行距: 1.5 倍行距"/>
    <w:basedOn w:val="1"/>
    <w:uiPriority w:val="99"/>
    <w:pPr>
      <w:adjustRightInd w:val="0"/>
      <w:snapToGrid w:val="0"/>
      <w:spacing w:line="520" w:lineRule="exact"/>
      <w:ind w:firstLine="560"/>
      <w:jc w:val="left"/>
    </w:pPr>
    <w:rPr>
      <w:sz w:val="28"/>
      <w:szCs w:val="20"/>
    </w:rPr>
  </w:style>
  <w:style w:type="paragraph" w:customStyle="1" w:styleId="3237">
    <w:name w:val="居中图示"/>
    <w:basedOn w:val="1"/>
    <w:uiPriority w:val="99"/>
    <w:pPr>
      <w:spacing w:after="320"/>
      <w:jc w:val="center"/>
    </w:pPr>
    <w:rPr>
      <w:rFonts w:eastAsia="宋体"/>
      <w:sz w:val="21"/>
      <w:szCs w:val="21"/>
    </w:rPr>
  </w:style>
  <w:style w:type="paragraph" w:customStyle="1" w:styleId="3238">
    <w:name w:val="自定义正文"/>
    <w:basedOn w:val="1"/>
    <w:link w:val="3239"/>
    <w:uiPriority w:val="0"/>
    <w:pPr>
      <w:widowControl w:val="0"/>
      <w:spacing w:beforeLines="50" w:afterLines="50"/>
      <w:jc w:val="left"/>
    </w:pPr>
    <w:rPr>
      <w:rFonts w:ascii="宋体" w:hAnsi="宋体" w:eastAsia="宋体"/>
      <w:kern w:val="0"/>
      <w:szCs w:val="24"/>
    </w:rPr>
  </w:style>
  <w:style w:type="character" w:customStyle="1" w:styleId="3239">
    <w:name w:val="自定义正文 Char"/>
    <w:link w:val="3238"/>
    <w:uiPriority w:val="0"/>
    <w:rPr>
      <w:rFonts w:ascii="宋体" w:hAnsi="宋体" w:eastAsia="宋体"/>
      <w:sz w:val="24"/>
      <w:szCs w:val="24"/>
    </w:rPr>
  </w:style>
  <w:style w:type="character" w:customStyle="1" w:styleId="3240">
    <w:name w:val="11 Char Char"/>
    <w:link w:val="3241"/>
    <w:uiPriority w:val="0"/>
    <w:rPr>
      <w:rFonts w:ascii="微软雅黑" w:hAnsi="微软雅黑" w:eastAsia="微软雅黑"/>
      <w:b/>
      <w:color w:val="000000"/>
      <w:sz w:val="36"/>
      <w:szCs w:val="21"/>
    </w:rPr>
  </w:style>
  <w:style w:type="paragraph" w:customStyle="1" w:styleId="3241">
    <w:name w:val="11"/>
    <w:basedOn w:val="1"/>
    <w:link w:val="3240"/>
    <w:uiPriority w:val="0"/>
    <w:pPr>
      <w:widowControl w:val="0"/>
      <w:spacing w:beforeLines="50" w:afterLines="50" w:line="240" w:lineRule="auto"/>
      <w:ind w:left="425" w:hanging="425"/>
      <w:outlineLvl w:val="1"/>
    </w:pPr>
    <w:rPr>
      <w:rFonts w:ascii="微软雅黑" w:hAnsi="微软雅黑" w:eastAsia="微软雅黑"/>
      <w:b/>
      <w:color w:val="000000"/>
      <w:kern w:val="0"/>
      <w:sz w:val="36"/>
      <w:szCs w:val="21"/>
    </w:rPr>
  </w:style>
  <w:style w:type="character" w:customStyle="1" w:styleId="3242">
    <w:name w:val="formziti1"/>
    <w:uiPriority w:val="0"/>
    <w:rPr>
      <w:rFonts w:hint="default" w:ascii="����" w:hAnsi="����"/>
      <w:sz w:val="18"/>
      <w:szCs w:val="18"/>
    </w:rPr>
  </w:style>
  <w:style w:type="character" w:customStyle="1" w:styleId="3243">
    <w:name w:val="文档结构图 Char Char"/>
    <w:link w:val="3244"/>
    <w:uiPriority w:val="0"/>
    <w:rPr>
      <w:rFonts w:ascii="宋体"/>
      <w:sz w:val="18"/>
      <w:szCs w:val="18"/>
    </w:rPr>
  </w:style>
  <w:style w:type="paragraph" w:customStyle="1" w:styleId="3244">
    <w:name w:val="文档结构图1"/>
    <w:basedOn w:val="1"/>
    <w:link w:val="3243"/>
    <w:uiPriority w:val="0"/>
    <w:pPr>
      <w:widowControl w:val="0"/>
      <w:spacing w:line="240" w:lineRule="auto"/>
    </w:pPr>
    <w:rPr>
      <w:rFonts w:ascii="宋体"/>
      <w:kern w:val="0"/>
      <w:sz w:val="18"/>
      <w:szCs w:val="18"/>
    </w:rPr>
  </w:style>
  <w:style w:type="character" w:customStyle="1" w:styleId="3245">
    <w:name w:val="表格文本 Char Char"/>
    <w:link w:val="3246"/>
    <w:uiPriority w:val="0"/>
    <w:rPr>
      <w:rFonts w:ascii="宋体" w:hAnsi="宋体" w:eastAsia="宋体" w:cs="Arial"/>
      <w:bCs/>
      <w:sz w:val="18"/>
      <w:szCs w:val="18"/>
    </w:rPr>
  </w:style>
  <w:style w:type="paragraph" w:customStyle="1" w:styleId="3246">
    <w:name w:val="表格文本 Char"/>
    <w:basedOn w:val="1"/>
    <w:link w:val="3245"/>
    <w:uiPriority w:val="0"/>
    <w:pPr>
      <w:widowControl w:val="0"/>
      <w:tabs>
        <w:tab w:val="decimal" w:pos="0"/>
        <w:tab w:val="left" w:pos="864"/>
      </w:tabs>
      <w:autoSpaceDE w:val="0"/>
      <w:autoSpaceDN w:val="0"/>
      <w:adjustRightInd w:val="0"/>
      <w:ind w:left="-2" w:leftChars="-1"/>
    </w:pPr>
    <w:rPr>
      <w:rFonts w:ascii="宋体" w:hAnsi="宋体" w:eastAsia="宋体" w:cs="Arial"/>
      <w:bCs/>
      <w:kern w:val="0"/>
      <w:sz w:val="18"/>
      <w:szCs w:val="18"/>
    </w:rPr>
  </w:style>
  <w:style w:type="character" w:customStyle="1" w:styleId="3247">
    <w:name w:val="标题 Char2"/>
    <w:uiPriority w:val="0"/>
    <w:rPr>
      <w:rFonts w:ascii="Cambria" w:hAnsi="Cambria" w:cs="Times New Roman"/>
      <w:b/>
      <w:bCs/>
      <w:kern w:val="2"/>
      <w:sz w:val="32"/>
      <w:szCs w:val="32"/>
    </w:rPr>
  </w:style>
  <w:style w:type="character" w:customStyle="1" w:styleId="3248">
    <w:name w:val="z-窗体顶端 Char1"/>
    <w:uiPriority w:val="0"/>
    <w:rPr>
      <w:rFonts w:ascii="Arial" w:hAnsi="Arial" w:cs="Arial"/>
      <w:vanish/>
      <w:kern w:val="2"/>
      <w:sz w:val="16"/>
      <w:szCs w:val="16"/>
    </w:rPr>
  </w:style>
  <w:style w:type="character" w:customStyle="1" w:styleId="3249">
    <w:name w:val="括号 Char"/>
    <w:link w:val="3250"/>
    <w:uiPriority w:val="0"/>
    <w:rPr>
      <w:rFonts w:ascii="Mongolian Baiti" w:hAnsi="Mongolian Baiti"/>
      <w:sz w:val="28"/>
      <w:szCs w:val="28"/>
    </w:rPr>
  </w:style>
  <w:style w:type="paragraph" w:customStyle="1" w:styleId="3250">
    <w:name w:val="括号"/>
    <w:basedOn w:val="1"/>
    <w:link w:val="3249"/>
    <w:uiPriority w:val="0"/>
    <w:pPr>
      <w:ind w:left="900" w:hanging="420"/>
      <w:jc w:val="left"/>
    </w:pPr>
    <w:rPr>
      <w:rFonts w:ascii="Mongolian Baiti" w:hAnsi="Mongolian Baiti"/>
      <w:kern w:val="0"/>
      <w:sz w:val="28"/>
    </w:rPr>
  </w:style>
  <w:style w:type="character" w:customStyle="1" w:styleId="3251">
    <w:name w:val="Char Char14"/>
    <w:semiHidden/>
    <w:uiPriority w:val="0"/>
    <w:rPr>
      <w:rFonts w:ascii="Cambria" w:hAnsi="Cambria" w:eastAsia="宋体" w:cs="Times New Roman"/>
      <w:b/>
      <w:bCs/>
      <w:i/>
      <w:iCs/>
      <w:kern w:val="2"/>
      <w:sz w:val="28"/>
      <w:szCs w:val="28"/>
    </w:rPr>
  </w:style>
  <w:style w:type="character" w:customStyle="1" w:styleId="3252">
    <w:name w:val="标题 4 Char Char"/>
    <w:uiPriority w:val="0"/>
    <w:rPr>
      <w:rFonts w:ascii="Cambria" w:hAnsi="Cambria" w:eastAsia="宋体"/>
      <w:b/>
      <w:bCs/>
      <w:sz w:val="24"/>
      <w:szCs w:val="28"/>
    </w:rPr>
  </w:style>
  <w:style w:type="character" w:customStyle="1" w:styleId="3253">
    <w:name w:val="样式 标题 2H2Heading 2 HiddenHeading 2 CCBSPIM2heading 2Titre3... Char Char"/>
    <w:basedOn w:val="117"/>
    <w:link w:val="3254"/>
    <w:uiPriority w:val="99"/>
    <w:rPr>
      <w:rFonts w:ascii="Arial" w:hAnsi="Arial" w:eastAsia="楷体"/>
      <w:bCs/>
      <w:sz w:val="36"/>
      <w:szCs w:val="32"/>
    </w:rPr>
  </w:style>
  <w:style w:type="paragraph" w:customStyle="1" w:styleId="3254">
    <w:name w:val="样式 标题 2H2Heading 2 HiddenHeading 2 CCBSPIM2heading 2Titre3... Char"/>
    <w:basedOn w:val="4"/>
    <w:link w:val="3253"/>
    <w:uiPriority w:val="99"/>
    <w:pPr>
      <w:widowControl w:val="0"/>
      <w:numPr>
        <w:numId w:val="87"/>
      </w:numPr>
      <w:tabs>
        <w:tab w:val="left" w:pos="425"/>
        <w:tab w:val="left" w:pos="567"/>
        <w:tab w:val="left" w:pos="696"/>
      </w:tabs>
      <w:spacing w:before="260" w:after="260" w:line="416" w:lineRule="auto"/>
      <w:ind w:left="578" w:hanging="578"/>
    </w:pPr>
    <w:rPr>
      <w:rFonts w:ascii="Arial" w:hAnsi="Arial"/>
      <w:bCs/>
      <w:kern w:val="0"/>
      <w:sz w:val="36"/>
      <w:szCs w:val="32"/>
    </w:rPr>
  </w:style>
  <w:style w:type="character" w:customStyle="1" w:styleId="3255">
    <w:name w:val="注意正文 Char"/>
    <w:link w:val="3256"/>
    <w:uiPriority w:val="0"/>
    <w:rPr>
      <w:rFonts w:eastAsia="楷体_GB2312"/>
    </w:rPr>
  </w:style>
  <w:style w:type="paragraph" w:customStyle="1" w:styleId="3256">
    <w:name w:val="注意正文"/>
    <w:basedOn w:val="1"/>
    <w:link w:val="3255"/>
    <w:uiPriority w:val="0"/>
    <w:pPr>
      <w:keepLines/>
      <w:pBdr>
        <w:bottom w:val="single" w:color="auto" w:sz="4" w:space="1"/>
      </w:pBdr>
      <w:spacing w:before="120" w:after="360" w:line="360" w:lineRule="atLeast"/>
      <w:ind w:left="1701"/>
    </w:pPr>
    <w:rPr>
      <w:rFonts w:eastAsia="楷体_GB2312"/>
      <w:kern w:val="0"/>
      <w:sz w:val="20"/>
      <w:szCs w:val="20"/>
    </w:rPr>
  </w:style>
  <w:style w:type="character" w:customStyle="1" w:styleId="3257">
    <w:name w:val="Body Char Char"/>
    <w:uiPriority w:val="0"/>
    <w:rPr>
      <w:rFonts w:ascii="Arial" w:hAnsi="Arial"/>
      <w:szCs w:val="21"/>
      <w:lang w:eastAsia="en-US"/>
    </w:rPr>
  </w:style>
  <w:style w:type="character" w:customStyle="1" w:styleId="3258">
    <w:name w:val="河北交通正文 Char"/>
    <w:link w:val="3259"/>
    <w:uiPriority w:val="0"/>
    <w:rPr>
      <w:rFonts w:cs="Arial Unicode MS"/>
      <w:sz w:val="24"/>
      <w:szCs w:val="24"/>
      <w:lang w:bidi="lo-LA"/>
    </w:rPr>
  </w:style>
  <w:style w:type="paragraph" w:customStyle="1" w:styleId="3259">
    <w:name w:val="河北交通正文"/>
    <w:basedOn w:val="1"/>
    <w:link w:val="3258"/>
    <w:uiPriority w:val="0"/>
    <w:pPr>
      <w:widowControl w:val="0"/>
    </w:pPr>
    <w:rPr>
      <w:rFonts w:cs="Arial Unicode MS"/>
      <w:kern w:val="0"/>
      <w:szCs w:val="24"/>
      <w:lang w:bidi="lo-LA"/>
    </w:rPr>
  </w:style>
  <w:style w:type="character" w:customStyle="1" w:styleId="3260">
    <w:name w:val="正文编号● Char"/>
    <w:link w:val="3261"/>
    <w:locked/>
    <w:uiPriority w:val="0"/>
  </w:style>
  <w:style w:type="paragraph" w:customStyle="1" w:styleId="3261">
    <w:name w:val="正文编号●"/>
    <w:basedOn w:val="1"/>
    <w:link w:val="3260"/>
    <w:uiPriority w:val="0"/>
    <w:pPr>
      <w:widowControl w:val="0"/>
      <w:tabs>
        <w:tab w:val="left" w:pos="1701"/>
      </w:tabs>
      <w:snapToGrid w:val="0"/>
      <w:spacing w:before="120" w:after="120" w:line="360" w:lineRule="atLeast"/>
      <w:ind w:left="2336" w:hanging="465"/>
    </w:pPr>
    <w:rPr>
      <w:kern w:val="0"/>
      <w:sz w:val="20"/>
      <w:szCs w:val="20"/>
    </w:rPr>
  </w:style>
  <w:style w:type="character" w:customStyle="1" w:styleId="3262">
    <w:name w:val="脚注文本 Char2"/>
    <w:basedOn w:val="117"/>
    <w:semiHidden/>
    <w:uiPriority w:val="99"/>
    <w:rPr>
      <w:sz w:val="18"/>
      <w:szCs w:val="18"/>
    </w:rPr>
  </w:style>
  <w:style w:type="character" w:customStyle="1" w:styleId="3263">
    <w:name w:val="z-窗体顶端 Char2"/>
    <w:basedOn w:val="117"/>
    <w:semiHidden/>
    <w:uiPriority w:val="99"/>
    <w:rPr>
      <w:rFonts w:ascii="Arial" w:hAnsi="Arial" w:cs="Arial"/>
      <w:vanish/>
      <w:sz w:val="16"/>
      <w:szCs w:val="16"/>
    </w:rPr>
  </w:style>
  <w:style w:type="paragraph" w:customStyle="1" w:styleId="3264">
    <w:name w:val="附录标题 3"/>
    <w:basedOn w:val="5"/>
    <w:next w:val="35"/>
    <w:uiPriority w:val="99"/>
    <w:pPr>
      <w:widowControl w:val="0"/>
      <w:numPr>
        <w:numId w:val="0"/>
      </w:numPr>
      <w:tabs>
        <w:tab w:val="left" w:pos="1320"/>
      </w:tabs>
      <w:adjustRightInd w:val="0"/>
      <w:spacing w:before="260" w:line="415" w:lineRule="auto"/>
    </w:pPr>
    <w:rPr>
      <w:rFonts w:ascii="Tahoma" w:hAnsi="Tahoma" w:eastAsia="黑体"/>
      <w:b w:val="0"/>
      <w:sz w:val="30"/>
      <w:szCs w:val="20"/>
    </w:rPr>
  </w:style>
  <w:style w:type="paragraph" w:customStyle="1" w:styleId="3265">
    <w:name w:val="Normal first line"/>
    <w:basedOn w:val="1"/>
    <w:uiPriority w:val="99"/>
    <w:pPr>
      <w:spacing w:before="6" w:after="6" w:line="300" w:lineRule="auto"/>
      <w:jc w:val="left"/>
    </w:pPr>
    <w:rPr>
      <w:rFonts w:ascii="宋体" w:hAnsi="宋体" w:eastAsia="宋体"/>
      <w:kern w:val="0"/>
      <w:sz w:val="20"/>
      <w:szCs w:val="20"/>
    </w:rPr>
  </w:style>
  <w:style w:type="paragraph" w:customStyle="1" w:styleId="3266">
    <w:name w:val="样式 标题 2 + 宋体"/>
    <w:basedOn w:val="4"/>
    <w:next w:val="1"/>
    <w:uiPriority w:val="99"/>
    <w:pPr>
      <w:numPr>
        <w:ilvl w:val="0"/>
        <w:numId w:val="0"/>
      </w:numPr>
      <w:tabs>
        <w:tab w:val="left" w:pos="-720"/>
      </w:tabs>
      <w:suppressAutoHyphens/>
      <w:overflowPunct w:val="0"/>
      <w:autoSpaceDE w:val="0"/>
      <w:autoSpaceDN w:val="0"/>
      <w:adjustRightInd w:val="0"/>
      <w:spacing w:before="60" w:after="20" w:line="240" w:lineRule="auto"/>
      <w:ind w:left="1320" w:hanging="420"/>
      <w:textAlignment w:val="baseline"/>
    </w:pPr>
    <w:rPr>
      <w:rFonts w:ascii="宋体" w:hAnsi="宋体" w:eastAsia="宋体"/>
      <w:spacing w:val="-2"/>
      <w:kern w:val="1"/>
      <w:sz w:val="24"/>
      <w:szCs w:val="20"/>
      <w:lang w:val="en-AU"/>
    </w:rPr>
  </w:style>
  <w:style w:type="paragraph" w:customStyle="1" w:styleId="3267">
    <w:name w:val="Char Char3 Char Char Char Char Char Char1"/>
    <w:basedOn w:val="1"/>
    <w:uiPriority w:val="99"/>
    <w:pPr>
      <w:widowControl w:val="0"/>
      <w:tabs>
        <w:tab w:val="left" w:pos="648"/>
      </w:tabs>
      <w:spacing w:before="120" w:after="120"/>
      <w:ind w:left="648" w:hanging="360"/>
    </w:pPr>
    <w:rPr>
      <w:rFonts w:ascii="Tahoma" w:hAnsi="Tahoma" w:eastAsia="宋体"/>
      <w:szCs w:val="24"/>
    </w:rPr>
  </w:style>
  <w:style w:type="paragraph" w:customStyle="1" w:styleId="3268">
    <w:name w:val="附录标题 2"/>
    <w:basedOn w:val="4"/>
    <w:next w:val="35"/>
    <w:uiPriority w:val="99"/>
    <w:pPr>
      <w:widowControl w:val="0"/>
      <w:numPr>
        <w:numId w:val="0"/>
      </w:numPr>
      <w:tabs>
        <w:tab w:val="left" w:pos="1276"/>
      </w:tabs>
      <w:spacing w:before="260" w:after="260" w:line="416" w:lineRule="auto"/>
      <w:ind w:left="851"/>
    </w:pPr>
    <w:rPr>
      <w:rFonts w:ascii="Arial" w:hAnsi="Arial" w:eastAsia="黑体"/>
      <w:b/>
      <w:sz w:val="36"/>
      <w:szCs w:val="20"/>
    </w:rPr>
  </w:style>
  <w:style w:type="paragraph" w:customStyle="1" w:styleId="3269">
    <w:name w:val="附录标题 4"/>
    <w:basedOn w:val="6"/>
    <w:next w:val="35"/>
    <w:uiPriority w:val="99"/>
    <w:pPr>
      <w:widowControl w:val="0"/>
      <w:numPr>
        <w:ilvl w:val="0"/>
        <w:numId w:val="0"/>
      </w:numPr>
      <w:tabs>
        <w:tab w:val="left" w:pos="864"/>
      </w:tabs>
      <w:spacing w:line="240" w:lineRule="atLeast"/>
    </w:pPr>
    <w:rPr>
      <w:rFonts w:ascii="Tahoma" w:hAnsi="Tahoma" w:eastAsia="黑体"/>
      <w:b w:val="0"/>
      <w:smallCaps/>
      <w:kern w:val="20"/>
      <w:szCs w:val="20"/>
    </w:rPr>
  </w:style>
  <w:style w:type="paragraph" w:customStyle="1" w:styleId="3270">
    <w:name w:val="Operation Documentation"/>
    <w:basedOn w:val="1"/>
    <w:uiPriority w:val="99"/>
    <w:pPr>
      <w:overflowPunct w:val="0"/>
      <w:autoSpaceDE w:val="0"/>
      <w:autoSpaceDN w:val="0"/>
      <w:adjustRightInd w:val="0"/>
      <w:spacing w:before="100"/>
      <w:ind w:left="1440"/>
      <w:textAlignment w:val="baseline"/>
    </w:pPr>
    <w:rPr>
      <w:rFonts w:eastAsia="宋体"/>
      <w:kern w:val="0"/>
      <w:szCs w:val="20"/>
    </w:rPr>
  </w:style>
  <w:style w:type="paragraph" w:customStyle="1" w:styleId="3271">
    <w:name w:val="_Style 71"/>
    <w:next w:val="1"/>
    <w:uiPriority w:val="99"/>
    <w:pPr>
      <w:widowControl w:val="0"/>
      <w:spacing w:line="360" w:lineRule="auto"/>
      <w:ind w:firstLine="200" w:firstLineChars="200"/>
      <w:jc w:val="both"/>
    </w:pPr>
    <w:rPr>
      <w:rFonts w:ascii="Times New Roman" w:hAnsi="Times New Roman" w:eastAsia="宋体" w:cs="Times New Roman"/>
      <w:kern w:val="2"/>
      <w:sz w:val="21"/>
      <w:szCs w:val="24"/>
      <w:lang w:val="en-US" w:eastAsia="zh-CN" w:bidi="ar-SA"/>
    </w:rPr>
  </w:style>
  <w:style w:type="paragraph" w:customStyle="1" w:styleId="3272">
    <w:name w:val="Char Char1 Char Char1 Char Char1"/>
    <w:basedOn w:val="1"/>
    <w:uiPriority w:val="99"/>
    <w:pPr>
      <w:widowControl w:val="0"/>
      <w:spacing w:line="240" w:lineRule="auto"/>
    </w:pPr>
    <w:rPr>
      <w:rFonts w:ascii="Tahoma" w:hAnsi="Tahoma" w:eastAsia="宋体"/>
      <w:szCs w:val="24"/>
    </w:rPr>
  </w:style>
  <w:style w:type="paragraph" w:customStyle="1" w:styleId="3273">
    <w:name w:val="ALT+1正文"/>
    <w:basedOn w:val="1"/>
    <w:uiPriority w:val="99"/>
    <w:pPr>
      <w:widowControl w:val="0"/>
      <w:jc w:val="center"/>
    </w:pPr>
    <w:rPr>
      <w:rFonts w:ascii="宋体" w:hAnsi="宋体" w:eastAsia="宋体"/>
      <w:b/>
      <w:szCs w:val="32"/>
    </w:rPr>
  </w:style>
  <w:style w:type="paragraph" w:customStyle="1" w:styleId="3274">
    <w:name w:val="列出段落2"/>
    <w:basedOn w:val="1"/>
    <w:uiPriority w:val="99"/>
    <w:pPr>
      <w:widowControl w:val="0"/>
      <w:spacing w:line="240" w:lineRule="auto"/>
      <w:ind w:firstLine="420"/>
    </w:pPr>
    <w:rPr>
      <w:rFonts w:ascii="Calibri" w:hAnsi="Calibri" w:eastAsia="宋体"/>
      <w:sz w:val="21"/>
      <w:szCs w:val="22"/>
    </w:rPr>
  </w:style>
  <w:style w:type="paragraph" w:customStyle="1" w:styleId="3275">
    <w:name w:val="QB标题1"/>
    <w:basedOn w:val="3"/>
    <w:uiPriority w:val="99"/>
    <w:pPr>
      <w:widowControl w:val="0"/>
      <w:numPr>
        <w:numId w:val="0"/>
      </w:numPr>
      <w:tabs>
        <w:tab w:val="left" w:pos="425"/>
      </w:tabs>
      <w:spacing w:before="480" w:line="576" w:lineRule="auto"/>
      <w:ind w:left="900" w:hanging="420"/>
      <w:jc w:val="both"/>
    </w:pPr>
    <w:rPr>
      <w:rFonts w:ascii="Arial" w:hAnsi="Arial"/>
      <w:b/>
      <w:bCs/>
      <w:sz w:val="21"/>
      <w:szCs w:val="21"/>
    </w:rPr>
  </w:style>
  <w:style w:type="paragraph" w:customStyle="1" w:styleId="3276">
    <w:name w:val="Char Char3 Char Char Char Char Char Char"/>
    <w:basedOn w:val="1"/>
    <w:uiPriority w:val="99"/>
    <w:pPr>
      <w:widowControl w:val="0"/>
      <w:tabs>
        <w:tab w:val="left" w:pos="648"/>
      </w:tabs>
      <w:spacing w:before="120" w:after="120"/>
      <w:ind w:left="648" w:hanging="360"/>
    </w:pPr>
    <w:rPr>
      <w:rFonts w:ascii="Tahoma" w:hAnsi="Tahoma" w:eastAsia="宋体"/>
      <w:sz w:val="21"/>
      <w:szCs w:val="21"/>
    </w:rPr>
  </w:style>
  <w:style w:type="paragraph" w:customStyle="1" w:styleId="3277">
    <w:name w:val="表格字体"/>
    <w:basedOn w:val="1"/>
    <w:uiPriority w:val="99"/>
    <w:pPr>
      <w:widowControl w:val="0"/>
      <w:adjustRightInd w:val="0"/>
      <w:spacing w:beforeLines="20" w:afterLines="20" w:line="240" w:lineRule="auto"/>
      <w:jc w:val="left"/>
      <w:textAlignment w:val="baseline"/>
    </w:pPr>
    <w:rPr>
      <w:rFonts w:ascii="宋体" w:hAnsi="宋体" w:eastAsia="宋体" w:cs="Arial"/>
      <w:kern w:val="0"/>
      <w:sz w:val="21"/>
      <w:szCs w:val="20"/>
    </w:rPr>
  </w:style>
  <w:style w:type="paragraph" w:customStyle="1" w:styleId="3278">
    <w:name w:val="BP body text"/>
    <w:basedOn w:val="1"/>
    <w:uiPriority w:val="99"/>
    <w:pPr>
      <w:spacing w:before="240" w:after="240"/>
      <w:ind w:right="284" w:firstLine="454"/>
    </w:pPr>
    <w:rPr>
      <w:rFonts w:ascii="Arial" w:hAnsi="Arial" w:eastAsia="宋体" w:cs="Arial"/>
      <w:kern w:val="0"/>
      <w:sz w:val="22"/>
      <w:szCs w:val="24"/>
    </w:rPr>
  </w:style>
  <w:style w:type="paragraph" w:customStyle="1" w:styleId="3279">
    <w:name w:val="表格栏头"/>
    <w:basedOn w:val="783"/>
    <w:next w:val="783"/>
    <w:uiPriority w:val="99"/>
    <w:pPr>
      <w:widowControl/>
      <w:overflowPunct w:val="0"/>
      <w:autoSpaceDE w:val="0"/>
      <w:autoSpaceDN w:val="0"/>
      <w:adjustRightInd w:val="0"/>
      <w:spacing w:before="60" w:after="60"/>
      <w:textAlignment w:val="baseline"/>
    </w:pPr>
    <w:rPr>
      <w:rFonts w:ascii="Tahoma" w:hAnsi="Tahoma"/>
      <w:b/>
      <w:kern w:val="0"/>
      <w:sz w:val="24"/>
      <w:lang w:val="en-US"/>
    </w:rPr>
  </w:style>
  <w:style w:type="paragraph" w:customStyle="1" w:styleId="3280">
    <w:name w:val="QB标题5"/>
    <w:basedOn w:val="3281"/>
    <w:uiPriority w:val="99"/>
    <w:pPr>
      <w:numPr>
        <w:ilvl w:val="0"/>
      </w:numPr>
      <w:tabs>
        <w:tab w:val="left" w:pos="851"/>
        <w:tab w:val="left" w:pos="992"/>
      </w:tabs>
      <w:ind w:left="2580" w:hanging="420"/>
      <w:outlineLvl w:val="4"/>
    </w:pPr>
  </w:style>
  <w:style w:type="paragraph" w:customStyle="1" w:styleId="3281">
    <w:name w:val="QB标题4"/>
    <w:basedOn w:val="624"/>
    <w:uiPriority w:val="99"/>
    <w:pPr>
      <w:numPr>
        <w:ilvl w:val="3"/>
        <w:numId w:val="0"/>
      </w:numPr>
      <w:spacing w:before="480" w:line="360" w:lineRule="auto"/>
      <w:ind w:left="1320" w:hanging="420"/>
      <w:outlineLvl w:val="3"/>
    </w:pPr>
    <w:rPr>
      <w:rFonts w:ascii="Arial" w:hAnsi="Arial" w:eastAsia="黑体" w:cs="Times New Roman"/>
      <w:b/>
      <w:sz w:val="21"/>
      <w:szCs w:val="21"/>
    </w:rPr>
  </w:style>
  <w:style w:type="paragraph" w:customStyle="1" w:styleId="3282">
    <w:name w:val="QB标题7"/>
    <w:basedOn w:val="3283"/>
    <w:uiPriority w:val="99"/>
    <w:pPr>
      <w:numPr>
        <w:ilvl w:val="6"/>
      </w:numPr>
      <w:tabs>
        <w:tab w:val="left" w:pos="851"/>
        <w:tab w:val="left" w:pos="1134"/>
        <w:tab w:val="left" w:pos="1276"/>
      </w:tabs>
      <w:spacing w:line="412" w:lineRule="auto"/>
      <w:ind w:left="2580" w:hanging="420"/>
      <w:outlineLvl w:val="6"/>
    </w:pPr>
  </w:style>
  <w:style w:type="paragraph" w:customStyle="1" w:styleId="3283">
    <w:name w:val="QB标题6"/>
    <w:basedOn w:val="3280"/>
    <w:uiPriority w:val="99"/>
    <w:pPr>
      <w:numPr>
        <w:ilvl w:val="5"/>
      </w:numPr>
      <w:tabs>
        <w:tab w:val="left" w:pos="1134"/>
        <w:tab w:val="clear" w:pos="992"/>
      </w:tabs>
      <w:ind w:left="2580" w:hanging="420"/>
      <w:outlineLvl w:val="5"/>
    </w:pPr>
  </w:style>
  <w:style w:type="paragraph" w:customStyle="1" w:styleId="3284">
    <w:name w:val="Char Char3 Char Char Char Char Char Char Char Char Char1 Char"/>
    <w:basedOn w:val="1"/>
    <w:uiPriority w:val="99"/>
    <w:pPr>
      <w:widowControl w:val="0"/>
      <w:tabs>
        <w:tab w:val="left" w:pos="648"/>
      </w:tabs>
      <w:spacing w:before="120" w:after="120"/>
      <w:ind w:left="648" w:hanging="360"/>
    </w:pPr>
    <w:rPr>
      <w:rFonts w:ascii="Tahoma" w:hAnsi="Tahoma" w:eastAsia="宋体"/>
      <w:szCs w:val="24"/>
    </w:rPr>
  </w:style>
  <w:style w:type="paragraph" w:customStyle="1" w:styleId="3285">
    <w:name w:val="Char Char1 Char Char Char Char Char Char1 Char"/>
    <w:basedOn w:val="1"/>
    <w:uiPriority w:val="99"/>
    <w:pPr>
      <w:widowControl w:val="0"/>
      <w:adjustRightInd w:val="0"/>
    </w:pPr>
    <w:rPr>
      <w:rFonts w:eastAsia="宋体"/>
      <w:kern w:val="0"/>
      <w:sz w:val="21"/>
      <w:szCs w:val="20"/>
    </w:rPr>
  </w:style>
  <w:style w:type="paragraph" w:customStyle="1" w:styleId="3286">
    <w:name w:val="Char Char Char Char Char"/>
    <w:basedOn w:val="1"/>
    <w:uiPriority w:val="99"/>
    <w:pPr>
      <w:widowControl w:val="0"/>
    </w:pPr>
    <w:rPr>
      <w:rFonts w:ascii="Tahoma" w:hAnsi="Tahoma" w:eastAsia="宋体"/>
      <w:sz w:val="21"/>
      <w:szCs w:val="24"/>
    </w:rPr>
  </w:style>
  <w:style w:type="paragraph" w:customStyle="1" w:styleId="3287">
    <w:name w:val="正文首行缩进 + 首行缩进:  2字符 + 首行缩进:  2 字符 + 首行缩进:  2 字符 + 首行缩进:..."/>
    <w:basedOn w:val="1"/>
    <w:uiPriority w:val="99"/>
    <w:pPr>
      <w:widowControl w:val="0"/>
      <w:spacing w:after="120"/>
      <w:ind w:firstLine="520"/>
    </w:pPr>
    <w:rPr>
      <w:rFonts w:eastAsia="宋体"/>
      <w:spacing w:val="10"/>
      <w:sz w:val="21"/>
      <w:szCs w:val="24"/>
    </w:rPr>
  </w:style>
  <w:style w:type="paragraph" w:customStyle="1" w:styleId="3288">
    <w:name w:val="Char Char Char Char Char Char Char Char Char Char Char Char Char Char Char Char Char Char Char Char Char1 Char Char Char Char Char1 Char Char Char Char Char Char Char Char Char"/>
    <w:basedOn w:val="1"/>
    <w:uiPriority w:val="99"/>
    <w:pPr>
      <w:spacing w:after="160" w:line="240" w:lineRule="exact"/>
      <w:jc w:val="center"/>
    </w:pPr>
    <w:rPr>
      <w:rFonts w:eastAsia="宋体"/>
      <w:kern w:val="0"/>
      <w:sz w:val="20"/>
      <w:szCs w:val="20"/>
    </w:rPr>
  </w:style>
  <w:style w:type="paragraph" w:customStyle="1" w:styleId="3289">
    <w:name w:val="Table Heading"/>
    <w:basedOn w:val="982"/>
    <w:uiPriority w:val="99"/>
    <w:pPr>
      <w:keepLines/>
      <w:spacing w:before="120" w:after="120" w:line="360" w:lineRule="auto"/>
    </w:pPr>
    <w:rPr>
      <w:rFonts w:ascii="Book Antiqua" w:hAnsi="Book Antiqua"/>
      <w:b/>
      <w:sz w:val="16"/>
      <w:szCs w:val="20"/>
      <w:lang w:val="en-US" w:eastAsia="zh-CN" w:bidi="ar-SA"/>
    </w:rPr>
  </w:style>
  <w:style w:type="paragraph" w:customStyle="1" w:styleId="3290">
    <w:name w:val="层二"/>
    <w:basedOn w:val="1"/>
    <w:uiPriority w:val="99"/>
    <w:pPr>
      <w:widowControl w:val="0"/>
      <w:tabs>
        <w:tab w:val="left" w:pos="432"/>
      </w:tabs>
      <w:spacing w:line="240" w:lineRule="auto"/>
      <w:ind w:left="432" w:hanging="432"/>
    </w:pPr>
    <w:rPr>
      <w:rFonts w:eastAsia="宋体"/>
      <w:sz w:val="28"/>
      <w:szCs w:val="24"/>
    </w:rPr>
  </w:style>
  <w:style w:type="paragraph" w:customStyle="1" w:styleId="3291">
    <w:name w:val="QB表"/>
    <w:basedOn w:val="696"/>
    <w:next w:val="696"/>
    <w:uiPriority w:val="99"/>
    <w:pPr>
      <w:tabs>
        <w:tab w:val="left" w:pos="420"/>
      </w:tabs>
      <w:ind w:left="3840" w:firstLine="0" w:firstLineChars="0"/>
      <w:jc w:val="center"/>
    </w:pPr>
    <w:rPr>
      <w:rFonts w:hAnsiTheme="minorHAnsi" w:eastAsiaTheme="minorEastAsia" w:cstheme="minorBidi"/>
      <w:kern w:val="2"/>
      <w:szCs w:val="22"/>
      <w:lang w:val="en-US" w:eastAsia="zh-CN"/>
    </w:rPr>
  </w:style>
  <w:style w:type="paragraph" w:customStyle="1" w:styleId="3292">
    <w:name w:val="信息标题2"/>
    <w:basedOn w:val="22"/>
    <w:next w:val="22"/>
    <w:uiPriority w:val="99"/>
    <w:pPr>
      <w:widowControl w:val="0"/>
      <w:spacing w:line="360" w:lineRule="auto"/>
      <w:jc w:val="center"/>
    </w:pPr>
    <w:rPr>
      <w:rFonts w:ascii="Arial Black" w:hAnsi="Arial Black"/>
      <w:b/>
      <w:bCs/>
      <w:kern w:val="2"/>
      <w:sz w:val="30"/>
      <w:u w:val="single"/>
      <w:lang w:val="en-US"/>
    </w:rPr>
  </w:style>
  <w:style w:type="paragraph" w:customStyle="1" w:styleId="3293">
    <w:name w:val="声明标题"/>
    <w:basedOn w:val="1"/>
    <w:uiPriority w:val="99"/>
    <w:pPr>
      <w:overflowPunct w:val="0"/>
      <w:autoSpaceDE w:val="0"/>
      <w:autoSpaceDN w:val="0"/>
      <w:adjustRightInd w:val="0"/>
      <w:spacing w:before="1680" w:after="600"/>
      <w:jc w:val="left"/>
      <w:textAlignment w:val="baseline"/>
    </w:pPr>
    <w:rPr>
      <w:rFonts w:ascii="Arial" w:hAnsi="Arial" w:eastAsia="黑体"/>
      <w:b/>
      <w:kern w:val="0"/>
      <w:sz w:val="36"/>
      <w:szCs w:val="20"/>
    </w:rPr>
  </w:style>
  <w:style w:type="paragraph" w:customStyle="1" w:styleId="3294">
    <w:name w:val="Z_Topic Label"/>
    <w:basedOn w:val="1"/>
    <w:next w:val="1"/>
    <w:uiPriority w:val="99"/>
    <w:pPr>
      <w:shd w:val="clear" w:color="auto" w:fill="E6E6E6"/>
      <w:spacing w:before="120" w:after="120" w:line="360" w:lineRule="atLeast"/>
      <w:ind w:left="1701"/>
    </w:pPr>
    <w:rPr>
      <w:rFonts w:eastAsia="宋体"/>
      <w:b/>
      <w:sz w:val="21"/>
      <w:szCs w:val="20"/>
    </w:rPr>
  </w:style>
  <w:style w:type="paragraph" w:customStyle="1" w:styleId="3295">
    <w:name w:val="Textabsatz"/>
    <w:basedOn w:val="1"/>
    <w:uiPriority w:val="99"/>
    <w:pPr>
      <w:spacing w:line="240" w:lineRule="auto"/>
      <w:jc w:val="left"/>
    </w:pPr>
    <w:rPr>
      <w:rFonts w:ascii="Arial" w:hAnsi="Arial" w:eastAsia="宋体"/>
      <w:kern w:val="0"/>
      <w:sz w:val="22"/>
      <w:szCs w:val="20"/>
    </w:rPr>
  </w:style>
  <w:style w:type="paragraph" w:customStyle="1" w:styleId="3296">
    <w:name w:val="题目副题"/>
    <w:basedOn w:val="64"/>
    <w:uiPriority w:val="99"/>
    <w:pPr>
      <w:spacing w:after="240"/>
      <w:outlineLvl w:val="9"/>
    </w:pPr>
    <w:rPr>
      <w:rFonts w:ascii="Arial Black" w:hAnsi="Arial Black" w:eastAsia="黑体"/>
      <w:bCs w:val="0"/>
      <w:sz w:val="44"/>
      <w:szCs w:val="20"/>
      <w:lang w:val="en-US"/>
    </w:rPr>
  </w:style>
  <w:style w:type="paragraph" w:customStyle="1" w:styleId="3297">
    <w:name w:val="样式+首行缩进:  2 字符"/>
    <w:basedOn w:val="1"/>
    <w:uiPriority w:val="99"/>
    <w:pPr>
      <w:widowControl w:val="0"/>
      <w:ind w:firstLine="480"/>
    </w:pPr>
    <w:rPr>
      <w:rFonts w:ascii="Arial" w:hAnsi="Arial" w:eastAsia="宋体" w:cs="宋体"/>
      <w:kern w:val="0"/>
      <w:szCs w:val="20"/>
    </w:rPr>
  </w:style>
  <w:style w:type="paragraph" w:customStyle="1" w:styleId="3298">
    <w:name w:val="批注框文本1"/>
    <w:basedOn w:val="1"/>
    <w:semiHidden/>
    <w:uiPriority w:val="99"/>
    <w:pPr>
      <w:widowControl w:val="0"/>
      <w:spacing w:line="240" w:lineRule="auto"/>
    </w:pPr>
    <w:rPr>
      <w:rFonts w:eastAsia="PMingLiU"/>
      <w:sz w:val="18"/>
      <w:szCs w:val="18"/>
    </w:rPr>
  </w:style>
  <w:style w:type="paragraph" w:customStyle="1" w:styleId="3299">
    <w:name w:val="QB图"/>
    <w:basedOn w:val="696"/>
    <w:next w:val="696"/>
    <w:uiPriority w:val="99"/>
    <w:pPr>
      <w:ind w:left="4260" w:firstLine="0" w:firstLineChars="0"/>
      <w:jc w:val="center"/>
    </w:pPr>
    <w:rPr>
      <w:rFonts w:hAnsiTheme="minorHAnsi" w:eastAsiaTheme="minorEastAsia" w:cstheme="minorBidi"/>
      <w:kern w:val="2"/>
      <w:szCs w:val="22"/>
      <w:lang w:val="en-US" w:eastAsia="zh-CN"/>
    </w:rPr>
  </w:style>
  <w:style w:type="paragraph" w:customStyle="1" w:styleId="3300">
    <w:name w:val="正文编号1"/>
    <w:basedOn w:val="1"/>
    <w:uiPriority w:val="99"/>
    <w:pPr>
      <w:tabs>
        <w:tab w:val="left" w:leader="dot" w:pos="1701"/>
        <w:tab w:val="left" w:pos="9072"/>
      </w:tabs>
      <w:adjustRightInd w:val="0"/>
      <w:snapToGrid w:val="0"/>
      <w:spacing w:before="120" w:after="120" w:line="360" w:lineRule="atLeast"/>
      <w:ind w:left="2342" w:hanging="471"/>
    </w:pPr>
    <w:rPr>
      <w:rFonts w:eastAsia="宋体"/>
      <w:kern w:val="21"/>
      <w:sz w:val="21"/>
      <w:szCs w:val="20"/>
    </w:rPr>
  </w:style>
  <w:style w:type="paragraph" w:customStyle="1" w:styleId="3301">
    <w:name w:val="落款"/>
    <w:basedOn w:val="1"/>
    <w:uiPriority w:val="99"/>
    <w:pPr>
      <w:widowControl w:val="0"/>
      <w:jc w:val="center"/>
    </w:pPr>
    <w:rPr>
      <w:rFonts w:ascii="Tahoma" w:hAnsi="Tahoma" w:eastAsia="宋体"/>
      <w:b/>
      <w:szCs w:val="20"/>
    </w:rPr>
  </w:style>
  <w:style w:type="paragraph" w:customStyle="1" w:styleId="3302">
    <w:name w:val="样式 标题 4H4bulletblbbh4Fab-4T5PIM 4Ref Heading 1rh1Head...1"/>
    <w:basedOn w:val="6"/>
    <w:uiPriority w:val="99"/>
    <w:pPr>
      <w:widowControl w:val="0"/>
      <w:numPr>
        <w:ilvl w:val="0"/>
        <w:numId w:val="0"/>
      </w:numPr>
      <w:tabs>
        <w:tab w:val="left" w:pos="864"/>
      </w:tabs>
      <w:spacing w:before="120" w:beforeLines="200" w:line="240" w:lineRule="atLeast"/>
      <w:ind w:left="862" w:hanging="862"/>
    </w:pPr>
    <w:rPr>
      <w:rFonts w:ascii="Tahoma" w:hAnsi="Tahoma" w:eastAsia="黑体"/>
      <w:b w:val="0"/>
      <w:smallCaps/>
      <w:kern w:val="0"/>
      <w:szCs w:val="20"/>
    </w:rPr>
  </w:style>
  <w:style w:type="paragraph" w:customStyle="1" w:styleId="3303">
    <w:name w:val="目录标题2"/>
    <w:basedOn w:val="22"/>
    <w:uiPriority w:val="99"/>
    <w:pPr>
      <w:widowControl w:val="0"/>
      <w:spacing w:line="360" w:lineRule="auto"/>
      <w:jc w:val="center"/>
    </w:pPr>
    <w:rPr>
      <w:rFonts w:ascii="Arial" w:hAnsi="Arial"/>
      <w:b/>
      <w:kern w:val="2"/>
      <w:sz w:val="44"/>
      <w:lang w:val="en-US"/>
    </w:rPr>
  </w:style>
  <w:style w:type="paragraph" w:customStyle="1" w:styleId="3304">
    <w:name w:val="00表格"/>
    <w:basedOn w:val="1"/>
    <w:uiPriority w:val="99"/>
    <w:pPr>
      <w:widowControl w:val="0"/>
    </w:pPr>
    <w:rPr>
      <w:rFonts w:eastAsia="宋体"/>
      <w:sz w:val="20"/>
      <w:szCs w:val="20"/>
    </w:rPr>
  </w:style>
  <w:style w:type="paragraph" w:customStyle="1" w:styleId="3305">
    <w:name w:val="默认段落字体 Para Char Char Char Char Char Char Char Char Char Char"/>
    <w:basedOn w:val="1"/>
    <w:uiPriority w:val="99"/>
    <w:pPr>
      <w:widowControl w:val="0"/>
      <w:spacing w:line="240" w:lineRule="auto"/>
    </w:pPr>
    <w:rPr>
      <w:rFonts w:ascii="Arial" w:hAnsi="Arial" w:eastAsia="宋体" w:cs="Arial"/>
      <w:sz w:val="20"/>
      <w:szCs w:val="20"/>
    </w:rPr>
  </w:style>
  <w:style w:type="paragraph" w:customStyle="1" w:styleId="3306">
    <w:name w:val="ee"/>
    <w:basedOn w:val="1"/>
    <w:uiPriority w:val="99"/>
    <w:pPr>
      <w:tabs>
        <w:tab w:val="left" w:pos="0"/>
        <w:tab w:val="left" w:pos="1134"/>
      </w:tabs>
      <w:autoSpaceDE w:val="0"/>
      <w:autoSpaceDN w:val="0"/>
      <w:ind w:left="1134" w:hanging="567"/>
    </w:pPr>
    <w:rPr>
      <w:rFonts w:eastAsia="宋体"/>
      <w:kern w:val="0"/>
      <w:sz w:val="28"/>
      <w:szCs w:val="20"/>
    </w:rPr>
  </w:style>
  <w:style w:type="paragraph" w:customStyle="1" w:styleId="3307">
    <w:name w:val="样式 标题 4H4bulletblbbh4Fab-4T5PIM 4Ref Heading 1rh1Head..."/>
    <w:basedOn w:val="6"/>
    <w:uiPriority w:val="99"/>
    <w:pPr>
      <w:widowControl w:val="0"/>
      <w:numPr>
        <w:ilvl w:val="0"/>
        <w:numId w:val="0"/>
      </w:numPr>
      <w:tabs>
        <w:tab w:val="left" w:pos="864"/>
      </w:tabs>
      <w:spacing w:before="120" w:beforeLines="100" w:after="120" w:afterLines="100" w:line="240" w:lineRule="atLeast"/>
      <w:ind w:left="851" w:hanging="851"/>
    </w:pPr>
    <w:rPr>
      <w:rFonts w:ascii="Tahoma" w:hAnsi="Tahoma" w:eastAsia="黑体"/>
      <w:b w:val="0"/>
      <w:smallCaps/>
      <w:kern w:val="0"/>
      <w:szCs w:val="20"/>
    </w:rPr>
  </w:style>
  <w:style w:type="paragraph" w:customStyle="1" w:styleId="3308">
    <w:name w:val="附录标题1"/>
    <w:basedOn w:val="3"/>
    <w:next w:val="35"/>
    <w:uiPriority w:val="99"/>
    <w:pPr>
      <w:pageBreakBefore/>
      <w:widowControl w:val="0"/>
      <w:numPr>
        <w:numId w:val="0"/>
      </w:numPr>
      <w:pBdr>
        <w:bottom w:val="single" w:color="C0C0C0" w:sz="18" w:space="1"/>
      </w:pBdr>
      <w:tabs>
        <w:tab w:val="left" w:pos="1134"/>
      </w:tabs>
      <w:spacing w:before="340" w:after="330" w:line="578" w:lineRule="auto"/>
      <w:jc w:val="both"/>
    </w:pPr>
    <w:rPr>
      <w:rFonts w:ascii="Tahoma" w:hAnsi="Tahoma"/>
      <w:sz w:val="44"/>
      <w:szCs w:val="20"/>
    </w:rPr>
  </w:style>
  <w:style w:type="paragraph" w:customStyle="1" w:styleId="3309">
    <w:name w:val="声明文字"/>
    <w:basedOn w:val="1"/>
    <w:uiPriority w:val="99"/>
    <w:pPr>
      <w:overflowPunct w:val="0"/>
      <w:autoSpaceDE w:val="0"/>
      <w:autoSpaceDN w:val="0"/>
      <w:adjustRightInd w:val="0"/>
      <w:spacing w:before="60" w:after="240"/>
      <w:textAlignment w:val="baseline"/>
    </w:pPr>
    <w:rPr>
      <w:rFonts w:eastAsia="宋体"/>
      <w:kern w:val="0"/>
      <w:szCs w:val="20"/>
    </w:rPr>
  </w:style>
  <w:style w:type="paragraph" w:customStyle="1" w:styleId="3310">
    <w:name w:val="注意标题"/>
    <w:basedOn w:val="1"/>
    <w:next w:val="3256"/>
    <w:uiPriority w:val="99"/>
    <w:pPr>
      <w:keepNext/>
      <w:pBdr>
        <w:top w:val="single" w:color="auto" w:sz="4" w:space="1"/>
      </w:pBdr>
      <w:spacing w:before="360" w:after="120" w:line="360" w:lineRule="atLeast"/>
      <w:ind w:left="1701"/>
    </w:pPr>
    <w:rPr>
      <w:rFonts w:eastAsia="黑体"/>
      <w:sz w:val="21"/>
      <w:szCs w:val="20"/>
    </w:rPr>
  </w:style>
  <w:style w:type="paragraph" w:customStyle="1" w:styleId="3311">
    <w:name w:val="正文首行缩进1"/>
    <w:basedOn w:val="34"/>
    <w:uiPriority w:val="99"/>
    <w:pPr>
      <w:widowControl w:val="0"/>
      <w:spacing w:line="240" w:lineRule="auto"/>
      <w:ind w:firstLine="420" w:firstLineChars="100"/>
    </w:pPr>
    <w:rPr>
      <w:rFonts w:ascii="Calibri" w:hAnsi="Calibri" w:eastAsia="宋体" w:cs="黑体"/>
      <w:sz w:val="21"/>
      <w:szCs w:val="22"/>
    </w:rPr>
  </w:style>
  <w:style w:type="character" w:customStyle="1" w:styleId="3312">
    <w:name w:val="Body1! Char Char"/>
    <w:uiPriority w:val="0"/>
    <w:rPr>
      <w:rFonts w:ascii="Arial" w:hAnsi="Arial" w:eastAsia="宋体" w:cs="Times New Roman"/>
      <w:kern w:val="0"/>
      <w:szCs w:val="21"/>
    </w:rPr>
  </w:style>
  <w:style w:type="character" w:customStyle="1" w:styleId="3313">
    <w:name w:val="4号正文 Char"/>
    <w:link w:val="3314"/>
    <w:uiPriority w:val="0"/>
    <w:rPr>
      <w:rFonts w:ascii="宋体" w:hAnsi="宋体"/>
      <w:spacing w:val="6"/>
      <w:sz w:val="24"/>
      <w:szCs w:val="28"/>
    </w:rPr>
  </w:style>
  <w:style w:type="paragraph" w:customStyle="1" w:styleId="3314">
    <w:name w:val="4号正文"/>
    <w:basedOn w:val="21"/>
    <w:link w:val="3313"/>
    <w:uiPriority w:val="0"/>
    <w:pPr>
      <w:spacing w:before="30"/>
      <w:ind w:firstLine="200"/>
    </w:pPr>
    <w:rPr>
      <w:rFonts w:ascii="宋体" w:hAnsi="宋体" w:eastAsia="仿宋_GB2312"/>
      <w:spacing w:val="6"/>
      <w:kern w:val="0"/>
      <w:sz w:val="24"/>
      <w:szCs w:val="28"/>
    </w:rPr>
  </w:style>
  <w:style w:type="character" w:customStyle="1" w:styleId="3315">
    <w:name w:val="符号顺序1 Char"/>
    <w:link w:val="3316"/>
    <w:uiPriority w:val="0"/>
    <w:rPr>
      <w:rFonts w:ascii="宋体" w:hAnsi="宋体" w:eastAsia="宋体"/>
      <w:sz w:val="28"/>
      <w:szCs w:val="28"/>
    </w:rPr>
  </w:style>
  <w:style w:type="paragraph" w:customStyle="1" w:styleId="3316">
    <w:name w:val="符号顺序1"/>
    <w:basedOn w:val="1"/>
    <w:link w:val="3315"/>
    <w:uiPriority w:val="0"/>
    <w:pPr>
      <w:widowControl w:val="0"/>
      <w:ind w:left="1696"/>
      <w:jc w:val="left"/>
    </w:pPr>
    <w:rPr>
      <w:rFonts w:ascii="宋体" w:hAnsi="宋体" w:eastAsia="宋体"/>
      <w:kern w:val="0"/>
      <w:sz w:val="28"/>
    </w:rPr>
  </w:style>
  <w:style w:type="paragraph" w:customStyle="1" w:styleId="3317">
    <w:name w:val="正文缩进1"/>
    <w:basedOn w:val="1"/>
    <w:uiPriority w:val="99"/>
    <w:pPr>
      <w:widowControl w:val="0"/>
      <w:ind w:firstLine="420"/>
    </w:pPr>
    <w:rPr>
      <w:rFonts w:asciiTheme="minorHAnsi" w:hAnsiTheme="minorHAnsi" w:eastAsiaTheme="minorEastAsia" w:cstheme="minorBidi"/>
      <w:sz w:val="21"/>
      <w:szCs w:val="24"/>
    </w:rPr>
  </w:style>
  <w:style w:type="paragraph" w:customStyle="1" w:styleId="3318">
    <w:name w:val="正文-中国电信"/>
    <w:basedOn w:val="1"/>
    <w:link w:val="3319"/>
    <w:uiPriority w:val="0"/>
    <w:pPr>
      <w:widowControl w:val="0"/>
    </w:pPr>
    <w:rPr>
      <w:rFonts w:ascii="Calibri" w:hAnsi="Calibri" w:eastAsia="宋体"/>
      <w:szCs w:val="22"/>
    </w:rPr>
  </w:style>
  <w:style w:type="character" w:customStyle="1" w:styleId="3319">
    <w:name w:val="正文-中国电信 Char"/>
    <w:basedOn w:val="117"/>
    <w:link w:val="3318"/>
    <w:uiPriority w:val="0"/>
    <w:rPr>
      <w:rFonts w:ascii="Calibri" w:hAnsi="Calibri" w:eastAsia="宋体"/>
      <w:kern w:val="2"/>
      <w:sz w:val="24"/>
      <w:szCs w:val="22"/>
    </w:rPr>
  </w:style>
  <w:style w:type="paragraph" w:customStyle="1" w:styleId="3320">
    <w:name w:val="item list"/>
    <w:uiPriority w:val="99"/>
    <w:pPr>
      <w:numPr>
        <w:ilvl w:val="0"/>
        <w:numId w:val="88"/>
      </w:numPr>
      <w:spacing w:after="120" w:line="360" w:lineRule="auto"/>
      <w:ind w:firstLine="200" w:firstLineChars="200"/>
      <w:jc w:val="both"/>
    </w:pPr>
    <w:rPr>
      <w:rFonts w:ascii="Times New Roman" w:hAnsi="Times New Roman" w:eastAsia="宋体" w:cs="Times New Roman"/>
      <w:kern w:val="2"/>
      <w:sz w:val="21"/>
      <w:szCs w:val="24"/>
      <w:lang w:val="en-US" w:eastAsia="zh-CN" w:bidi="ar-SA"/>
    </w:rPr>
  </w:style>
  <w:style w:type="paragraph" w:customStyle="1" w:styleId="3321">
    <w:name w:val="item list with indent"/>
    <w:uiPriority w:val="99"/>
    <w:pPr>
      <w:numPr>
        <w:ilvl w:val="1"/>
        <w:numId w:val="88"/>
      </w:numPr>
      <w:spacing w:after="120" w:line="360" w:lineRule="auto"/>
      <w:ind w:left="1304" w:firstLine="0" w:firstLineChars="200"/>
      <w:jc w:val="both"/>
    </w:pPr>
    <w:rPr>
      <w:rFonts w:ascii="Times New Roman" w:hAnsi="Times New Roman" w:eastAsia="宋体" w:cs="Times New Roman"/>
      <w:kern w:val="2"/>
      <w:sz w:val="21"/>
      <w:szCs w:val="24"/>
      <w:lang w:val="en-US" w:eastAsia="zh-CN" w:bidi="ar-SA"/>
    </w:rPr>
  </w:style>
  <w:style w:type="paragraph" w:customStyle="1" w:styleId="3322">
    <w:name w:val="正文（一页纸）"/>
    <w:basedOn w:val="1"/>
    <w:uiPriority w:val="99"/>
    <w:pPr>
      <w:spacing w:before="120" w:after="120" w:line="288" w:lineRule="auto"/>
    </w:pPr>
    <w:rPr>
      <w:rFonts w:ascii="Arial" w:hAnsi="Arial" w:eastAsia="微软雅黑"/>
      <w:kern w:val="0"/>
      <w:sz w:val="18"/>
      <w:szCs w:val="44"/>
    </w:rPr>
  </w:style>
  <w:style w:type="paragraph" w:customStyle="1" w:styleId="3323">
    <w:name w:val="样式 Body1! + 首行缩进:  2 字符"/>
    <w:basedOn w:val="248"/>
    <w:uiPriority w:val="99"/>
    <w:pPr>
      <w:ind w:firstLine="420"/>
    </w:pPr>
    <w:rPr>
      <w:rFonts w:cs="宋体"/>
      <w:szCs w:val="20"/>
      <w:lang w:eastAsia="en-US"/>
    </w:rPr>
  </w:style>
  <w:style w:type="paragraph" w:customStyle="1" w:styleId="3324">
    <w:name w:val="样式 样式 文档-标题 3 + 段前: 0.8 行 段后: 0.8 行 字距调整2 磅 + 段前: 0.8 行 段后: 0.8...1"/>
    <w:basedOn w:val="1"/>
    <w:uiPriority w:val="99"/>
    <w:pPr>
      <w:widowControl w:val="0"/>
      <w:adjustRightInd w:val="0"/>
      <w:spacing w:beforeLines="50" w:afterLines="50"/>
      <w:ind w:left="709" w:hanging="360"/>
      <w:outlineLvl w:val="2"/>
    </w:pPr>
    <w:rPr>
      <w:rFonts w:ascii="仿宋_GB2312" w:cs="宋体"/>
      <w:b/>
      <w:bCs/>
      <w:kern w:val="4"/>
      <w:sz w:val="28"/>
    </w:rPr>
  </w:style>
  <w:style w:type="paragraph" w:customStyle="1" w:styleId="3325">
    <w:name w:val="3级新"/>
    <w:basedOn w:val="5"/>
    <w:link w:val="3326"/>
    <w:uiPriority w:val="0"/>
    <w:pPr>
      <w:widowControl w:val="0"/>
      <w:numPr>
        <w:ilvl w:val="0"/>
        <w:numId w:val="0"/>
      </w:numPr>
      <w:spacing w:before="120" w:after="120"/>
      <w:ind w:left="720" w:hanging="720"/>
      <w:jc w:val="left"/>
    </w:pPr>
    <w:rPr>
      <w:rFonts w:ascii="Arial" w:hAnsi="Arial" w:eastAsia="黑体"/>
      <w:b w:val="0"/>
      <w:color w:val="000000"/>
      <w:szCs w:val="32"/>
      <w:lang w:val="zh-CN"/>
    </w:rPr>
  </w:style>
  <w:style w:type="character" w:customStyle="1" w:styleId="3326">
    <w:name w:val="3级新 Char"/>
    <w:link w:val="3325"/>
    <w:uiPriority w:val="0"/>
    <w:rPr>
      <w:rFonts w:ascii="Arial" w:hAnsi="Arial" w:eastAsia="黑体"/>
      <w:color w:val="000000"/>
      <w:kern w:val="2"/>
      <w:sz w:val="32"/>
      <w:szCs w:val="32"/>
      <w:lang w:val="zh-CN"/>
    </w:rPr>
  </w:style>
  <w:style w:type="character" w:customStyle="1" w:styleId="3327">
    <w:name w:val="序号+正文 Char"/>
    <w:link w:val="3328"/>
    <w:uiPriority w:val="0"/>
    <w:rPr>
      <w:rFonts w:ascii="宋体" w:hAnsi="宋体"/>
      <w:sz w:val="24"/>
      <w:szCs w:val="24"/>
    </w:rPr>
  </w:style>
  <w:style w:type="paragraph" w:customStyle="1" w:styleId="3328">
    <w:name w:val="序号+正文"/>
    <w:basedOn w:val="1"/>
    <w:next w:val="1"/>
    <w:link w:val="3327"/>
    <w:uiPriority w:val="0"/>
    <w:pPr>
      <w:widowControl w:val="0"/>
      <w:spacing w:before="50" w:beforeLines="50"/>
      <w:ind w:hanging="200" w:hangingChars="200"/>
    </w:pPr>
    <w:rPr>
      <w:rFonts w:ascii="宋体" w:hAnsi="宋体"/>
      <w:kern w:val="0"/>
      <w:szCs w:val="24"/>
    </w:rPr>
  </w:style>
  <w:style w:type="character" w:customStyle="1" w:styleId="3329">
    <w:name w:val="正文00 Char"/>
    <w:link w:val="3330"/>
    <w:uiPriority w:val="0"/>
    <w:rPr>
      <w:sz w:val="28"/>
      <w:szCs w:val="28"/>
    </w:rPr>
  </w:style>
  <w:style w:type="paragraph" w:customStyle="1" w:styleId="3330">
    <w:name w:val="正文00"/>
    <w:basedOn w:val="1"/>
    <w:link w:val="3329"/>
    <w:uiPriority w:val="0"/>
    <w:pPr>
      <w:widowControl w:val="0"/>
      <w:ind w:firstLine="560"/>
    </w:pPr>
    <w:rPr>
      <w:kern w:val="0"/>
      <w:sz w:val="28"/>
    </w:rPr>
  </w:style>
  <w:style w:type="paragraph" w:customStyle="1" w:styleId="3331">
    <w:name w:val="宁波8级"/>
    <w:basedOn w:val="1"/>
    <w:next w:val="421"/>
    <w:uiPriority w:val="99"/>
    <w:pPr>
      <w:keepNext/>
      <w:keepLines/>
      <w:widowControl w:val="0"/>
      <w:spacing w:before="50" w:beforeLines="50"/>
      <w:jc w:val="left"/>
      <w:outlineLvl w:val="7"/>
    </w:pPr>
    <w:rPr>
      <w:rFonts w:ascii="Arial" w:hAnsi="Arial" w:eastAsia="黑体"/>
      <w:szCs w:val="24"/>
    </w:rPr>
  </w:style>
  <w:style w:type="character" w:customStyle="1" w:styleId="3332">
    <w:name w:val="正文缩进 Char3"/>
    <w:uiPriority w:val="0"/>
    <w:rPr>
      <w:rFonts w:ascii="Times New Roman" w:hAnsi="Times New Roman" w:eastAsia="宋体" w:cs="Times New Roman"/>
      <w:sz w:val="24"/>
      <w:szCs w:val="24"/>
    </w:rPr>
  </w:style>
  <w:style w:type="character" w:customStyle="1" w:styleId="3333">
    <w:name w:val="应用正文 Char Char"/>
    <w:link w:val="3334"/>
    <w:uiPriority w:val="0"/>
    <w:rPr>
      <w:rFonts w:ascii="宋体" w:hAnsi="宋体"/>
      <w:sz w:val="24"/>
      <w:szCs w:val="28"/>
    </w:rPr>
  </w:style>
  <w:style w:type="paragraph" w:customStyle="1" w:styleId="3334">
    <w:name w:val="应用正文"/>
    <w:basedOn w:val="1"/>
    <w:link w:val="3333"/>
    <w:uiPriority w:val="0"/>
    <w:pPr>
      <w:widowControl w:val="0"/>
      <w:snapToGrid w:val="0"/>
      <w:ind w:firstLine="480"/>
    </w:pPr>
    <w:rPr>
      <w:rFonts w:ascii="宋体" w:hAnsi="宋体"/>
      <w:kern w:val="0"/>
    </w:rPr>
  </w:style>
  <w:style w:type="paragraph" w:customStyle="1" w:styleId="3335">
    <w:name w:val="中文表格"/>
    <w:basedOn w:val="1"/>
    <w:uiPriority w:val="99"/>
    <w:pPr>
      <w:widowControl w:val="0"/>
      <w:spacing w:line="240" w:lineRule="auto"/>
      <w:jc w:val="center"/>
    </w:pPr>
    <w:rPr>
      <w:rFonts w:eastAsia="宋体"/>
      <w:kern w:val="0"/>
      <w:szCs w:val="24"/>
    </w:rPr>
  </w:style>
  <w:style w:type="paragraph" w:customStyle="1" w:styleId="3336">
    <w:name w:val="正文（标记）"/>
    <w:basedOn w:val="1"/>
    <w:link w:val="3337"/>
    <w:uiPriority w:val="0"/>
    <w:pPr>
      <w:widowControl w:val="0"/>
      <w:spacing w:beforeLines="50" w:afterLines="50" w:line="240" w:lineRule="auto"/>
    </w:pPr>
    <w:rPr>
      <w:rFonts w:eastAsia="宋体"/>
      <w:szCs w:val="24"/>
    </w:rPr>
  </w:style>
  <w:style w:type="character" w:customStyle="1" w:styleId="3337">
    <w:name w:val="正文（标记） Char"/>
    <w:link w:val="3336"/>
    <w:uiPriority w:val="0"/>
    <w:rPr>
      <w:rFonts w:eastAsia="宋体"/>
      <w:kern w:val="2"/>
      <w:sz w:val="24"/>
      <w:szCs w:val="24"/>
    </w:rPr>
  </w:style>
  <w:style w:type="paragraph" w:customStyle="1" w:styleId="3338">
    <w:name w:val="图例"/>
    <w:basedOn w:val="1"/>
    <w:next w:val="51"/>
    <w:uiPriority w:val="99"/>
    <w:pPr>
      <w:widowControl w:val="0"/>
      <w:spacing w:line="300" w:lineRule="auto"/>
      <w:jc w:val="center"/>
    </w:pPr>
    <w:rPr>
      <w:rFonts w:eastAsia="宋体" w:cstheme="minorBidi"/>
      <w:sz w:val="18"/>
      <w:szCs w:val="18"/>
    </w:rPr>
  </w:style>
  <w:style w:type="paragraph" w:customStyle="1" w:styleId="3339">
    <w:name w:val="表格数据"/>
    <w:basedOn w:val="87"/>
    <w:uiPriority w:val="99"/>
    <w:pPr>
      <w:spacing w:after="0"/>
      <w:ind w:left="0" w:leftChars="0" w:firstLine="0" w:firstLineChars="0"/>
    </w:pPr>
    <w:rPr>
      <w:rFonts w:cs="宋体" w:eastAsiaTheme="minorEastAsia"/>
      <w:szCs w:val="21"/>
    </w:rPr>
  </w:style>
  <w:style w:type="paragraph" w:customStyle="1" w:styleId="3340">
    <w:name w:val="tgt2"/>
    <w:basedOn w:val="1"/>
    <w:uiPriority w:val="99"/>
    <w:pPr>
      <w:spacing w:after="150"/>
      <w:jc w:val="left"/>
    </w:pPr>
    <w:rPr>
      <w:rFonts w:ascii="宋体" w:hAnsi="宋体" w:eastAsia="宋体" w:cs="宋体"/>
      <w:b/>
      <w:bCs/>
      <w:kern w:val="0"/>
      <w:sz w:val="36"/>
      <w:szCs w:val="36"/>
    </w:rPr>
  </w:style>
  <w:style w:type="paragraph" w:customStyle="1" w:styleId="3341">
    <w:name w:val="圆圈编号"/>
    <w:basedOn w:val="1"/>
    <w:uiPriority w:val="99"/>
    <w:pPr>
      <w:widowControl w:val="0"/>
      <w:spacing w:line="240" w:lineRule="auto"/>
      <w:ind w:left="1696"/>
    </w:pPr>
    <w:rPr>
      <w:rFonts w:ascii="宋体" w:hAnsi="Courier New" w:eastAsia="宋体"/>
      <w:szCs w:val="20"/>
    </w:rPr>
  </w:style>
  <w:style w:type="paragraph" w:customStyle="1" w:styleId="3342">
    <w:name w:val="样式 标题 2 + 四号"/>
    <w:basedOn w:val="4"/>
    <w:uiPriority w:val="99"/>
    <w:pPr>
      <w:numPr>
        <w:ilvl w:val="0"/>
        <w:numId w:val="0"/>
      </w:numPr>
      <w:tabs>
        <w:tab w:val="left" w:pos="567"/>
      </w:tabs>
      <w:spacing w:before="260" w:after="260" w:line="416" w:lineRule="auto"/>
      <w:ind w:left="567" w:hanging="567"/>
      <w:jc w:val="left"/>
    </w:pPr>
    <w:rPr>
      <w:rFonts w:ascii="Arial" w:hAnsi="Arial" w:eastAsia="黑体"/>
      <w:bCs/>
      <w:kern w:val="0"/>
      <w:szCs w:val="32"/>
    </w:rPr>
  </w:style>
  <w:style w:type="paragraph" w:customStyle="1" w:styleId="3343">
    <w:name w:val="表内容"/>
    <w:basedOn w:val="1"/>
    <w:uiPriority w:val="99"/>
    <w:pPr>
      <w:spacing w:line="240" w:lineRule="auto"/>
      <w:jc w:val="left"/>
    </w:pPr>
    <w:rPr>
      <w:rFonts w:hint="eastAsia" w:ascii="宋体" w:eastAsia="宋体"/>
      <w:kern w:val="21"/>
      <w:szCs w:val="20"/>
    </w:rPr>
  </w:style>
  <w:style w:type="paragraph" w:customStyle="1" w:styleId="3344">
    <w:name w:val="!BECC正文"/>
    <w:basedOn w:val="1"/>
    <w:link w:val="3345"/>
    <w:uiPriority w:val="99"/>
    <w:pPr>
      <w:widowControl w:val="0"/>
      <w:tabs>
        <w:tab w:val="left" w:pos="0"/>
      </w:tabs>
      <w:spacing w:before="156" w:beforeLines="50" w:after="156" w:afterLines="50"/>
    </w:pPr>
    <w:rPr>
      <w:rFonts w:eastAsia="宋体"/>
      <w:szCs w:val="24"/>
    </w:rPr>
  </w:style>
  <w:style w:type="character" w:customStyle="1" w:styleId="3345">
    <w:name w:val="!BECC正文 Char"/>
    <w:link w:val="3344"/>
    <w:uiPriority w:val="99"/>
    <w:rPr>
      <w:rFonts w:eastAsia="宋体"/>
      <w:kern w:val="2"/>
      <w:sz w:val="24"/>
      <w:szCs w:val="24"/>
    </w:rPr>
  </w:style>
  <w:style w:type="paragraph" w:customStyle="1" w:styleId="3346">
    <w:name w:val="6级新新"/>
    <w:basedOn w:val="8"/>
    <w:uiPriority w:val="99"/>
    <w:pPr>
      <w:widowControl w:val="0"/>
      <w:numPr>
        <w:ilvl w:val="0"/>
        <w:numId w:val="0"/>
      </w:numPr>
      <w:tabs>
        <w:tab w:val="left" w:pos="1436"/>
      </w:tabs>
      <w:spacing w:before="240" w:after="64" w:line="320" w:lineRule="auto"/>
      <w:ind w:left="3000" w:hanging="420"/>
    </w:pPr>
    <w:rPr>
      <w:rFonts w:ascii="Arial" w:hAnsi="Arial" w:eastAsia="黑体"/>
      <w:sz w:val="24"/>
      <w:szCs w:val="22"/>
    </w:rPr>
  </w:style>
  <w:style w:type="paragraph" w:customStyle="1" w:styleId="3347">
    <w:name w:val="列出段落12"/>
    <w:basedOn w:val="1"/>
    <w:uiPriority w:val="99"/>
    <w:pPr>
      <w:widowControl w:val="0"/>
      <w:ind w:firstLine="420"/>
      <w:jc w:val="left"/>
    </w:pPr>
    <w:rPr>
      <w:rFonts w:eastAsia="宋体"/>
      <w:szCs w:val="24"/>
    </w:rPr>
  </w:style>
  <w:style w:type="character" w:customStyle="1" w:styleId="3348">
    <w:name w:val="页脚 Char3"/>
    <w:uiPriority w:val="0"/>
    <w:rPr>
      <w:sz w:val="18"/>
      <w:szCs w:val="18"/>
    </w:rPr>
  </w:style>
  <w:style w:type="character" w:customStyle="1" w:styleId="3349">
    <w:name w:val="页眉 Char3"/>
    <w:uiPriority w:val="0"/>
    <w:rPr>
      <w:sz w:val="18"/>
      <w:szCs w:val="18"/>
    </w:rPr>
  </w:style>
  <w:style w:type="paragraph" w:customStyle="1" w:styleId="3350">
    <w:name w:val="1级标题"/>
    <w:basedOn w:val="3"/>
    <w:uiPriority w:val="99"/>
    <w:pPr>
      <w:pageBreakBefore/>
      <w:numPr>
        <w:numId w:val="0"/>
      </w:numPr>
      <w:tabs>
        <w:tab w:val="left" w:pos="1080"/>
        <w:tab w:val="left" w:pos="4860"/>
      </w:tabs>
      <w:spacing w:after="312" w:afterLines="100" w:line="720" w:lineRule="auto"/>
    </w:pPr>
    <w:rPr>
      <w:rFonts w:ascii="黑体" w:hAnsi="Cambria" w:cs="宋体"/>
      <w:b/>
      <w:bCs/>
      <w:kern w:val="32"/>
      <w:sz w:val="28"/>
      <w:lang w:val="zh-CN"/>
    </w:rPr>
  </w:style>
  <w:style w:type="paragraph" w:customStyle="1" w:styleId="3351">
    <w:name w:val="4级标题"/>
    <w:basedOn w:val="6"/>
    <w:uiPriority w:val="99"/>
    <w:pPr>
      <w:keepLines w:val="0"/>
      <w:numPr>
        <w:ilvl w:val="0"/>
        <w:numId w:val="0"/>
      </w:numPr>
      <w:spacing w:line="377" w:lineRule="auto"/>
    </w:pPr>
    <w:rPr>
      <w:rFonts w:ascii="Calibri" w:hAnsi="宋体" w:eastAsia="宋体" w:cs="宋体"/>
      <w:bCs/>
      <w:kern w:val="0"/>
      <w:lang w:val="zh-CN"/>
    </w:rPr>
  </w:style>
  <w:style w:type="paragraph" w:customStyle="1" w:styleId="3352">
    <w:name w:val="3级标题"/>
    <w:basedOn w:val="5"/>
    <w:uiPriority w:val="99"/>
    <w:pPr>
      <w:numPr>
        <w:ilvl w:val="0"/>
        <w:numId w:val="0"/>
      </w:numPr>
      <w:ind w:hanging="356" w:hangingChars="356"/>
    </w:pPr>
    <w:rPr>
      <w:rFonts w:ascii="Cambria" w:hAnsi="宋体" w:eastAsia="宋体" w:cs="宋体"/>
      <w:bCs/>
      <w:kern w:val="0"/>
      <w:lang w:val="zh-CN"/>
    </w:rPr>
  </w:style>
  <w:style w:type="paragraph" w:customStyle="1" w:styleId="3353">
    <w:name w:val="2级标题"/>
    <w:basedOn w:val="1"/>
    <w:uiPriority w:val="99"/>
    <w:pPr>
      <w:keepNext/>
      <w:keepLines/>
      <w:tabs>
        <w:tab w:val="left" w:pos="630"/>
      </w:tabs>
      <w:spacing w:before="156" w:beforeLines="50"/>
      <w:jc w:val="left"/>
      <w:outlineLvl w:val="1"/>
    </w:pPr>
    <w:rPr>
      <w:rFonts w:hAnsi="宋体" w:eastAsia="宋体" w:cs="宋体"/>
      <w:b/>
      <w:bCs/>
      <w:kern w:val="0"/>
      <w:sz w:val="28"/>
      <w:lang w:bidi="en-US"/>
    </w:rPr>
  </w:style>
  <w:style w:type="paragraph" w:customStyle="1" w:styleId="3354">
    <w:name w:val="6级标题"/>
    <w:uiPriority w:val="99"/>
    <w:pPr>
      <w:keepNext/>
      <w:spacing w:line="360" w:lineRule="auto"/>
      <w:ind w:firstLine="200" w:firstLineChars="200"/>
      <w:jc w:val="both"/>
      <w:outlineLvl w:val="5"/>
    </w:pPr>
    <w:rPr>
      <w:rFonts w:hAnsi="宋体" w:asciiTheme="minorHAnsi" w:eastAsiaTheme="minorEastAsia" w:cstheme="minorBidi"/>
      <w:kern w:val="2"/>
      <w:sz w:val="28"/>
      <w:szCs w:val="28"/>
      <w:lang w:val="zh-CN" w:eastAsia="zh-CN" w:bidi="ar-SA"/>
    </w:rPr>
  </w:style>
  <w:style w:type="paragraph" w:customStyle="1" w:styleId="3355">
    <w:name w:val="样式 标题 3Level 3 HeadH3第二层条第三层h3l3CTLevel 3 Topic Heading..."/>
    <w:basedOn w:val="5"/>
    <w:uiPriority w:val="99"/>
    <w:pPr>
      <w:numPr>
        <w:numId w:val="89"/>
      </w:numPr>
      <w:tabs>
        <w:tab w:val="left" w:pos="720"/>
      </w:tabs>
      <w:spacing w:before="240"/>
      <w:ind w:hanging="356" w:hangingChars="356"/>
    </w:pPr>
    <w:rPr>
      <w:rFonts w:ascii="仿宋_GB2312" w:cs="宋体"/>
      <w:bCs/>
      <w:kern w:val="0"/>
      <w:szCs w:val="32"/>
      <w:lang w:val="zh-CN"/>
    </w:rPr>
  </w:style>
  <w:style w:type="paragraph" w:customStyle="1" w:styleId="3356">
    <w:name w:val="一级列表"/>
    <w:basedOn w:val="1"/>
    <w:uiPriority w:val="99"/>
    <w:pPr>
      <w:numPr>
        <w:ilvl w:val="0"/>
        <w:numId w:val="90"/>
      </w:numPr>
      <w:jc w:val="left"/>
    </w:pPr>
    <w:rPr>
      <w:rFonts w:eastAsia="宋体" w:cs="宋体"/>
      <w:kern w:val="0"/>
      <w:szCs w:val="21"/>
    </w:rPr>
  </w:style>
  <w:style w:type="paragraph" w:customStyle="1" w:styleId="3357">
    <w:name w:val="有序号"/>
    <w:basedOn w:val="5"/>
    <w:next w:val="35"/>
    <w:uiPriority w:val="99"/>
    <w:pPr>
      <w:widowControl w:val="0"/>
      <w:numPr>
        <w:ilvl w:val="0"/>
        <w:numId w:val="91"/>
      </w:numPr>
      <w:tabs>
        <w:tab w:val="left" w:pos="480"/>
      </w:tabs>
      <w:spacing w:before="260" w:beforeLines="50" w:after="260" w:afterLines="50" w:line="240" w:lineRule="auto"/>
      <w:jc w:val="left"/>
    </w:pPr>
    <w:rPr>
      <w:rFonts w:ascii="宋体" w:hAnsi="宋体" w:eastAsia="黑体"/>
      <w:bCs/>
      <w:szCs w:val="30"/>
    </w:rPr>
  </w:style>
  <w:style w:type="paragraph" w:customStyle="1" w:styleId="3358">
    <w:name w:val="表格文本"/>
    <w:basedOn w:val="1"/>
    <w:uiPriority w:val="99"/>
    <w:pPr>
      <w:widowControl w:val="0"/>
      <w:tabs>
        <w:tab w:val="decimal" w:pos="0"/>
        <w:tab w:val="left" w:pos="864"/>
      </w:tabs>
      <w:autoSpaceDE w:val="0"/>
      <w:autoSpaceDN w:val="0"/>
      <w:adjustRightInd w:val="0"/>
      <w:spacing w:line="240" w:lineRule="auto"/>
      <w:ind w:firstLine="11" w:firstLineChars="6"/>
    </w:pPr>
    <w:rPr>
      <w:rFonts w:ascii="宋体" w:hAnsi="宋体" w:eastAsia="宋体" w:cs="Arial"/>
      <w:kern w:val="0"/>
      <w:sz w:val="18"/>
      <w:szCs w:val="18"/>
    </w:rPr>
  </w:style>
  <w:style w:type="paragraph" w:customStyle="1" w:styleId="3359">
    <w:name w:val="正文123"/>
    <w:basedOn w:val="1"/>
    <w:link w:val="3360"/>
    <w:uiPriority w:val="0"/>
    <w:pPr>
      <w:spacing w:afterLines="50"/>
    </w:pPr>
    <w:rPr>
      <w:rFonts w:ascii="Calibri" w:hAnsi="Calibri" w:eastAsia="仿宋" w:cstheme="minorBidi"/>
      <w:szCs w:val="22"/>
    </w:rPr>
  </w:style>
  <w:style w:type="character" w:customStyle="1" w:styleId="3360">
    <w:name w:val="正文123 Char"/>
    <w:link w:val="3359"/>
    <w:locked/>
    <w:uiPriority w:val="0"/>
    <w:rPr>
      <w:rFonts w:ascii="Calibri" w:hAnsi="Calibri" w:eastAsia="仿宋" w:cstheme="minorBidi"/>
      <w:kern w:val="2"/>
      <w:sz w:val="24"/>
      <w:szCs w:val="22"/>
    </w:rPr>
  </w:style>
  <w:style w:type="table" w:customStyle="1" w:styleId="3361">
    <w:name w:val="网格型浅色2"/>
    <w:basedOn w:val="88"/>
    <w:uiPriority w:val="40"/>
    <w:rPr>
      <w:rFonts w:eastAsia="宋体"/>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362">
    <w:name w:val="网格表 1 浅色2"/>
    <w:basedOn w:val="88"/>
    <w:uiPriority w:val="46"/>
    <w:rPr>
      <w:rFonts w:eastAsia="宋体"/>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customStyle="1" w:styleId="3363">
    <w:name w:val="东莞内容正文"/>
    <w:basedOn w:val="1"/>
    <w:uiPriority w:val="99"/>
    <w:pPr>
      <w:widowControl w:val="0"/>
      <w:tabs>
        <w:tab w:val="left" w:pos="360"/>
      </w:tabs>
      <w:jc w:val="left"/>
    </w:pPr>
    <w:rPr>
      <w:rFonts w:eastAsia="宋体" w:cstheme="minorBidi"/>
      <w:szCs w:val="22"/>
    </w:rPr>
  </w:style>
  <w:style w:type="character" w:customStyle="1" w:styleId="3364">
    <w:name w:val="未处理的提及1"/>
    <w:basedOn w:val="117"/>
    <w:semiHidden/>
    <w:unhideWhenUsed/>
    <w:uiPriority w:val="99"/>
    <w:rPr>
      <w:color w:val="605E5C"/>
      <w:shd w:val="clear" w:color="auto" w:fill="E1DFDD"/>
    </w:rPr>
  </w:style>
  <w:style w:type="paragraph" w:customStyle="1" w:styleId="3365">
    <w:name w:val="正文！"/>
    <w:basedOn w:val="1"/>
    <w:link w:val="3366"/>
    <w:uiPriority w:val="0"/>
    <w:pPr>
      <w:widowControl w:val="0"/>
      <w:ind w:firstLine="480"/>
    </w:pPr>
    <w:rPr>
      <w:rFonts w:ascii="Arial" w:hAnsi="Arial" w:eastAsia="微软雅黑"/>
      <w:szCs w:val="22"/>
    </w:rPr>
  </w:style>
  <w:style w:type="character" w:customStyle="1" w:styleId="3366">
    <w:name w:val="正文！ Char"/>
    <w:link w:val="3365"/>
    <w:qFormat/>
    <w:uiPriority w:val="0"/>
    <w:rPr>
      <w:rFonts w:ascii="Arial" w:hAnsi="Arial" w:eastAsia="微软雅黑"/>
      <w:kern w:val="2"/>
      <w:sz w:val="24"/>
      <w:szCs w:val="22"/>
    </w:rPr>
  </w:style>
  <w:style w:type="character" w:customStyle="1" w:styleId="3367">
    <w:name w:val="[正文行首缩进] Char1"/>
    <w:link w:val="3368"/>
    <w:qFormat/>
    <w:locked/>
    <w:uiPriority w:val="0"/>
    <w:rPr>
      <w:rFonts w:ascii="宋体" w:hAnsi="宋体" w:eastAsia="宋体"/>
      <w:kern w:val="2"/>
      <w:sz w:val="24"/>
      <w:szCs w:val="24"/>
    </w:rPr>
  </w:style>
  <w:style w:type="paragraph" w:customStyle="1" w:styleId="3368">
    <w:name w:val="[正文行首缩进]"/>
    <w:link w:val="3367"/>
    <w:uiPriority w:val="0"/>
    <w:pPr>
      <w:widowControl w:val="0"/>
      <w:spacing w:line="360" w:lineRule="auto"/>
      <w:ind w:firstLine="480" w:firstLineChars="200"/>
      <w:jc w:val="both"/>
    </w:pPr>
    <w:rPr>
      <w:rFonts w:ascii="宋体" w:hAnsi="宋体" w:eastAsia="宋体" w:cs="Times New Roman"/>
      <w:kern w:val="2"/>
      <w:sz w:val="24"/>
      <w:szCs w:val="24"/>
      <w:lang w:val="en-US" w:eastAsia="zh-CN" w:bidi="ar-SA"/>
    </w:rPr>
  </w:style>
  <w:style w:type="paragraph" w:customStyle="1" w:styleId="3369">
    <w:name w:val="ac"/>
    <w:basedOn w:val="1"/>
    <w:uiPriority w:val="99"/>
    <w:pPr>
      <w:spacing w:before="100" w:beforeAutospacing="1" w:after="100" w:afterAutospacing="1" w:line="240" w:lineRule="auto"/>
      <w:jc w:val="left"/>
    </w:pPr>
    <w:rPr>
      <w:rFonts w:ascii="宋体" w:hAnsi="宋体" w:eastAsia="宋体" w:cs="宋体"/>
      <w:sz w:val="21"/>
      <w:szCs w:val="24"/>
    </w:rPr>
  </w:style>
  <w:style w:type="paragraph" w:customStyle="1" w:styleId="3370">
    <w:name w:val="样式 正文首行缩进 2 + 首行缩进:  2 字符"/>
    <w:basedOn w:val="1"/>
    <w:uiPriority w:val="99"/>
    <w:pPr>
      <w:widowControl w:val="0"/>
    </w:pPr>
    <w:rPr>
      <w:rFonts w:eastAsia="宋体"/>
      <w:szCs w:val="21"/>
    </w:rPr>
  </w:style>
  <w:style w:type="paragraph" w:customStyle="1" w:styleId="3371">
    <w:name w:val="正文 A"/>
    <w:uiPriority w:val="0"/>
    <w:pPr>
      <w:framePr w:wrap="around" w:vAnchor="margin" w:hAnchor="text" w:yAlign="top"/>
      <w:widowControl w:val="0"/>
      <w:spacing w:line="360" w:lineRule="auto"/>
      <w:ind w:firstLine="200" w:firstLineChars="200"/>
      <w:jc w:val="both"/>
    </w:pPr>
    <w:rPr>
      <w:rFonts w:ascii="Times New Roman" w:hAnsi="Times New Roman" w:eastAsia="Arial Unicode MS" w:cs="Arial Unicode MS"/>
      <w:color w:val="000000"/>
      <w:kern w:val="2"/>
      <w:sz w:val="21"/>
      <w:szCs w:val="21"/>
      <w:u w:color="000000"/>
      <w:lang w:val="en-US" w:eastAsia="zh-CN" w:bidi="ar-SA"/>
    </w:rPr>
  </w:style>
  <w:style w:type="paragraph" w:customStyle="1" w:styleId="3372">
    <w:name w:val="可研正文"/>
    <w:basedOn w:val="1"/>
    <w:link w:val="3373"/>
    <w:uiPriority w:val="0"/>
    <w:pPr>
      <w:widowControl w:val="0"/>
      <w:spacing w:line="440" w:lineRule="exact"/>
      <w:ind w:firstLine="567"/>
    </w:pPr>
    <w:rPr>
      <w:rFonts w:ascii="仿宋_GB2312"/>
      <w:color w:val="000000"/>
      <w:sz w:val="28"/>
      <w:szCs w:val="20"/>
    </w:rPr>
  </w:style>
  <w:style w:type="character" w:customStyle="1" w:styleId="3373">
    <w:name w:val="可研正文 Char"/>
    <w:link w:val="3372"/>
    <w:qFormat/>
    <w:uiPriority w:val="0"/>
    <w:rPr>
      <w:rFonts w:ascii="仿宋_GB2312"/>
      <w:color w:val="000000"/>
      <w:kern w:val="2"/>
      <w:sz w:val="28"/>
    </w:rPr>
  </w:style>
  <w:style w:type="paragraph" w:customStyle="1" w:styleId="3374">
    <w:name w:val="GW-标题5"/>
    <w:basedOn w:val="1"/>
    <w:uiPriority w:val="0"/>
    <w:pPr>
      <w:keepNext/>
      <w:keepLines/>
      <w:widowControl w:val="0"/>
      <w:spacing w:beforeLines="50" w:afterLines="50"/>
      <w:ind w:left="420"/>
      <w:outlineLvl w:val="4"/>
    </w:pPr>
    <w:rPr>
      <w:rFonts w:ascii="仿宋_GB2312" w:hAnsi="Calibri"/>
      <w:b/>
      <w:bCs/>
      <w:kern w:val="44"/>
      <w:sz w:val="28"/>
      <w:szCs w:val="24"/>
    </w:rPr>
  </w:style>
  <w:style w:type="character" w:customStyle="1" w:styleId="3375">
    <w:name w:val="文章正文 Char Char"/>
    <w:semiHidden/>
    <w:qFormat/>
    <w:uiPriority w:val="0"/>
    <w:rPr>
      <w:rFonts w:ascii="Times New Roman" w:hAnsi="Times New Roman"/>
      <w:color w:val="000000"/>
      <w:sz w:val="24"/>
      <w:szCs w:val="24"/>
    </w:rPr>
  </w:style>
  <w:style w:type="paragraph" w:customStyle="1" w:styleId="3376">
    <w:name w:val="H0正文2"/>
    <w:basedOn w:val="1"/>
    <w:link w:val="3377"/>
    <w:uiPriority w:val="0"/>
    <w:pPr>
      <w:adjustRightInd w:val="0"/>
      <w:snapToGrid w:val="0"/>
      <w:ind w:firstLine="480"/>
    </w:pPr>
    <w:rPr>
      <w:rFonts w:eastAsiaTheme="minorEastAsia"/>
      <w:kern w:val="0"/>
      <w:szCs w:val="24"/>
    </w:rPr>
  </w:style>
  <w:style w:type="character" w:customStyle="1" w:styleId="3377">
    <w:name w:val="H0正文2 字符"/>
    <w:basedOn w:val="117"/>
    <w:link w:val="3376"/>
    <w:qFormat/>
    <w:uiPriority w:val="0"/>
    <w:rPr>
      <w:rFonts w:eastAsiaTheme="minorEastAsia"/>
      <w:sz w:val="24"/>
      <w:szCs w:val="24"/>
    </w:rPr>
  </w:style>
  <w:style w:type="paragraph" w:customStyle="1" w:styleId="3378">
    <w:name w:val="文档标题6"/>
    <w:basedOn w:val="8"/>
    <w:next w:val="1"/>
    <w:semiHidden/>
    <w:qFormat/>
    <w:uiPriority w:val="0"/>
    <w:pPr>
      <w:widowControl w:val="0"/>
      <w:numPr>
        <w:ilvl w:val="0"/>
        <w:numId w:val="0"/>
      </w:numPr>
      <w:tabs>
        <w:tab w:val="left" w:pos="1334"/>
      </w:tabs>
      <w:spacing w:before="100" w:beforeAutospacing="1" w:after="100" w:afterAutospacing="1"/>
      <w:ind w:left="425" w:hanging="425"/>
      <w:contextualSpacing w:val="0"/>
      <w:jc w:val="left"/>
    </w:pPr>
    <w:rPr>
      <w:rFonts w:ascii="Arial" w:hAnsi="Arial" w:eastAsia="宋体"/>
      <w:bCs w:val="0"/>
      <w:sz w:val="24"/>
      <w:lang w:val="zh-CN"/>
    </w:rPr>
  </w:style>
  <w:style w:type="paragraph" w:customStyle="1" w:styleId="3379">
    <w:name w:val="表格文字1"/>
    <w:basedOn w:val="1281"/>
    <w:uiPriority w:val="0"/>
    <w:pPr>
      <w:ind w:firstLine="0" w:firstLineChars="0"/>
      <w:contextualSpacing/>
    </w:pPr>
    <w:rPr>
      <w:rFonts w:ascii="Times New Roman" w:hAnsi="Times New Roman" w:eastAsia="仿宋_GB2312"/>
    </w:rPr>
  </w:style>
  <w:style w:type="table" w:customStyle="1" w:styleId="3380">
    <w:name w:val="网格型表格1"/>
    <w:basedOn w:val="88"/>
    <w:qFormat/>
    <w:uiPriority w:val="39"/>
    <w:rPr>
      <w:rFonts w:ascii="Calibri" w:hAnsi="Calibri"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381">
    <w:name w:val="0正文"/>
    <w:basedOn w:val="1"/>
    <w:link w:val="3382"/>
    <w:uiPriority w:val="0"/>
    <w:pPr>
      <w:widowControl w:val="0"/>
      <w:spacing w:beforeLines="50"/>
    </w:pPr>
    <w:rPr>
      <w:rFonts w:eastAsia="宋体"/>
      <w:szCs w:val="24"/>
    </w:rPr>
  </w:style>
  <w:style w:type="character" w:customStyle="1" w:styleId="3382">
    <w:name w:val="0正文 Char"/>
    <w:link w:val="3381"/>
    <w:uiPriority w:val="0"/>
    <w:rPr>
      <w:rFonts w:eastAsia="宋体"/>
      <w:kern w:val="2"/>
      <w:sz w:val="24"/>
      <w:szCs w:val="24"/>
    </w:rPr>
  </w:style>
  <w:style w:type="character" w:customStyle="1" w:styleId="3383">
    <w:name w:val="未处理的提及2"/>
    <w:basedOn w:val="117"/>
    <w:semiHidden/>
    <w:unhideWhenUsed/>
    <w:uiPriority w:val="99"/>
    <w:rPr>
      <w:color w:val="605E5C"/>
      <w:shd w:val="clear" w:color="auto" w:fill="E1DFDD"/>
    </w:rPr>
  </w:style>
  <w:style w:type="paragraph" w:customStyle="1" w:styleId="3384">
    <w:name w:val="插图居中"/>
    <w:next w:val="1"/>
    <w:qFormat/>
    <w:uiPriority w:val="0"/>
    <w:pPr>
      <w:spacing w:before="156" w:beforeLines="50" w:after="156" w:afterLines="50" w:line="360" w:lineRule="auto"/>
      <w:jc w:val="center"/>
    </w:pPr>
    <w:rPr>
      <w:rFonts w:ascii="Times New Roman" w:hAnsi="Times New Roman" w:eastAsia="仿宋_GB2312" w:cs="Times New Roman"/>
      <w:kern w:val="2"/>
      <w:sz w:val="24"/>
      <w:szCs w:val="24"/>
      <w:lang w:val="en-US" w:eastAsia="zh-CN" w:bidi="ar-SA"/>
    </w:rPr>
  </w:style>
  <w:style w:type="paragraph" w:customStyle="1" w:styleId="3385">
    <w:name w:val="图标"/>
    <w:basedOn w:val="22"/>
    <w:link w:val="3386"/>
    <w:qFormat/>
    <w:uiPriority w:val="0"/>
    <w:pPr>
      <w:tabs>
        <w:tab w:val="left" w:pos="284"/>
        <w:tab w:val="left" w:pos="426"/>
        <w:tab w:val="left" w:pos="709"/>
        <w:tab w:val="left" w:pos="1701"/>
        <w:tab w:val="left" w:pos="1985"/>
        <w:tab w:val="left" w:pos="2410"/>
        <w:tab w:val="left" w:pos="2694"/>
        <w:tab w:val="left" w:pos="2977"/>
        <w:tab w:val="left" w:pos="3119"/>
        <w:tab w:val="left" w:pos="3261"/>
      </w:tabs>
      <w:spacing w:line="360" w:lineRule="auto"/>
      <w:ind w:firstLine="0" w:firstLineChars="0"/>
      <w:jc w:val="center"/>
    </w:pPr>
    <w:rPr>
      <w:rFonts w:ascii="Times New Roman" w:hAnsi="Times New Roman" w:eastAsia="仿宋_GB2312"/>
      <w:bCs/>
      <w:sz w:val="21"/>
      <w:szCs w:val="21"/>
      <w:lang w:val="en-GB"/>
    </w:rPr>
  </w:style>
  <w:style w:type="character" w:customStyle="1" w:styleId="3386">
    <w:name w:val="图标 Char"/>
    <w:link w:val="3385"/>
    <w:uiPriority w:val="0"/>
    <w:rPr>
      <w:bCs/>
      <w:sz w:val="21"/>
      <w:szCs w:val="21"/>
      <w:lang w:val="en-GB" w:eastAsia="zh-CN"/>
    </w:rPr>
  </w:style>
  <w:style w:type="paragraph" w:customStyle="1" w:styleId="3387">
    <w:name w:val="修订3"/>
    <w:hidden/>
    <w:semiHidden/>
    <w:uiPriority w:val="99"/>
    <w:rPr>
      <w:rFonts w:ascii="Times New Roman" w:hAnsi="Times New Roman" w:eastAsia="仿宋_GB2312" w:cs="Times New Roman"/>
      <w:kern w:val="2"/>
      <w:sz w:val="24"/>
      <w:szCs w:val="28"/>
      <w:lang w:val="en-US" w:eastAsia="zh-CN" w:bidi="ar-SA"/>
    </w:rPr>
  </w:style>
  <w:style w:type="paragraph" w:customStyle="1" w:styleId="3388">
    <w:name w:val="Table Paragraph"/>
    <w:basedOn w:val="1"/>
    <w:uiPriority w:val="1"/>
    <w:pPr>
      <w:widowControl w:val="0"/>
      <w:spacing w:line="322" w:lineRule="exact"/>
      <w:ind w:left="107" w:firstLine="0" w:firstLineChars="0"/>
    </w:pPr>
    <w:rPr>
      <w:rFonts w:ascii="微软雅黑" w:hAnsi="微软雅黑" w:eastAsia="微软雅黑" w:cs="微软雅黑"/>
      <w:sz w:val="21"/>
      <w:szCs w:val="24"/>
      <w:lang w:eastAsia="en-US" w:bidi="en-US"/>
    </w:rPr>
  </w:style>
  <w:style w:type="paragraph" w:customStyle="1" w:styleId="3389">
    <w:name w:val="图注"/>
    <w:basedOn w:val="22"/>
    <w:next w:val="1"/>
    <w:uiPriority w:val="1"/>
    <w:pPr>
      <w:widowControl w:val="0"/>
      <w:jc w:val="center"/>
    </w:pPr>
    <w:rPr>
      <w:rFonts w:ascii="宋体" w:hAnsi="宋体" w:eastAsia="宋体"/>
      <w:b/>
      <w:bCs/>
      <w:color w:val="000000"/>
      <w:kern w:val="2"/>
      <w:sz w:val="24"/>
      <w:szCs w:val="24"/>
      <w:lang w:val="en-US"/>
    </w:rPr>
  </w:style>
  <w:style w:type="paragraph" w:customStyle="1" w:styleId="3390">
    <w:name w:val="表格文字5号"/>
    <w:basedOn w:val="21"/>
    <w:link w:val="3391"/>
    <w:uiPriority w:val="1"/>
    <w:pPr>
      <w:adjustRightInd w:val="0"/>
      <w:snapToGrid w:val="0"/>
      <w:ind w:firstLine="0" w:firstLineChars="0"/>
      <w:jc w:val="left"/>
    </w:pPr>
    <w:rPr>
      <w:rFonts w:eastAsiaTheme="minorEastAsia"/>
      <w:sz w:val="24"/>
      <w:szCs w:val="21"/>
      <w:lang w:val="zh-CN"/>
    </w:rPr>
  </w:style>
  <w:style w:type="character" w:customStyle="1" w:styleId="3391">
    <w:name w:val="表格文字5号 字符"/>
    <w:basedOn w:val="147"/>
    <w:link w:val="3390"/>
    <w:uiPriority w:val="1"/>
    <w:rPr>
      <w:rFonts w:eastAsiaTheme="minorEastAsia"/>
      <w:kern w:val="2"/>
      <w:sz w:val="24"/>
      <w:szCs w:val="21"/>
      <w:lang w:val="zh-CN"/>
    </w:rPr>
  </w:style>
  <w:style w:type="character" w:customStyle="1" w:styleId="3392">
    <w:name w:val="题注 Char4"/>
    <w:uiPriority w:val="35"/>
    <w:rPr>
      <w:rFonts w:ascii="Times New Roman" w:hAnsi="Times New Roman"/>
      <w:sz w:val="21"/>
      <w:szCs w:val="21"/>
      <w:lang w:val="en-GB"/>
    </w:rPr>
  </w:style>
  <w:style w:type="paragraph" w:customStyle="1" w:styleId="3393">
    <w:name w:val="样式 标题 2 + (西文) 宋体 (中文) 方正中等线简体"/>
    <w:basedOn w:val="4"/>
    <w:uiPriority w:val="0"/>
    <w:pPr>
      <w:numPr>
        <w:numId w:val="92"/>
      </w:numPr>
      <w:tabs>
        <w:tab w:val="left" w:pos="420"/>
        <w:tab w:val="left" w:pos="1620"/>
      </w:tabs>
      <w:spacing w:before="120" w:after="120" w:line="240" w:lineRule="auto"/>
      <w:contextualSpacing w:val="0"/>
      <w:jc w:val="left"/>
    </w:pPr>
    <w:rPr>
      <w:rFonts w:ascii="宋体" w:hAnsi="宋体" w:eastAsia="等线"/>
      <w:bCs/>
      <w:kern w:val="0"/>
      <w:sz w:val="30"/>
      <w:szCs w:val="36"/>
      <w:lang w:val="en-GB"/>
    </w:rPr>
  </w:style>
  <w:style w:type="paragraph" w:customStyle="1" w:styleId="3394">
    <w:name w:val="样式 标题 3 + (西文) 宋体"/>
    <w:basedOn w:val="5"/>
    <w:uiPriority w:val="0"/>
    <w:pPr>
      <w:widowControl w:val="0"/>
      <w:tabs>
        <w:tab w:val="left" w:pos="420"/>
        <w:tab w:val="left" w:pos="1418"/>
      </w:tabs>
      <w:spacing w:before="120" w:after="120" w:line="240" w:lineRule="auto"/>
      <w:contextualSpacing w:val="0"/>
      <w:jc w:val="left"/>
    </w:pPr>
    <w:rPr>
      <w:rFonts w:ascii="宋体" w:hAnsi="宋体" w:eastAsia="等线"/>
      <w:bCs/>
      <w:kern w:val="0"/>
      <w:szCs w:val="30"/>
      <w:lang w:val="en-GB"/>
    </w:rPr>
  </w:style>
  <w:style w:type="character" w:customStyle="1" w:styleId="3395">
    <w:name w:val="H0正文2字符"/>
    <w:basedOn w:val="3377"/>
    <w:uiPriority w:val="1"/>
    <w:rPr>
      <w:rFonts w:ascii="Times New Roman" w:hAnsi="Times New Roman" w:cs="Times New Roman" w:eastAsiaTheme="minorEastAsia"/>
      <w:kern w:val="0"/>
      <w:sz w:val="24"/>
      <w:szCs w:val="24"/>
    </w:rPr>
  </w:style>
  <w:style w:type="paragraph" w:customStyle="1" w:styleId="3396">
    <w:name w:val="pa-7"/>
    <w:basedOn w:val="1"/>
    <w:uiPriority w:val="0"/>
    <w:pPr>
      <w:spacing w:before="150" w:after="150" w:line="240" w:lineRule="auto"/>
      <w:ind w:firstLine="0" w:firstLineChars="0"/>
      <w:jc w:val="left"/>
    </w:pPr>
    <w:rPr>
      <w:rFonts w:ascii="宋体" w:hAnsi="宋体" w:eastAsia="宋体" w:cs="宋体"/>
      <w:kern w:val="0"/>
      <w:szCs w:val="24"/>
    </w:rPr>
  </w:style>
  <w:style w:type="character" w:customStyle="1" w:styleId="3397">
    <w:name w:val="未处理的提及3"/>
    <w:basedOn w:val="117"/>
    <w:semiHidden/>
    <w:unhideWhenUsed/>
    <w:uiPriority w:val="99"/>
    <w:rPr>
      <w:color w:val="605E5C"/>
      <w:shd w:val="clear" w:color="auto" w:fill="E1DFDD"/>
    </w:rPr>
  </w:style>
  <w:style w:type="character" w:customStyle="1" w:styleId="3398">
    <w:name w:val="未处理的提及4"/>
    <w:basedOn w:val="117"/>
    <w:semiHidden/>
    <w:unhideWhenUsed/>
    <w:uiPriority w:val="99"/>
    <w:rPr>
      <w:color w:val="605E5C"/>
      <w:shd w:val="clear" w:color="auto" w:fill="E1DFDD"/>
    </w:rPr>
  </w:style>
  <w:style w:type="paragraph" w:customStyle="1" w:styleId="3399">
    <w:name w:val="font14"/>
    <w:basedOn w:val="1"/>
    <w:uiPriority w:val="0"/>
    <w:pPr>
      <w:spacing w:before="100" w:beforeAutospacing="1" w:after="100" w:afterAutospacing="1" w:line="240" w:lineRule="auto"/>
      <w:ind w:firstLine="0" w:firstLineChars="0"/>
      <w:jc w:val="left"/>
    </w:pPr>
    <w:rPr>
      <w:rFonts w:ascii="仿宋_GB2312" w:hAnsi="宋体" w:cs="宋体"/>
      <w:color w:val="000000"/>
      <w:kern w:val="0"/>
      <w:sz w:val="20"/>
      <w:szCs w:val="20"/>
    </w:rPr>
  </w:style>
  <w:style w:type="paragraph" w:customStyle="1" w:styleId="3400">
    <w:name w:val="font15"/>
    <w:basedOn w:val="1"/>
    <w:uiPriority w:val="0"/>
    <w:pPr>
      <w:spacing w:before="100" w:beforeAutospacing="1" w:after="100" w:afterAutospacing="1" w:line="240" w:lineRule="auto"/>
      <w:ind w:firstLine="0" w:firstLineChars="0"/>
      <w:jc w:val="left"/>
    </w:pPr>
    <w:rPr>
      <w:rFonts w:ascii="仿宋_GB2312" w:hAnsi="宋体" w:cs="宋体"/>
      <w:color w:val="000000"/>
      <w:kern w:val="0"/>
      <w:sz w:val="20"/>
      <w:szCs w:val="20"/>
    </w:rPr>
  </w:style>
  <w:style w:type="character" w:customStyle="1" w:styleId="3401">
    <w:name w:val="未处理的提及5"/>
    <w:basedOn w:val="117"/>
    <w:semiHidden/>
    <w:unhideWhenUsed/>
    <w:uiPriority w:val="99"/>
    <w:rPr>
      <w:color w:val="605E5C"/>
      <w:shd w:val="clear" w:color="auto" w:fill="E1DFDD"/>
    </w:rPr>
  </w:style>
  <w:style w:type="character" w:customStyle="1" w:styleId="3402">
    <w:name w:val="Intense Emphasis"/>
    <w:basedOn w:val="117"/>
    <w:uiPriority w:val="21"/>
    <w:rPr>
      <w:i/>
      <w:iCs/>
      <w:color w:val="5B9BD5" w:themeColor="accent1"/>
      <w14:textFill>
        <w14:solidFill>
          <w14:schemeClr w14:val="accent1"/>
        </w14:solidFill>
      </w14:textFill>
    </w:rPr>
  </w:style>
  <w:style w:type="character" w:customStyle="1" w:styleId="3403">
    <w:name w:val="未处理的提及6"/>
    <w:basedOn w:val="117"/>
    <w:semiHidden/>
    <w:unhideWhenUsed/>
    <w:uiPriority w:val="99"/>
    <w:rPr>
      <w:color w:val="605E5C"/>
      <w:shd w:val="clear" w:color="auto" w:fill="E1DFDD"/>
    </w:rPr>
  </w:style>
  <w:style w:type="character" w:customStyle="1" w:styleId="3404">
    <w:name w:val="未处理的提及7"/>
    <w:basedOn w:val="117"/>
    <w:semiHidden/>
    <w:unhideWhenUsed/>
    <w:uiPriority w:val="99"/>
    <w:rPr>
      <w:color w:val="605E5C"/>
      <w:shd w:val="clear" w:color="auto" w:fill="E1DFDD"/>
    </w:rPr>
  </w:style>
  <w:style w:type="character" w:customStyle="1" w:styleId="3405">
    <w:name w:val="未处理的提及8"/>
    <w:basedOn w:val="117"/>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DD8EA-462D-45DD-A6AE-C09A31875E50}">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16</Pages>
  <Words>7222</Words>
  <Characters>7295</Characters>
  <Lines>35</Lines>
  <Paragraphs>10</Paragraphs>
  <TotalTime>0</TotalTime>
  <ScaleCrop>false</ScaleCrop>
  <LinksUpToDate>false</LinksUpToDate>
  <CharactersWithSpaces>7297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2026-04-24T02:18:00Z</dcterms:created>
  <dc:creator>99763</dc:creator>
  <cp:lastModifiedBy>陈鑫</cp:lastModifiedBy>
  <cp:lastPrinted>2020-11-04T04:11:00Z</cp:lastPrinted>
  <dcterms:modified xsi:type="dcterms:W3CDTF">2026-07-16T09:21:42Z</dcterms:modified>
  <dc:title>初步设计及概（预）算</dc:title>
  <cp:revision>194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eyJoZGlkIjoiODJkYzZiYjljOTA5MmY0Y2YwM2U0MDU0ZWUzZjc1MzUiLCJ1c2VySWQiOiIyNDY0MjUwMTkifQ==</vt:lpwstr>
  </property>
  <property fmtid="{D5CDD505-2E9C-101B-9397-08002B2CF9AE}" pid="4" name="ICV">
    <vt:lpwstr>15D0723BA4FB4B2B85D0818D528BDDD4_12</vt:lpwstr>
  </property>
</Properties>
</file>